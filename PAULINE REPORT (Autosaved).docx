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B23" w:rsidRDefault="00520FAB">
      <w:pPr>
        <w:pStyle w:val="Heading1"/>
        <w:rPr>
          <w:lang w:val="en"/>
        </w:rPr>
      </w:pPr>
      <w:bookmarkStart w:id="0" w:name="_Toc442251303"/>
      <w:r>
        <w:rPr>
          <w:color w:val="FFFFFF" w:themeColor="background1"/>
          <w:lang w:val="en"/>
        </w:rPr>
        <w:t>DEDICATION</w:t>
      </w:r>
      <w:bookmarkEnd w:id="0"/>
    </w:p>
    <w:p w:rsidR="007B6B23" w:rsidRDefault="007B6B23"/>
    <w:p w:rsidR="007B6B23" w:rsidRDefault="00520FAB">
      <w:r>
        <w:rPr>
          <w:noProof/>
        </w:rPr>
        <mc:AlternateContent>
          <mc:Choice Requires="wps">
            <w:drawing>
              <wp:anchor distT="0" distB="0" distL="114300" distR="114300" simplePos="0" relativeHeight="251658240" behindDoc="0" locked="0" layoutInCell="1" allowOverlap="1">
                <wp:simplePos x="0" y="0"/>
                <wp:positionH relativeFrom="column">
                  <wp:posOffset>204470</wp:posOffset>
                </wp:positionH>
                <wp:positionV relativeFrom="paragraph">
                  <wp:posOffset>2265045</wp:posOffset>
                </wp:positionV>
                <wp:extent cx="5277485" cy="3404235"/>
                <wp:effectExtent l="4445" t="4445" r="13970" b="20320"/>
                <wp:wrapNone/>
                <wp:docPr id="3" name="Text Box 3"/>
                <wp:cNvGraphicFramePr/>
                <a:graphic xmlns:a="http://schemas.openxmlformats.org/drawingml/2006/main">
                  <a:graphicData uri="http://schemas.microsoft.com/office/word/2010/wordprocessingShape">
                    <wps:wsp>
                      <wps:cNvSpPr txBox="1"/>
                      <wps:spPr>
                        <a:xfrm>
                          <a:off x="1347470" y="1512570"/>
                          <a:ext cx="5277485" cy="3404235"/>
                        </a:xfrm>
                        <a:prstGeom prst="frame">
                          <a:avLst/>
                        </a:prstGeom>
                        <a:solidFill>
                          <a:schemeClr val="accent1">
                            <a:lumMod val="75000"/>
                          </a:schemeClr>
                        </a:solidFill>
                        <a:ln w="6350">
                          <a:solidFill>
                            <a:schemeClr val="accent1">
                              <a:lumMod val="50000"/>
                            </a:schemeClr>
                          </a:solidFill>
                        </a:ln>
                      </wps:spPr>
                      <wps:style>
                        <a:lnRef idx="0">
                          <a:schemeClr val="accent1"/>
                        </a:lnRef>
                        <a:fillRef idx="0">
                          <a:schemeClr val="accent1"/>
                        </a:fillRef>
                        <a:effectRef idx="0">
                          <a:schemeClr val="accent1"/>
                        </a:effectRef>
                        <a:fontRef idx="minor">
                          <a:schemeClr val="dk1"/>
                        </a:fontRef>
                      </wps:style>
                      <wps:txbx>
                        <w:txbxContent>
                          <w:p w:rsidR="00E237C2" w:rsidRDefault="00E237C2">
                            <w:pPr>
                              <w:pStyle w:val="Heading1"/>
                              <w:jc w:val="center"/>
                              <w:rPr>
                                <w:lang w:val="en"/>
                              </w:rPr>
                            </w:pPr>
                          </w:p>
                          <w:p w:rsidR="00E237C2" w:rsidRDefault="00E237C2">
                            <w:pPr>
                              <w:pStyle w:val="Heading1"/>
                              <w:jc w:val="center"/>
                              <w:rPr>
                                <w:color w:val="2E74B5" w:themeColor="accent1" w:themeShade="BF"/>
                                <w:lang w:val="en"/>
                              </w:rPr>
                            </w:pPr>
                            <w:r>
                              <w:rPr>
                                <w:color w:val="2E74B5" w:themeColor="accent1" w:themeShade="BF"/>
                                <w:lang w:val="en"/>
                              </w:rPr>
                              <w:t>WE DEDICATE THIS WORK TO MY FAMILY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6" style="position:absolute;left:0;text-align:left;margin-left:16.1pt;margin-top:178.35pt;width:415.55pt;height:268.0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5277485,34042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" adj="-11796480,,5400" path="m,l5277485,r,3404235l,3404235,,xm425529,425529r,2553177l4851956,2978706r,-2553177l425529,425529xe" fillcolor="#2e74b5 [2404]" strokecolor="#1f4d78 [1604]" strokeweight=".5pt">
                <v:stroke joinstyle="miter"/>
                <v:formulas/>
                <v:path arrowok="t" o:connecttype="custom" o:connectlocs="0,0;5277485,0;5277485,3404235;0,3404235;0,0;425529,425529;425529,2978706;4851956,2978706;4851956,425529;425529,425529" o:connectangles="0,0,0,0,0,0,0,0,0,0" textboxrect="0,0,5277485,3404235"/>
                <v:textbox>
                  <w:txbxContent>
                    <w:p w:rsidR="00E237C2" w:rsidRDefault="00E237C2">
                      <w:pPr>
                        <w:pStyle w:val="Heading1"/>
                        <w:jc w:val="center"/>
                        <w:rPr>
                          <w:lang w:val="en"/>
                        </w:rPr>
                      </w:pPr>
                    </w:p>
                    <w:p w:rsidR="00E237C2" w:rsidRDefault="00E237C2">
                      <w:pPr>
                        <w:pStyle w:val="Heading1"/>
                        <w:jc w:val="center"/>
                        <w:rPr>
                          <w:color w:val="2E74B5" w:themeColor="accent1" w:themeShade="BF"/>
                          <w:lang w:val="en"/>
                        </w:rPr>
                      </w:pPr>
                      <w:r>
                        <w:rPr>
                          <w:color w:val="2E74B5" w:themeColor="accent1" w:themeShade="BF"/>
                          <w:lang w:val="en"/>
                        </w:rPr>
                        <w:t>WE DEDICATE THIS WORK TO MY FAMILY</w:t>
                      </w:r>
                    </w:p>
                  </w:txbxContent>
                </v:textbox>
              </v:shape>
            </w:pict>
          </mc:Fallback>
        </mc:AlternateContent>
      </w:r>
      <w:r>
        <w:br w:type="page"/>
      </w:r>
    </w:p>
    <w:p w:rsidR="007B6B23" w:rsidRDefault="00520FAB">
      <w:pPr>
        <w:pStyle w:val="Heading1"/>
        <w:jc w:val="center"/>
      </w:pPr>
      <w:bookmarkStart w:id="1" w:name="_Toc1029813011"/>
      <w:r>
        <w:rPr>
          <w:lang w:val="en"/>
        </w:rPr>
        <w:lastRenderedPageBreak/>
        <w:t>ACKNOWLEDGEMENT</w:t>
      </w:r>
      <w:bookmarkEnd w:id="1"/>
    </w:p>
    <w:p w:rsidR="007B6B23" w:rsidRDefault="00520FAB">
      <w:pPr>
        <w:ind w:firstLine="420"/>
        <w:rPr>
          <w:lang w:val="en"/>
        </w:rPr>
      </w:pPr>
      <w:r>
        <w:t>Drafting this document would not have been possible without the contribution of some</w:t>
      </w:r>
      <w:r>
        <w:rPr>
          <w:lang w:val="en"/>
        </w:rPr>
        <w:t xml:space="preserve"> </w:t>
      </w:r>
      <w:r>
        <w:t>people who took upon themselves to see this work being accomplished. Our</w:t>
      </w:r>
      <w:r>
        <w:rPr>
          <w:lang w:val="en"/>
        </w:rPr>
        <w:t xml:space="preserve"> </w:t>
      </w:r>
      <w:r>
        <w:t>gratitude goes to</w:t>
      </w:r>
      <w:r>
        <w:rPr>
          <w:lang w:val="en"/>
        </w:rPr>
        <w:t xml:space="preserve"> </w:t>
      </w:r>
      <w:r>
        <w:t>the following people</w:t>
      </w:r>
      <w:r>
        <w:rPr>
          <w:lang w:val="en"/>
        </w:rPr>
        <w:t>:</w:t>
      </w:r>
    </w:p>
    <w:p w:rsidR="007B6B23" w:rsidRDefault="00520FAB">
      <w:pPr>
        <w:pStyle w:val="ListParagraph"/>
        <w:numPr>
          <w:ilvl w:val="0"/>
          <w:numId w:val="11"/>
        </w:num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t>Mr. Armand Claude ABANDA</w:t>
      </w:r>
      <w:r>
        <w:rPr>
          <w:rFonts w:ascii="Times New Roman" w:hAnsi="Times New Roman" w:cs="Times New Roman"/>
          <w:sz w:val="24"/>
          <w:szCs w:val="24"/>
        </w:rPr>
        <w:t xml:space="preserve">, for his support, words of encouragement and the different advices on how to approach situations. </w:t>
      </w:r>
    </w:p>
    <w:p w:rsidR="007B6B23" w:rsidRDefault="00520FAB">
      <w:pPr>
        <w:pStyle w:val="ListParagraph"/>
        <w:numPr>
          <w:ilvl w:val="0"/>
          <w:numId w:val="1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chief executive officer of HB Train, </w:t>
      </w:r>
      <w:r>
        <w:rPr>
          <w:rFonts w:ascii="Times New Roman" w:hAnsi="Times New Roman" w:cs="Times New Roman"/>
          <w:b/>
          <w:sz w:val="24"/>
          <w:szCs w:val="24"/>
        </w:rPr>
        <w:t>Mr. AMOMNO</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Ngongo</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Stephane</w:t>
      </w:r>
      <w:proofErr w:type="spellEnd"/>
      <w:r>
        <w:rPr>
          <w:rFonts w:ascii="Times New Roman" w:hAnsi="Times New Roman" w:cs="Times New Roman"/>
          <w:sz w:val="24"/>
          <w:szCs w:val="24"/>
        </w:rPr>
        <w:t xml:space="preserve"> and his staffs for trusting us by given us the opportunity to serve as interns in their prestigious enterprise. </w:t>
      </w:r>
    </w:p>
    <w:p w:rsidR="007B6B23" w:rsidRDefault="00520FAB">
      <w:pPr>
        <w:pStyle w:val="ListParagraph"/>
        <w:numPr>
          <w:ilvl w:val="0"/>
          <w:numId w:val="1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Our professional supervisor, </w:t>
      </w:r>
      <w:r>
        <w:rPr>
          <w:rFonts w:ascii="Times New Roman" w:hAnsi="Times New Roman" w:cs="Times New Roman"/>
          <w:b/>
          <w:sz w:val="24"/>
          <w:szCs w:val="24"/>
        </w:rPr>
        <w:t>Mr. AMOMBO</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Ngongo</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Stephane</w:t>
      </w:r>
      <w:proofErr w:type="spellEnd"/>
      <w:r>
        <w:rPr>
          <w:rFonts w:ascii="Times New Roman" w:hAnsi="Times New Roman" w:cs="Times New Roman"/>
          <w:sz w:val="24"/>
          <w:szCs w:val="24"/>
        </w:rPr>
        <w:t xml:space="preserve"> for his moral support, advice and professional expertise she shared with us. </w:t>
      </w:r>
    </w:p>
    <w:p w:rsidR="007B6B23" w:rsidRDefault="00520FAB">
      <w:pPr>
        <w:pStyle w:val="ListParagraph"/>
        <w:numPr>
          <w:ilvl w:val="0"/>
          <w:numId w:val="1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Our academic supervisor </w:t>
      </w:r>
      <w:r>
        <w:rPr>
          <w:rFonts w:ascii="Times New Roman" w:hAnsi="Times New Roman" w:cs="Times New Roman"/>
          <w:b/>
          <w:sz w:val="24"/>
          <w:szCs w:val="24"/>
        </w:rPr>
        <w:t>Mr. AGBOR Donald Anderson</w:t>
      </w:r>
      <w:r>
        <w:rPr>
          <w:rFonts w:ascii="Times New Roman" w:hAnsi="Times New Roman" w:cs="Times New Roman"/>
          <w:sz w:val="24"/>
          <w:szCs w:val="24"/>
        </w:rPr>
        <w:t xml:space="preserve"> for his moral support, effort and advices throughout the academic year. </w:t>
      </w:r>
    </w:p>
    <w:p w:rsidR="007B6B23" w:rsidRDefault="00520FAB">
      <w:pPr>
        <w:pStyle w:val="ListParagraph"/>
        <w:numPr>
          <w:ilvl w:val="0"/>
          <w:numId w:val="1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To our academic teachers </w:t>
      </w:r>
      <w:r>
        <w:rPr>
          <w:rFonts w:ascii="Times New Roman" w:hAnsi="Times New Roman" w:cs="Times New Roman"/>
          <w:b/>
          <w:sz w:val="24"/>
          <w:szCs w:val="24"/>
        </w:rPr>
        <w:t>Mrs. TCHOUTOUO Isabelle, Mrs. ONGUENE AND Mr. MESSIO</w:t>
      </w:r>
      <w:r>
        <w:rPr>
          <w:rFonts w:ascii="Times New Roman" w:hAnsi="Times New Roman" w:cs="Times New Roman"/>
          <w:sz w:val="24"/>
          <w:szCs w:val="24"/>
        </w:rPr>
        <w:t xml:space="preserve"> for their advices and assistance in realizing this document. </w:t>
      </w:r>
    </w:p>
    <w:p w:rsidR="007B6B23" w:rsidRDefault="00520FAB">
      <w:pPr>
        <w:pStyle w:val="ListParagraph"/>
        <w:numPr>
          <w:ilvl w:val="0"/>
          <w:numId w:val="1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Pr>
          <w:rFonts w:ascii="Times New Roman" w:hAnsi="Times New Roman" w:cs="Times New Roman"/>
          <w:b/>
          <w:sz w:val="24"/>
          <w:szCs w:val="24"/>
        </w:rPr>
        <w:t>Mr. NGONO Belong Christian</w:t>
      </w:r>
      <w:r>
        <w:rPr>
          <w:rFonts w:ascii="Times New Roman" w:hAnsi="Times New Roman" w:cs="Times New Roman"/>
          <w:sz w:val="24"/>
          <w:szCs w:val="24"/>
        </w:rPr>
        <w:t xml:space="preserve"> for the tough training, advices and support. </w:t>
      </w:r>
    </w:p>
    <w:p w:rsidR="007B6B23" w:rsidRDefault="00520FAB">
      <w:pPr>
        <w:pStyle w:val="ListParagraph"/>
        <w:numPr>
          <w:ilvl w:val="0"/>
          <w:numId w:val="1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To all my teachers of AICS CAMEROON for the knowledge they impacted me with for me to be where I am today. For my brothers and sister for their love and support. </w:t>
      </w:r>
    </w:p>
    <w:p w:rsidR="007B6B23" w:rsidRDefault="00520FAB">
      <w:pPr>
        <w:pStyle w:val="ListParagraph"/>
        <w:numPr>
          <w:ilvl w:val="0"/>
          <w:numId w:val="11"/>
        </w:numPr>
        <w:spacing w:after="200" w:line="360" w:lineRule="auto"/>
        <w:jc w:val="both"/>
        <w:rPr>
          <w:lang w:val="en"/>
        </w:rPr>
      </w:pPr>
      <w:r>
        <w:rPr>
          <w:rFonts w:ascii="Times New Roman" w:hAnsi="Times New Roman" w:cs="Times New Roman"/>
          <w:sz w:val="24"/>
          <w:szCs w:val="24"/>
        </w:rPr>
        <w:t xml:space="preserve">The countless contributors of open-source programming community, for their great help in learning basic skills and detecting and solving bugs. </w:t>
      </w:r>
    </w:p>
    <w:p w:rsidR="007B6B23" w:rsidRDefault="00520FAB">
      <w:pPr>
        <w:pStyle w:val="ListParagraph"/>
        <w:numPr>
          <w:ilvl w:val="0"/>
          <w:numId w:val="11"/>
        </w:numPr>
        <w:spacing w:after="200" w:line="360" w:lineRule="auto"/>
        <w:jc w:val="both"/>
        <w:rPr>
          <w:lang w:val="en"/>
        </w:rPr>
      </w:pPr>
      <w:r>
        <w:rPr>
          <w:rFonts w:ascii="Times New Roman" w:hAnsi="Times New Roman" w:cs="Times New Roman"/>
          <w:sz w:val="24"/>
          <w:szCs w:val="24"/>
        </w:rPr>
        <w:t>To all my classmates and friends for their collaborative work throughout the academic year</w:t>
      </w:r>
    </w:p>
    <w:p w:rsidR="007B6B23" w:rsidRDefault="00520FAB">
      <w:pPr>
        <w:rPr>
          <w:lang w:val="en"/>
        </w:rPr>
      </w:pPr>
      <w:r>
        <w:rPr>
          <w:rFonts w:cs="Times New Roman"/>
          <w:szCs w:val="24"/>
        </w:rPr>
        <w:br w:type="page"/>
      </w:r>
    </w:p>
    <w:p w:rsidR="007B6B23" w:rsidRDefault="00520FAB">
      <w:pPr>
        <w:pStyle w:val="Heading1"/>
        <w:jc w:val="center"/>
      </w:pPr>
      <w:bookmarkStart w:id="2" w:name="_Toc1589249795"/>
      <w:r>
        <w:rPr>
          <w:lang w:val="en"/>
        </w:rPr>
        <w:lastRenderedPageBreak/>
        <w:t>CONTENT</w:t>
      </w:r>
      <w:bookmarkEnd w:id="2"/>
    </w:p>
    <w:p w:rsidR="007B6B23" w:rsidRDefault="00520FAB">
      <w:pPr>
        <w:pStyle w:val="TOC1"/>
        <w:tabs>
          <w:tab w:val="right" w:leader="dot" w:pos="8980"/>
        </w:tabs>
      </w:pPr>
      <w:r>
        <w:fldChar w:fldCharType="begin"/>
      </w:r>
      <w:r>
        <w:instrText xml:space="preserve">TOC \o "1-3" \h \u </w:instrText>
      </w:r>
      <w:r>
        <w:fldChar w:fldCharType="separate"/>
      </w:r>
      <w:hyperlink w:anchor="_Toc442251303" w:history="1">
        <w:r>
          <w:rPr>
            <w:lang w:val="en"/>
          </w:rPr>
          <w:t>DEDICATION</w:t>
        </w:r>
        <w:r>
          <w:tab/>
        </w:r>
        <w:r w:rsidR="0005556D">
          <w:fldChar w:fldCharType="begin"/>
        </w:r>
        <w:r w:rsidR="0005556D">
          <w:instrText xml:space="preserve"> PAGEREF _Toc442251303 </w:instrText>
        </w:r>
        <w:r w:rsidR="0005556D">
          <w:fldChar w:fldCharType="separate"/>
        </w:r>
        <w:r>
          <w:t>i</w:t>
        </w:r>
        <w:r w:rsidR="0005556D">
          <w:fldChar w:fldCharType="end"/>
        </w:r>
      </w:hyperlink>
    </w:p>
    <w:p w:rsidR="007B6B23" w:rsidRDefault="00E237C2">
      <w:pPr>
        <w:pStyle w:val="TOC1"/>
        <w:tabs>
          <w:tab w:val="right" w:leader="dot" w:pos="8980"/>
        </w:tabs>
      </w:pPr>
      <w:hyperlink w:anchor="_Toc1029813011" w:history="1">
        <w:r w:rsidR="00520FAB">
          <w:rPr>
            <w:lang w:val="en"/>
          </w:rPr>
          <w:t>ACKNOWLEDGEMENT</w:t>
        </w:r>
        <w:r w:rsidR="00520FAB">
          <w:tab/>
        </w:r>
        <w:r w:rsidR="0005556D">
          <w:fldChar w:fldCharType="begin"/>
        </w:r>
        <w:r w:rsidR="0005556D">
          <w:instrText xml:space="preserve"> PAGEREF _Toc1029813011 </w:instrText>
        </w:r>
        <w:r w:rsidR="0005556D">
          <w:fldChar w:fldCharType="separate"/>
        </w:r>
        <w:r w:rsidR="00520FAB">
          <w:t>ii</w:t>
        </w:r>
        <w:r w:rsidR="0005556D">
          <w:fldChar w:fldCharType="end"/>
        </w:r>
      </w:hyperlink>
    </w:p>
    <w:p w:rsidR="007B6B23" w:rsidRDefault="00E237C2">
      <w:pPr>
        <w:pStyle w:val="TOC1"/>
        <w:tabs>
          <w:tab w:val="right" w:leader="dot" w:pos="8980"/>
        </w:tabs>
      </w:pPr>
      <w:hyperlink w:anchor="_Toc1589249795" w:history="1">
        <w:r w:rsidR="00520FAB">
          <w:rPr>
            <w:lang w:val="en"/>
          </w:rPr>
          <w:t>CONTENT</w:t>
        </w:r>
        <w:r w:rsidR="00520FAB">
          <w:tab/>
        </w:r>
        <w:r w:rsidR="0005556D">
          <w:fldChar w:fldCharType="begin"/>
        </w:r>
        <w:r w:rsidR="0005556D">
          <w:instrText xml:space="preserve"> PAGEREF _Toc1589249795 </w:instrText>
        </w:r>
        <w:r w:rsidR="0005556D">
          <w:fldChar w:fldCharType="separate"/>
        </w:r>
        <w:r w:rsidR="00520FAB">
          <w:t>iii</w:t>
        </w:r>
        <w:r w:rsidR="0005556D">
          <w:fldChar w:fldCharType="end"/>
        </w:r>
      </w:hyperlink>
    </w:p>
    <w:p w:rsidR="007B6B23" w:rsidRDefault="00E237C2">
      <w:pPr>
        <w:pStyle w:val="TOC1"/>
        <w:tabs>
          <w:tab w:val="right" w:leader="dot" w:pos="8980"/>
        </w:tabs>
      </w:pPr>
      <w:hyperlink w:anchor="_Toc308250458" w:history="1">
        <w:r w:rsidR="00520FAB">
          <w:rPr>
            <w:lang w:val="en"/>
          </w:rPr>
          <w:t>GLOSSARY</w:t>
        </w:r>
        <w:r w:rsidR="00520FAB">
          <w:tab/>
        </w:r>
        <w:r w:rsidR="0005556D">
          <w:fldChar w:fldCharType="begin"/>
        </w:r>
        <w:r w:rsidR="0005556D">
          <w:instrText xml:space="preserve"> PAGEREF _Toc308250458 </w:instrText>
        </w:r>
        <w:r w:rsidR="0005556D">
          <w:fldChar w:fldCharType="separate"/>
        </w:r>
        <w:r w:rsidR="00520FAB">
          <w:t>iv</w:t>
        </w:r>
        <w:r w:rsidR="0005556D">
          <w:fldChar w:fldCharType="end"/>
        </w:r>
      </w:hyperlink>
    </w:p>
    <w:p w:rsidR="007B6B23" w:rsidRDefault="00E237C2">
      <w:pPr>
        <w:pStyle w:val="TOC1"/>
        <w:tabs>
          <w:tab w:val="right" w:leader="dot" w:pos="8980"/>
        </w:tabs>
      </w:pPr>
      <w:hyperlink w:anchor="_Toc1104287980" w:history="1">
        <w:r w:rsidR="00520FAB">
          <w:rPr>
            <w:lang w:val="en"/>
          </w:rPr>
          <w:t>LIST OF FIGURES</w:t>
        </w:r>
        <w:r w:rsidR="00520FAB">
          <w:tab/>
        </w:r>
        <w:r w:rsidR="0005556D">
          <w:fldChar w:fldCharType="begin"/>
        </w:r>
        <w:r w:rsidR="0005556D">
          <w:instrText xml:space="preserve"> PAGEREF _Toc1104287980 </w:instrText>
        </w:r>
        <w:r w:rsidR="0005556D">
          <w:fldChar w:fldCharType="separate"/>
        </w:r>
        <w:r w:rsidR="00520FAB">
          <w:t>v</w:t>
        </w:r>
        <w:r w:rsidR="0005556D">
          <w:fldChar w:fldCharType="end"/>
        </w:r>
      </w:hyperlink>
    </w:p>
    <w:p w:rsidR="007B6B23" w:rsidRDefault="00E237C2">
      <w:pPr>
        <w:pStyle w:val="TOC1"/>
        <w:tabs>
          <w:tab w:val="right" w:leader="dot" w:pos="8980"/>
        </w:tabs>
      </w:pPr>
      <w:hyperlink w:anchor="_Toc1006804796" w:history="1">
        <w:r w:rsidR="00520FAB">
          <w:rPr>
            <w:lang w:val="en"/>
          </w:rPr>
          <w:t>LIST OF TABLES</w:t>
        </w:r>
        <w:r w:rsidR="00520FAB">
          <w:tab/>
        </w:r>
        <w:r w:rsidR="0005556D">
          <w:fldChar w:fldCharType="begin"/>
        </w:r>
        <w:r w:rsidR="0005556D">
          <w:instrText xml:space="preserve"> PAGEREF _Toc1006804796 </w:instrText>
        </w:r>
        <w:r w:rsidR="0005556D">
          <w:fldChar w:fldCharType="separate"/>
        </w:r>
        <w:r w:rsidR="00520FAB">
          <w:t>vi</w:t>
        </w:r>
        <w:r w:rsidR="0005556D">
          <w:fldChar w:fldCharType="end"/>
        </w:r>
      </w:hyperlink>
    </w:p>
    <w:p w:rsidR="007B6B23" w:rsidRDefault="00E237C2">
      <w:pPr>
        <w:pStyle w:val="TOC1"/>
        <w:tabs>
          <w:tab w:val="right" w:leader="dot" w:pos="8980"/>
        </w:tabs>
      </w:pPr>
      <w:hyperlink w:anchor="_Toc1663916864" w:history="1">
        <w:r w:rsidR="00520FAB">
          <w:rPr>
            <w:lang w:val="en"/>
          </w:rPr>
          <w:t>ABSTRACT</w:t>
        </w:r>
        <w:r w:rsidR="00520FAB">
          <w:tab/>
        </w:r>
        <w:r w:rsidR="0005556D">
          <w:fldChar w:fldCharType="begin"/>
        </w:r>
        <w:r w:rsidR="0005556D">
          <w:instrText xml:space="preserve"> PAGEREF _Toc1663916864 </w:instrText>
        </w:r>
        <w:r w:rsidR="0005556D">
          <w:fldChar w:fldCharType="separate"/>
        </w:r>
        <w:r w:rsidR="00520FAB">
          <w:t>vii</w:t>
        </w:r>
        <w:r w:rsidR="0005556D">
          <w:fldChar w:fldCharType="end"/>
        </w:r>
      </w:hyperlink>
    </w:p>
    <w:p w:rsidR="007B6B23" w:rsidRDefault="00E237C2">
      <w:pPr>
        <w:pStyle w:val="TOC1"/>
        <w:tabs>
          <w:tab w:val="right" w:leader="dot" w:pos="8980"/>
        </w:tabs>
      </w:pPr>
      <w:hyperlink w:anchor="_Toc1346259661" w:history="1">
        <w:r w:rsidR="00520FAB">
          <w:rPr>
            <w:lang w:val="en"/>
          </w:rPr>
          <w:t>RESUME</w:t>
        </w:r>
        <w:r w:rsidR="00520FAB">
          <w:tab/>
        </w:r>
        <w:r w:rsidR="0005556D">
          <w:fldChar w:fldCharType="begin"/>
        </w:r>
        <w:r w:rsidR="0005556D">
          <w:instrText xml:space="preserve"> PAGEREF _Toc1346259661 </w:instrText>
        </w:r>
        <w:r w:rsidR="0005556D">
          <w:fldChar w:fldCharType="separate"/>
        </w:r>
        <w:r w:rsidR="00520FAB">
          <w:t>viii</w:t>
        </w:r>
        <w:r w:rsidR="0005556D">
          <w:fldChar w:fldCharType="end"/>
        </w:r>
      </w:hyperlink>
    </w:p>
    <w:p w:rsidR="007B6B23" w:rsidRDefault="00E237C2">
      <w:pPr>
        <w:pStyle w:val="TOC1"/>
        <w:tabs>
          <w:tab w:val="right" w:leader="dot" w:pos="8980"/>
        </w:tabs>
      </w:pPr>
      <w:hyperlink w:anchor="_Toc1928681950" w:history="1">
        <w:r w:rsidR="00520FAB">
          <w:rPr>
            <w:lang w:val="en"/>
          </w:rPr>
          <w:t>GENERAL INTRODUCTION</w:t>
        </w:r>
        <w:r w:rsidR="00520FAB">
          <w:tab/>
        </w:r>
        <w:r w:rsidR="0005556D">
          <w:fldChar w:fldCharType="begin"/>
        </w:r>
        <w:r w:rsidR="0005556D">
          <w:instrText xml:space="preserve"> PAGEREF _Toc1928681950 </w:instrText>
        </w:r>
        <w:r w:rsidR="0005556D">
          <w:fldChar w:fldCharType="separate"/>
        </w:r>
        <w:r w:rsidR="00520FAB">
          <w:t>1</w:t>
        </w:r>
        <w:r w:rsidR="0005556D">
          <w:fldChar w:fldCharType="end"/>
        </w:r>
      </w:hyperlink>
    </w:p>
    <w:p w:rsidR="007B6B23" w:rsidRDefault="00E237C2">
      <w:pPr>
        <w:pStyle w:val="TOC1"/>
        <w:tabs>
          <w:tab w:val="right" w:leader="dot" w:pos="8980"/>
        </w:tabs>
      </w:pPr>
      <w:hyperlink w:anchor="_Toc1899032295" w:history="1">
        <w:r w:rsidR="00520FAB">
          <w:rPr>
            <w:lang w:val="en"/>
          </w:rPr>
          <w:t>PART ONE: INSERTION PHASE</w:t>
        </w:r>
        <w:r w:rsidR="00520FAB">
          <w:tab/>
        </w:r>
        <w:r w:rsidR="0005556D">
          <w:fldChar w:fldCharType="begin"/>
        </w:r>
        <w:r w:rsidR="0005556D">
          <w:instrText xml:space="preserve"> PAGEREF _Toc1899032295 </w:instrText>
        </w:r>
        <w:r w:rsidR="0005556D">
          <w:fldChar w:fldCharType="separate"/>
        </w:r>
        <w:r w:rsidR="00520FAB">
          <w:t>3</w:t>
        </w:r>
        <w:r w:rsidR="0005556D">
          <w:fldChar w:fldCharType="end"/>
        </w:r>
      </w:hyperlink>
    </w:p>
    <w:p w:rsidR="007B6B23" w:rsidRDefault="00E237C2">
      <w:pPr>
        <w:pStyle w:val="TOC1"/>
        <w:tabs>
          <w:tab w:val="right" w:leader="dot" w:pos="8980"/>
        </w:tabs>
      </w:pPr>
      <w:hyperlink w:anchor="_Toc14872609" w:history="1">
        <w:r w:rsidR="00520FAB">
          <w:rPr>
            <w:lang w:val="en"/>
          </w:rPr>
          <w:t>INTRODUCTION</w:t>
        </w:r>
        <w:r w:rsidR="00520FAB">
          <w:tab/>
        </w:r>
        <w:r w:rsidR="0005556D">
          <w:fldChar w:fldCharType="begin"/>
        </w:r>
        <w:r w:rsidR="0005556D">
          <w:instrText xml:space="preserve"> PAGEREF _Toc14872609 </w:instrText>
        </w:r>
        <w:r w:rsidR="0005556D">
          <w:fldChar w:fldCharType="separate"/>
        </w:r>
        <w:r w:rsidR="00520FAB">
          <w:t>5</w:t>
        </w:r>
        <w:r w:rsidR="0005556D">
          <w:fldChar w:fldCharType="end"/>
        </w:r>
      </w:hyperlink>
    </w:p>
    <w:p w:rsidR="007B6B23" w:rsidRDefault="00E237C2">
      <w:pPr>
        <w:pStyle w:val="TOC1"/>
        <w:tabs>
          <w:tab w:val="right" w:leader="dot" w:pos="8980"/>
        </w:tabs>
      </w:pPr>
      <w:hyperlink w:anchor="_Toc691816421" w:history="1">
        <w:r w:rsidR="00520FAB">
          <w:rPr>
            <w:lang w:val="en"/>
          </w:rPr>
          <w:t>I. WELCOME AND INTEGRATION</w:t>
        </w:r>
        <w:r w:rsidR="00520FAB">
          <w:tab/>
        </w:r>
        <w:r w:rsidR="0005556D">
          <w:fldChar w:fldCharType="begin"/>
        </w:r>
        <w:r w:rsidR="0005556D">
          <w:instrText xml:space="preserve"> PAGEREF _Toc691816421 </w:instrText>
        </w:r>
        <w:r w:rsidR="0005556D">
          <w:fldChar w:fldCharType="separate"/>
        </w:r>
        <w:r w:rsidR="00520FAB">
          <w:t>6</w:t>
        </w:r>
        <w:r w:rsidR="0005556D">
          <w:fldChar w:fldCharType="end"/>
        </w:r>
      </w:hyperlink>
    </w:p>
    <w:p w:rsidR="007B6B23" w:rsidRDefault="00E237C2">
      <w:pPr>
        <w:pStyle w:val="TOC1"/>
        <w:tabs>
          <w:tab w:val="right" w:leader="dot" w:pos="8980"/>
        </w:tabs>
      </w:pPr>
      <w:hyperlink w:anchor="_Toc1057413493" w:history="1">
        <w:r w:rsidR="00520FAB">
          <w:t xml:space="preserve">II. </w:t>
        </w:r>
        <w:r w:rsidR="00520FAB">
          <w:rPr>
            <w:lang w:val="en"/>
          </w:rPr>
          <w:t>GENERAL PRESENTATION OF HB TRAIN</w:t>
        </w:r>
        <w:r w:rsidR="00520FAB">
          <w:tab/>
        </w:r>
        <w:r w:rsidR="0005556D">
          <w:fldChar w:fldCharType="begin"/>
        </w:r>
        <w:r w:rsidR="0005556D">
          <w:instrText xml:space="preserve"> PAGEREF _Toc1057413493 </w:instrText>
        </w:r>
        <w:r w:rsidR="0005556D">
          <w:fldChar w:fldCharType="separate"/>
        </w:r>
        <w:r w:rsidR="00520FAB">
          <w:t>6</w:t>
        </w:r>
        <w:r w:rsidR="0005556D">
          <w:fldChar w:fldCharType="end"/>
        </w:r>
      </w:hyperlink>
    </w:p>
    <w:p w:rsidR="007B6B23" w:rsidRDefault="00E237C2">
      <w:pPr>
        <w:pStyle w:val="TOC1"/>
        <w:tabs>
          <w:tab w:val="right" w:leader="dot" w:pos="8980"/>
        </w:tabs>
      </w:pPr>
      <w:hyperlink w:anchor="_Toc674659563" w:history="1">
        <w:r w:rsidR="00520FAB">
          <w:t xml:space="preserve">III. </w:t>
        </w:r>
        <w:r w:rsidR="00520FAB">
          <w:rPr>
            <w:lang w:val="en"/>
          </w:rPr>
          <w:t>ORGANISATION OF HB TRAIN</w:t>
        </w:r>
        <w:r w:rsidR="00520FAB">
          <w:tab/>
        </w:r>
        <w:r w:rsidR="0005556D">
          <w:fldChar w:fldCharType="begin"/>
        </w:r>
        <w:r w:rsidR="0005556D">
          <w:instrText xml:space="preserve"> PAGEREF _Toc674659563 </w:instrText>
        </w:r>
        <w:r w:rsidR="0005556D">
          <w:fldChar w:fldCharType="separate"/>
        </w:r>
        <w:r w:rsidR="00520FAB">
          <w:t>8</w:t>
        </w:r>
        <w:r w:rsidR="0005556D">
          <w:fldChar w:fldCharType="end"/>
        </w:r>
      </w:hyperlink>
    </w:p>
    <w:p w:rsidR="007B6B23" w:rsidRDefault="00E237C2" w:rsidP="00520FAB">
      <w:pPr>
        <w:pStyle w:val="TOC2"/>
        <w:tabs>
          <w:tab w:val="right" w:leader="dot" w:pos="8980"/>
        </w:tabs>
        <w:ind w:left="480"/>
      </w:pPr>
      <w:hyperlink w:anchor="_Toc1764168110" w:history="1">
        <w:r w:rsidR="00520FAB">
          <w:t>I. GEOGRAPHICAL LOCATION</w:t>
        </w:r>
        <w:r w:rsidR="00520FAB">
          <w:tab/>
        </w:r>
        <w:r w:rsidR="0005556D">
          <w:fldChar w:fldCharType="begin"/>
        </w:r>
        <w:r w:rsidR="0005556D">
          <w:instrText xml:space="preserve"> PAGEREF _Toc1764168110 </w:instrText>
        </w:r>
        <w:r w:rsidR="0005556D">
          <w:fldChar w:fldCharType="separate"/>
        </w:r>
        <w:r w:rsidR="00520FAB">
          <w:t>8</w:t>
        </w:r>
        <w:r w:rsidR="0005556D">
          <w:fldChar w:fldCharType="end"/>
        </w:r>
      </w:hyperlink>
    </w:p>
    <w:p w:rsidR="007B6B23" w:rsidRDefault="00E237C2" w:rsidP="00520FAB">
      <w:pPr>
        <w:pStyle w:val="TOC2"/>
        <w:tabs>
          <w:tab w:val="right" w:leader="dot" w:pos="8980"/>
        </w:tabs>
        <w:ind w:left="480"/>
      </w:pPr>
      <w:hyperlink w:anchor="_Toc245060576" w:history="1">
        <w:r w:rsidR="00520FAB">
          <w:rPr>
            <w:szCs w:val="32"/>
          </w:rPr>
          <w:t>II. ORGANIZATIONAL CHART OF HB Train</w:t>
        </w:r>
        <w:r w:rsidR="00520FAB">
          <w:tab/>
        </w:r>
        <w:r w:rsidR="0005556D">
          <w:fldChar w:fldCharType="begin"/>
        </w:r>
        <w:r w:rsidR="0005556D">
          <w:instrText xml:space="preserve"> PAGEREF _Toc245060576 </w:instrText>
        </w:r>
        <w:r w:rsidR="0005556D">
          <w:fldChar w:fldCharType="separate"/>
        </w:r>
        <w:r w:rsidR="00520FAB">
          <w:t>10</w:t>
        </w:r>
        <w:r w:rsidR="0005556D">
          <w:fldChar w:fldCharType="end"/>
        </w:r>
      </w:hyperlink>
    </w:p>
    <w:p w:rsidR="007B6B23" w:rsidRDefault="00E237C2" w:rsidP="00520FAB">
      <w:pPr>
        <w:pStyle w:val="TOC2"/>
        <w:tabs>
          <w:tab w:val="right" w:leader="dot" w:pos="8980"/>
        </w:tabs>
        <w:ind w:left="480"/>
      </w:pPr>
      <w:hyperlink w:anchor="_Toc2090275464" w:history="1">
        <w:r w:rsidR="00520FAB">
          <w:rPr>
            <w:szCs w:val="32"/>
          </w:rPr>
          <w:t>III. MISSIONS AND ACTIVITIES OF HB TRAIN</w:t>
        </w:r>
        <w:r w:rsidR="00520FAB">
          <w:tab/>
        </w:r>
        <w:r w:rsidR="0005556D">
          <w:fldChar w:fldCharType="begin"/>
        </w:r>
        <w:r w:rsidR="0005556D">
          <w:instrText xml:space="preserve"> PAGEREF _Toc2090275464 </w:instrText>
        </w:r>
        <w:r w:rsidR="0005556D">
          <w:fldChar w:fldCharType="separate"/>
        </w:r>
        <w:r w:rsidR="00520FAB">
          <w:t>11</w:t>
        </w:r>
        <w:r w:rsidR="0005556D">
          <w:fldChar w:fldCharType="end"/>
        </w:r>
      </w:hyperlink>
    </w:p>
    <w:p w:rsidR="007B6B23" w:rsidRDefault="00E237C2" w:rsidP="00520FAB">
      <w:pPr>
        <w:pStyle w:val="TOC3"/>
        <w:tabs>
          <w:tab w:val="right" w:leader="dot" w:pos="8980"/>
        </w:tabs>
        <w:ind w:left="960"/>
      </w:pPr>
      <w:hyperlink w:anchor="_Toc1874475303" w:history="1">
        <w:r w:rsidR="00520FAB">
          <w:t>1. MISSIONS</w:t>
        </w:r>
        <w:r w:rsidR="00520FAB">
          <w:tab/>
        </w:r>
        <w:r w:rsidR="0005556D">
          <w:fldChar w:fldCharType="begin"/>
        </w:r>
        <w:r w:rsidR="0005556D">
          <w:instrText xml:space="preserve"> PAGEREF _Toc1874475303 </w:instrText>
        </w:r>
        <w:r w:rsidR="0005556D">
          <w:fldChar w:fldCharType="separate"/>
        </w:r>
        <w:r w:rsidR="00520FAB">
          <w:t>11</w:t>
        </w:r>
        <w:r w:rsidR="0005556D">
          <w:fldChar w:fldCharType="end"/>
        </w:r>
      </w:hyperlink>
    </w:p>
    <w:p w:rsidR="007B6B23" w:rsidRDefault="00E237C2" w:rsidP="00520FAB">
      <w:pPr>
        <w:pStyle w:val="TOC3"/>
        <w:tabs>
          <w:tab w:val="right" w:leader="dot" w:pos="8980"/>
        </w:tabs>
        <w:ind w:left="960"/>
      </w:pPr>
      <w:hyperlink w:anchor="_Toc77749455" w:history="1">
        <w:r w:rsidR="00520FAB">
          <w:t>2. ACTIVITIES</w:t>
        </w:r>
        <w:r w:rsidR="00520FAB">
          <w:tab/>
        </w:r>
        <w:r w:rsidR="0005556D">
          <w:fldChar w:fldCharType="begin"/>
        </w:r>
        <w:r w:rsidR="0005556D">
          <w:instrText xml:space="preserve"> PAGEREF _Toc77749455 </w:instrText>
        </w:r>
        <w:r w:rsidR="0005556D">
          <w:fldChar w:fldCharType="separate"/>
        </w:r>
        <w:r w:rsidR="00520FAB">
          <w:t>11</w:t>
        </w:r>
        <w:r w:rsidR="0005556D">
          <w:fldChar w:fldCharType="end"/>
        </w:r>
      </w:hyperlink>
    </w:p>
    <w:p w:rsidR="007B6B23" w:rsidRDefault="00E237C2">
      <w:pPr>
        <w:pStyle w:val="TOC1"/>
        <w:tabs>
          <w:tab w:val="right" w:leader="dot" w:pos="8980"/>
        </w:tabs>
      </w:pPr>
      <w:hyperlink w:anchor="_Toc1416055781" w:history="1">
        <w:r w:rsidR="00520FAB">
          <w:t xml:space="preserve">IV. </w:t>
        </w:r>
        <w:r w:rsidR="00520FAB">
          <w:rPr>
            <w:lang w:val="en"/>
          </w:rPr>
          <w:t>HARDWARE AND SOFTWARE R</w:t>
        </w:r>
        <w:r w:rsidR="00520FAB">
          <w:t>ESOURCES OF HB TRAIN</w:t>
        </w:r>
        <w:r w:rsidR="00520FAB">
          <w:tab/>
        </w:r>
        <w:r w:rsidR="0005556D">
          <w:fldChar w:fldCharType="begin"/>
        </w:r>
        <w:r w:rsidR="0005556D">
          <w:instrText xml:space="preserve"> PAGEREF _Toc1416055781 </w:instrText>
        </w:r>
        <w:r w:rsidR="0005556D">
          <w:fldChar w:fldCharType="separate"/>
        </w:r>
        <w:r w:rsidR="00520FAB">
          <w:t>13</w:t>
        </w:r>
        <w:r w:rsidR="0005556D">
          <w:fldChar w:fldCharType="end"/>
        </w:r>
      </w:hyperlink>
    </w:p>
    <w:p w:rsidR="007B6B23" w:rsidRDefault="00E237C2" w:rsidP="00520FAB">
      <w:pPr>
        <w:pStyle w:val="TOC3"/>
        <w:tabs>
          <w:tab w:val="right" w:leader="dot" w:pos="8980"/>
        </w:tabs>
        <w:ind w:left="960"/>
      </w:pPr>
      <w:hyperlink w:anchor="_Toc1563231209" w:history="1">
        <w:r w:rsidR="00520FAB">
          <w:t>1. Material Resources</w:t>
        </w:r>
        <w:r w:rsidR="00520FAB">
          <w:tab/>
        </w:r>
        <w:r w:rsidR="0005556D">
          <w:fldChar w:fldCharType="begin"/>
        </w:r>
        <w:r w:rsidR="0005556D">
          <w:instrText xml:space="preserve"> PAGEREF _Toc1563231209 </w:instrText>
        </w:r>
        <w:r w:rsidR="0005556D">
          <w:fldChar w:fldCharType="separate"/>
        </w:r>
        <w:r w:rsidR="00520FAB">
          <w:t>13</w:t>
        </w:r>
        <w:r w:rsidR="0005556D">
          <w:fldChar w:fldCharType="end"/>
        </w:r>
      </w:hyperlink>
    </w:p>
    <w:p w:rsidR="007B6B23" w:rsidRDefault="00E237C2" w:rsidP="00520FAB">
      <w:pPr>
        <w:pStyle w:val="TOC3"/>
        <w:tabs>
          <w:tab w:val="right" w:leader="dot" w:pos="8980"/>
        </w:tabs>
        <w:ind w:left="960"/>
      </w:pPr>
      <w:hyperlink w:anchor="_Toc1897302453" w:history="1">
        <w:r w:rsidR="00520FAB">
          <w:t>2. Software Resources</w:t>
        </w:r>
        <w:r w:rsidR="00520FAB">
          <w:tab/>
        </w:r>
        <w:r w:rsidR="0005556D">
          <w:fldChar w:fldCharType="begin"/>
        </w:r>
        <w:r w:rsidR="0005556D">
          <w:instrText xml:space="preserve"> PAGEREF _Toc1897302453 </w:instrText>
        </w:r>
        <w:r w:rsidR="0005556D">
          <w:fldChar w:fldCharType="separate"/>
        </w:r>
        <w:r w:rsidR="00520FAB">
          <w:t>13</w:t>
        </w:r>
        <w:r w:rsidR="0005556D">
          <w:fldChar w:fldCharType="end"/>
        </w:r>
      </w:hyperlink>
    </w:p>
    <w:p w:rsidR="007B6B23" w:rsidRDefault="00E237C2" w:rsidP="00520FAB">
      <w:pPr>
        <w:pStyle w:val="TOC2"/>
        <w:tabs>
          <w:tab w:val="right" w:leader="dot" w:pos="8980"/>
        </w:tabs>
        <w:ind w:left="480"/>
      </w:pPr>
      <w:hyperlink w:anchor="_Toc149367313" w:history="1">
        <w:r w:rsidR="00520FAB">
          <w:t>CONCLUSION</w:t>
        </w:r>
        <w:r w:rsidR="00520FAB">
          <w:tab/>
        </w:r>
        <w:r w:rsidR="0005556D">
          <w:fldChar w:fldCharType="begin"/>
        </w:r>
        <w:r w:rsidR="0005556D">
          <w:instrText xml:space="preserve"> PAGEREF _Toc149367313 </w:instrText>
        </w:r>
        <w:r w:rsidR="0005556D">
          <w:fldChar w:fldCharType="separate"/>
        </w:r>
        <w:r w:rsidR="00520FAB">
          <w:t>14</w:t>
        </w:r>
        <w:r w:rsidR="0005556D">
          <w:fldChar w:fldCharType="end"/>
        </w:r>
      </w:hyperlink>
    </w:p>
    <w:p w:rsidR="007B6B23" w:rsidRDefault="00E237C2">
      <w:pPr>
        <w:pStyle w:val="TOC1"/>
        <w:tabs>
          <w:tab w:val="right" w:leader="dot" w:pos="8980"/>
        </w:tabs>
      </w:pPr>
      <w:hyperlink w:anchor="_Toc190873866" w:history="1">
        <w:r w:rsidR="00520FAB">
          <w:rPr>
            <w:lang w:val="en"/>
          </w:rPr>
          <w:t>INTRODUCTION</w:t>
        </w:r>
        <w:r w:rsidR="00520FAB">
          <w:tab/>
        </w:r>
        <w:r w:rsidR="0005556D">
          <w:fldChar w:fldCharType="begin"/>
        </w:r>
        <w:r w:rsidR="0005556D">
          <w:instrText xml:space="preserve"> PAGEREF _Toc190873866 </w:instrText>
        </w:r>
        <w:r w:rsidR="0005556D">
          <w:fldChar w:fldCharType="separate"/>
        </w:r>
        <w:r w:rsidR="00520FAB">
          <w:t>18</w:t>
        </w:r>
        <w:r w:rsidR="0005556D">
          <w:fldChar w:fldCharType="end"/>
        </w:r>
      </w:hyperlink>
    </w:p>
    <w:p w:rsidR="007B6B23" w:rsidRDefault="00E237C2">
      <w:pPr>
        <w:pStyle w:val="TOC1"/>
        <w:tabs>
          <w:tab w:val="right" w:leader="dot" w:pos="8980"/>
        </w:tabs>
      </w:pPr>
      <w:hyperlink w:anchor="_Toc2052395975" w:history="1">
        <w:r w:rsidR="00520FAB">
          <w:t>I. P</w:t>
        </w:r>
        <w:r w:rsidR="00520FAB">
          <w:rPr>
            <w:lang w:val="en"/>
          </w:rPr>
          <w:t>RESENATION OF THEME</w:t>
        </w:r>
        <w:r w:rsidR="00520FAB">
          <w:tab/>
        </w:r>
        <w:r w:rsidR="0005556D">
          <w:fldChar w:fldCharType="begin"/>
        </w:r>
        <w:r w:rsidR="0005556D">
          <w:instrText xml:space="preserve"> PAGEREF _Toc2052395975 </w:instrText>
        </w:r>
        <w:r w:rsidR="0005556D">
          <w:fldChar w:fldCharType="separate"/>
        </w:r>
        <w:r w:rsidR="00520FAB">
          <w:t>18</w:t>
        </w:r>
        <w:r w:rsidR="0005556D">
          <w:fldChar w:fldCharType="end"/>
        </w:r>
      </w:hyperlink>
    </w:p>
    <w:p w:rsidR="007B6B23" w:rsidRDefault="00E237C2">
      <w:pPr>
        <w:pStyle w:val="TOC1"/>
        <w:tabs>
          <w:tab w:val="right" w:leader="dot" w:pos="8980"/>
        </w:tabs>
      </w:pPr>
      <w:hyperlink w:anchor="_Toc501390890" w:history="1">
        <w:r w:rsidR="00520FAB">
          <w:t>II. DESCRIPTION OF EXISTING SYSTEM</w:t>
        </w:r>
        <w:r w:rsidR="00520FAB">
          <w:tab/>
        </w:r>
        <w:r w:rsidR="0005556D">
          <w:fldChar w:fldCharType="begin"/>
        </w:r>
        <w:r w:rsidR="0005556D">
          <w:instrText xml:space="preserve"> PAGEREF _Toc501390890 </w:instrText>
        </w:r>
        <w:r w:rsidR="0005556D">
          <w:fldChar w:fldCharType="separate"/>
        </w:r>
        <w:r w:rsidR="00520FAB">
          <w:t>18</w:t>
        </w:r>
        <w:r w:rsidR="0005556D">
          <w:fldChar w:fldCharType="end"/>
        </w:r>
      </w:hyperlink>
    </w:p>
    <w:p w:rsidR="007B6B23" w:rsidRDefault="00E237C2">
      <w:pPr>
        <w:pStyle w:val="TOC1"/>
        <w:tabs>
          <w:tab w:val="right" w:leader="dot" w:pos="8980"/>
        </w:tabs>
      </w:pPr>
      <w:hyperlink w:anchor="_Toc1810495233" w:history="1">
        <w:r w:rsidR="00520FAB">
          <w:rPr>
            <w:rFonts w:cs="Times New Roman"/>
            <w:szCs w:val="24"/>
          </w:rPr>
          <w:t xml:space="preserve">III. </w:t>
        </w:r>
        <w:r w:rsidR="00520FAB">
          <w:t>CRITICISM OF THE EXISTING SYSTEM</w:t>
        </w:r>
        <w:r w:rsidR="00520FAB">
          <w:tab/>
        </w:r>
        <w:r w:rsidR="0005556D">
          <w:fldChar w:fldCharType="begin"/>
        </w:r>
        <w:r w:rsidR="0005556D">
          <w:instrText xml:space="preserve"> PAGEREF _Toc1810495233 </w:instrText>
        </w:r>
        <w:r w:rsidR="0005556D">
          <w:fldChar w:fldCharType="separate"/>
        </w:r>
        <w:r w:rsidR="00520FAB">
          <w:t>19</w:t>
        </w:r>
        <w:r w:rsidR="0005556D">
          <w:fldChar w:fldCharType="end"/>
        </w:r>
      </w:hyperlink>
    </w:p>
    <w:p w:rsidR="007B6B23" w:rsidRDefault="00E237C2">
      <w:pPr>
        <w:pStyle w:val="TOC1"/>
        <w:tabs>
          <w:tab w:val="right" w:leader="dot" w:pos="8980"/>
        </w:tabs>
      </w:pPr>
      <w:hyperlink w:anchor="_Toc965033005" w:history="1">
        <w:r w:rsidR="00520FAB">
          <w:t>IV. PROBLEMATIC</w:t>
        </w:r>
        <w:r w:rsidR="00520FAB">
          <w:tab/>
        </w:r>
        <w:r w:rsidR="0005556D">
          <w:fldChar w:fldCharType="begin"/>
        </w:r>
        <w:r w:rsidR="0005556D">
          <w:instrText xml:space="preserve"> PAGEREF _Toc965033005 </w:instrText>
        </w:r>
        <w:r w:rsidR="0005556D">
          <w:fldChar w:fldCharType="separate"/>
        </w:r>
        <w:r w:rsidR="00520FAB">
          <w:t>20</w:t>
        </w:r>
        <w:r w:rsidR="0005556D">
          <w:fldChar w:fldCharType="end"/>
        </w:r>
      </w:hyperlink>
    </w:p>
    <w:p w:rsidR="007B6B23" w:rsidRDefault="00E237C2">
      <w:pPr>
        <w:pStyle w:val="TOC1"/>
        <w:tabs>
          <w:tab w:val="right" w:leader="dot" w:pos="8980"/>
        </w:tabs>
      </w:pPr>
      <w:hyperlink w:anchor="_Toc1748172858" w:history="1">
        <w:r w:rsidR="00520FAB">
          <w:t>V. PROPOSED SOLUTION</w:t>
        </w:r>
        <w:r w:rsidR="00520FAB">
          <w:tab/>
        </w:r>
        <w:r w:rsidR="0005556D">
          <w:fldChar w:fldCharType="begin"/>
        </w:r>
        <w:r w:rsidR="0005556D">
          <w:instrText xml:space="preserve"> PAGEREF _Toc1748172858 </w:instrText>
        </w:r>
        <w:r w:rsidR="0005556D">
          <w:fldChar w:fldCharType="separate"/>
        </w:r>
        <w:r w:rsidR="00520FAB">
          <w:t>20</w:t>
        </w:r>
        <w:r w:rsidR="0005556D">
          <w:fldChar w:fldCharType="end"/>
        </w:r>
      </w:hyperlink>
    </w:p>
    <w:p w:rsidR="007B6B23" w:rsidRDefault="00E237C2" w:rsidP="00520FAB">
      <w:pPr>
        <w:pStyle w:val="TOC2"/>
        <w:tabs>
          <w:tab w:val="right" w:leader="dot" w:pos="8980"/>
        </w:tabs>
        <w:ind w:left="480"/>
      </w:pPr>
      <w:hyperlink w:anchor="_Toc677418139" w:history="1">
        <w:r w:rsidR="00520FAB">
          <w:rPr>
            <w:rFonts w:cs="Times New Roman"/>
            <w:szCs w:val="36"/>
          </w:rPr>
          <w:t>CONCLUSION</w:t>
        </w:r>
        <w:r w:rsidR="00520FAB">
          <w:tab/>
        </w:r>
        <w:r w:rsidR="0005556D">
          <w:fldChar w:fldCharType="begin"/>
        </w:r>
        <w:r w:rsidR="0005556D">
          <w:instrText xml:space="preserve"> PAGEREF _Toc677418139 </w:instrText>
        </w:r>
        <w:r w:rsidR="0005556D">
          <w:fldChar w:fldCharType="separate"/>
        </w:r>
        <w:r w:rsidR="00520FAB">
          <w:t>22</w:t>
        </w:r>
        <w:r w:rsidR="0005556D">
          <w:fldChar w:fldCharType="end"/>
        </w:r>
      </w:hyperlink>
    </w:p>
    <w:p w:rsidR="007B6B23" w:rsidRDefault="00E237C2">
      <w:pPr>
        <w:pStyle w:val="TOC1"/>
        <w:tabs>
          <w:tab w:val="right" w:leader="dot" w:pos="8980"/>
        </w:tabs>
      </w:pPr>
      <w:hyperlink w:anchor="_Toc2091859246" w:history="1">
        <w:r w:rsidR="00520FAB">
          <w:tab/>
        </w:r>
        <w:r w:rsidR="0005556D">
          <w:fldChar w:fldCharType="begin"/>
        </w:r>
        <w:r w:rsidR="0005556D">
          <w:instrText xml:space="preserve"> PAGEREF _Toc2091859246 </w:instrText>
        </w:r>
        <w:r w:rsidR="0005556D">
          <w:fldChar w:fldCharType="separate"/>
        </w:r>
        <w:r w:rsidR="00520FAB">
          <w:t>25</w:t>
        </w:r>
        <w:r w:rsidR="0005556D">
          <w:fldChar w:fldCharType="end"/>
        </w:r>
      </w:hyperlink>
    </w:p>
    <w:p w:rsidR="007B6B23" w:rsidRDefault="00E237C2">
      <w:pPr>
        <w:pStyle w:val="TOC1"/>
        <w:tabs>
          <w:tab w:val="right" w:leader="dot" w:pos="8980"/>
        </w:tabs>
      </w:pPr>
      <w:hyperlink w:anchor="_Toc42940514" w:history="1">
        <w:r w:rsidR="00520FAB">
          <w:t>I. CONTEXT AND JUSTIFIACTIO</w:t>
        </w:r>
        <w:r w:rsidR="00520FAB">
          <w:rPr>
            <w:lang w:val="en"/>
          </w:rPr>
          <w:t>N</w:t>
        </w:r>
        <w:r w:rsidR="00520FAB">
          <w:tab/>
        </w:r>
        <w:r w:rsidR="0005556D">
          <w:fldChar w:fldCharType="begin"/>
        </w:r>
        <w:r w:rsidR="0005556D">
          <w:instrText xml:space="preserve"> PAGEREF _Toc42940514 </w:instrText>
        </w:r>
        <w:r w:rsidR="0005556D">
          <w:fldChar w:fldCharType="separate"/>
        </w:r>
        <w:r w:rsidR="00520FAB">
          <w:t>26</w:t>
        </w:r>
        <w:r w:rsidR="0005556D">
          <w:fldChar w:fldCharType="end"/>
        </w:r>
      </w:hyperlink>
    </w:p>
    <w:p w:rsidR="007B6B23" w:rsidRDefault="00E237C2" w:rsidP="00520FAB">
      <w:pPr>
        <w:pStyle w:val="TOC2"/>
        <w:tabs>
          <w:tab w:val="right" w:leader="dot" w:pos="8980"/>
        </w:tabs>
        <w:ind w:left="480"/>
      </w:pPr>
      <w:hyperlink w:anchor="_Toc1707231150" w:history="1">
        <w:r w:rsidR="00520FAB">
          <w:t xml:space="preserve">A. </w:t>
        </w:r>
        <w:r w:rsidR="00520FAB">
          <w:rPr>
            <w:rFonts w:cs="Times New Roman"/>
            <w:szCs w:val="36"/>
          </w:rPr>
          <w:t>Context</w:t>
        </w:r>
        <w:r w:rsidR="00520FAB">
          <w:tab/>
        </w:r>
        <w:r w:rsidR="0005556D">
          <w:fldChar w:fldCharType="begin"/>
        </w:r>
        <w:r w:rsidR="0005556D">
          <w:instrText xml:space="preserve"> PAGEREF _Toc1707231150 </w:instrText>
        </w:r>
        <w:r w:rsidR="0005556D">
          <w:fldChar w:fldCharType="separate"/>
        </w:r>
        <w:r w:rsidR="00520FAB">
          <w:t>26</w:t>
        </w:r>
        <w:r w:rsidR="0005556D">
          <w:fldChar w:fldCharType="end"/>
        </w:r>
      </w:hyperlink>
    </w:p>
    <w:p w:rsidR="007B6B23" w:rsidRDefault="00E237C2" w:rsidP="00520FAB">
      <w:pPr>
        <w:pStyle w:val="TOC2"/>
        <w:tabs>
          <w:tab w:val="right" w:leader="dot" w:pos="8980"/>
        </w:tabs>
        <w:ind w:left="480"/>
      </w:pPr>
      <w:hyperlink w:anchor="_Toc1533625393" w:history="1">
        <w:r w:rsidR="00520FAB">
          <w:t xml:space="preserve">B. </w:t>
        </w:r>
        <w:r w:rsidR="00520FAB">
          <w:rPr>
            <w:rFonts w:cs="Times New Roman"/>
            <w:szCs w:val="36"/>
          </w:rPr>
          <w:t>Justification</w:t>
        </w:r>
        <w:r w:rsidR="00520FAB">
          <w:tab/>
        </w:r>
        <w:r w:rsidR="0005556D">
          <w:fldChar w:fldCharType="begin"/>
        </w:r>
        <w:r w:rsidR="0005556D">
          <w:instrText xml:space="preserve"> PAGEREF _Toc1533625393 </w:instrText>
        </w:r>
        <w:r w:rsidR="0005556D">
          <w:fldChar w:fldCharType="separate"/>
        </w:r>
        <w:r w:rsidR="00520FAB">
          <w:t>27</w:t>
        </w:r>
        <w:r w:rsidR="0005556D">
          <w:fldChar w:fldCharType="end"/>
        </w:r>
      </w:hyperlink>
    </w:p>
    <w:p w:rsidR="007B6B23" w:rsidRDefault="00E237C2">
      <w:pPr>
        <w:pStyle w:val="TOC1"/>
        <w:tabs>
          <w:tab w:val="right" w:leader="dot" w:pos="8980"/>
        </w:tabs>
      </w:pPr>
      <w:hyperlink w:anchor="_Toc351190972" w:history="1">
        <w:r w:rsidR="00520FAB">
          <w:t>II. Objective of the project</w:t>
        </w:r>
        <w:r w:rsidR="00520FAB">
          <w:tab/>
        </w:r>
        <w:r w:rsidR="0005556D">
          <w:fldChar w:fldCharType="begin"/>
        </w:r>
        <w:r w:rsidR="0005556D">
          <w:instrText xml:space="preserve"> PAGEREF _Toc351190972 </w:instrText>
        </w:r>
        <w:r w:rsidR="0005556D">
          <w:fldChar w:fldCharType="separate"/>
        </w:r>
        <w:r w:rsidR="00520FAB">
          <w:t>28</w:t>
        </w:r>
        <w:r w:rsidR="0005556D">
          <w:fldChar w:fldCharType="end"/>
        </w:r>
      </w:hyperlink>
    </w:p>
    <w:p w:rsidR="007B6B23" w:rsidRDefault="00E237C2" w:rsidP="00520FAB">
      <w:pPr>
        <w:pStyle w:val="TOC2"/>
        <w:tabs>
          <w:tab w:val="right" w:leader="dot" w:pos="8980"/>
        </w:tabs>
        <w:ind w:left="480"/>
      </w:pPr>
      <w:hyperlink w:anchor="_Toc664035483" w:history="1">
        <w:r w:rsidR="00520FAB">
          <w:t>A. General Objectives</w:t>
        </w:r>
        <w:r w:rsidR="00520FAB">
          <w:tab/>
        </w:r>
        <w:r w:rsidR="0005556D">
          <w:fldChar w:fldCharType="begin"/>
        </w:r>
        <w:r w:rsidR="0005556D">
          <w:instrText xml:space="preserve"> PAGEREF _Toc664035483 </w:instrText>
        </w:r>
        <w:r w:rsidR="0005556D">
          <w:fldChar w:fldCharType="separate"/>
        </w:r>
        <w:r w:rsidR="00520FAB">
          <w:t>28</w:t>
        </w:r>
        <w:r w:rsidR="0005556D">
          <w:fldChar w:fldCharType="end"/>
        </w:r>
      </w:hyperlink>
    </w:p>
    <w:p w:rsidR="007B6B23" w:rsidRDefault="00E237C2" w:rsidP="00520FAB">
      <w:pPr>
        <w:pStyle w:val="TOC2"/>
        <w:tabs>
          <w:tab w:val="right" w:leader="dot" w:pos="8980"/>
        </w:tabs>
        <w:ind w:left="480"/>
      </w:pPr>
      <w:hyperlink w:anchor="_Toc392946541" w:history="1">
        <w:r w:rsidR="00520FAB">
          <w:t xml:space="preserve">B. </w:t>
        </w:r>
        <w:r w:rsidR="00520FAB">
          <w:rPr>
            <w:rFonts w:cs="Times New Roman"/>
            <w:szCs w:val="36"/>
          </w:rPr>
          <w:t>Specific Objectives</w:t>
        </w:r>
        <w:r w:rsidR="00520FAB">
          <w:tab/>
        </w:r>
        <w:r w:rsidR="0005556D">
          <w:fldChar w:fldCharType="begin"/>
        </w:r>
        <w:r w:rsidR="0005556D">
          <w:instrText xml:space="preserve"> PAGEREF _Toc392946541 </w:instrText>
        </w:r>
        <w:r w:rsidR="0005556D">
          <w:fldChar w:fldCharType="separate"/>
        </w:r>
        <w:r w:rsidR="00520FAB">
          <w:t>28</w:t>
        </w:r>
        <w:r w:rsidR="0005556D">
          <w:fldChar w:fldCharType="end"/>
        </w:r>
      </w:hyperlink>
    </w:p>
    <w:p w:rsidR="007B6B23" w:rsidRDefault="00E237C2">
      <w:pPr>
        <w:pStyle w:val="TOC1"/>
        <w:tabs>
          <w:tab w:val="right" w:leader="dot" w:pos="8980"/>
        </w:tabs>
      </w:pPr>
      <w:hyperlink w:anchor="_Toc2015107836" w:history="1">
        <w:r w:rsidR="00520FAB">
          <w:t>III. Expression of needs</w:t>
        </w:r>
        <w:r w:rsidR="00520FAB">
          <w:tab/>
        </w:r>
        <w:r w:rsidR="0005556D">
          <w:fldChar w:fldCharType="begin"/>
        </w:r>
        <w:r w:rsidR="0005556D">
          <w:instrText xml:space="preserve"> PAGEREF _Toc2015107836 </w:instrText>
        </w:r>
        <w:r w:rsidR="0005556D">
          <w:fldChar w:fldCharType="separate"/>
        </w:r>
        <w:r w:rsidR="00520FAB">
          <w:t>29</w:t>
        </w:r>
        <w:r w:rsidR="0005556D">
          <w:fldChar w:fldCharType="end"/>
        </w:r>
      </w:hyperlink>
    </w:p>
    <w:p w:rsidR="007B6B23" w:rsidRDefault="00E237C2" w:rsidP="00520FAB">
      <w:pPr>
        <w:pStyle w:val="TOC2"/>
        <w:tabs>
          <w:tab w:val="right" w:leader="dot" w:pos="8980"/>
        </w:tabs>
        <w:ind w:left="480"/>
      </w:pPr>
      <w:hyperlink w:anchor="_Toc2010295144" w:history="1">
        <w:r w:rsidR="00520FAB">
          <w:t>A. Functional Needs</w:t>
        </w:r>
        <w:r w:rsidR="00520FAB">
          <w:tab/>
        </w:r>
        <w:r w:rsidR="0005556D">
          <w:fldChar w:fldCharType="begin"/>
        </w:r>
        <w:r w:rsidR="0005556D">
          <w:instrText xml:space="preserve"> PAGEREF _Toc2010295144 </w:instrText>
        </w:r>
        <w:r w:rsidR="0005556D">
          <w:fldChar w:fldCharType="separate"/>
        </w:r>
        <w:r w:rsidR="00520FAB">
          <w:t>29</w:t>
        </w:r>
        <w:r w:rsidR="0005556D">
          <w:fldChar w:fldCharType="end"/>
        </w:r>
      </w:hyperlink>
    </w:p>
    <w:p w:rsidR="007B6B23" w:rsidRDefault="00E237C2" w:rsidP="00520FAB">
      <w:pPr>
        <w:pStyle w:val="TOC2"/>
        <w:tabs>
          <w:tab w:val="right" w:leader="dot" w:pos="8980"/>
        </w:tabs>
        <w:ind w:left="480"/>
      </w:pPr>
      <w:hyperlink w:anchor="_Toc174144843" w:history="1">
        <w:r w:rsidR="00520FAB">
          <w:t xml:space="preserve">B. </w:t>
        </w:r>
        <w:r w:rsidR="00520FAB">
          <w:rPr>
            <w:rFonts w:cs="Times New Roman"/>
            <w:szCs w:val="36"/>
          </w:rPr>
          <w:t>Non-functional needs</w:t>
        </w:r>
        <w:r w:rsidR="00520FAB">
          <w:tab/>
        </w:r>
        <w:r w:rsidR="0005556D">
          <w:fldChar w:fldCharType="begin"/>
        </w:r>
        <w:r w:rsidR="0005556D">
          <w:instrText xml:space="preserve"> PAGEREF _Toc174144843 </w:instrText>
        </w:r>
        <w:r w:rsidR="0005556D">
          <w:fldChar w:fldCharType="separate"/>
        </w:r>
        <w:r w:rsidR="00520FAB">
          <w:t>30</w:t>
        </w:r>
        <w:r w:rsidR="0005556D">
          <w:fldChar w:fldCharType="end"/>
        </w:r>
      </w:hyperlink>
    </w:p>
    <w:p w:rsidR="007B6B23" w:rsidRDefault="00E237C2">
      <w:pPr>
        <w:pStyle w:val="TOC1"/>
        <w:tabs>
          <w:tab w:val="right" w:leader="dot" w:pos="8980"/>
        </w:tabs>
      </w:pPr>
      <w:hyperlink w:anchor="_Toc1766656483" w:history="1">
        <w:r w:rsidR="00520FAB">
          <w:t>IV. ESTIMATED COST OF THE PROJECT</w:t>
        </w:r>
        <w:r w:rsidR="00520FAB">
          <w:tab/>
        </w:r>
        <w:r w:rsidR="0005556D">
          <w:fldChar w:fldCharType="begin"/>
        </w:r>
        <w:r w:rsidR="0005556D">
          <w:instrText xml:space="preserve"> PAGEREF _Toc1766656483 </w:instrText>
        </w:r>
        <w:r w:rsidR="0005556D">
          <w:fldChar w:fldCharType="separate"/>
        </w:r>
        <w:r w:rsidR="00520FAB">
          <w:t>32</w:t>
        </w:r>
        <w:r w:rsidR="0005556D">
          <w:fldChar w:fldCharType="end"/>
        </w:r>
      </w:hyperlink>
    </w:p>
    <w:p w:rsidR="007B6B23" w:rsidRDefault="00E237C2" w:rsidP="00520FAB">
      <w:pPr>
        <w:pStyle w:val="TOC3"/>
        <w:tabs>
          <w:tab w:val="right" w:leader="dot" w:pos="8980"/>
        </w:tabs>
        <w:ind w:left="960"/>
      </w:pPr>
      <w:hyperlink w:anchor="_Toc2025167753" w:history="1">
        <w:r w:rsidR="00520FAB">
          <w:rPr>
            <w:rFonts w:cs="Times New Roman"/>
            <w:bCs/>
            <w:szCs w:val="28"/>
          </w:rPr>
          <w:t xml:space="preserve">A. </w:t>
        </w:r>
        <w:r w:rsidR="00520FAB">
          <w:t xml:space="preserve">Hardware Resources </w:t>
        </w:r>
        <w:r w:rsidR="00520FAB">
          <w:tab/>
        </w:r>
        <w:r w:rsidR="0005556D">
          <w:fldChar w:fldCharType="begin"/>
        </w:r>
        <w:r w:rsidR="0005556D">
          <w:instrText xml:space="preserve"> PAGEREF _Toc2025167753 </w:instrText>
        </w:r>
        <w:r w:rsidR="0005556D">
          <w:fldChar w:fldCharType="separate"/>
        </w:r>
        <w:r w:rsidR="00520FAB">
          <w:t>32</w:t>
        </w:r>
        <w:r w:rsidR="0005556D">
          <w:fldChar w:fldCharType="end"/>
        </w:r>
      </w:hyperlink>
    </w:p>
    <w:p w:rsidR="007B6B23" w:rsidRDefault="00E237C2" w:rsidP="00520FAB">
      <w:pPr>
        <w:pStyle w:val="TOC3"/>
        <w:tabs>
          <w:tab w:val="right" w:leader="dot" w:pos="8980"/>
        </w:tabs>
        <w:ind w:left="960"/>
      </w:pPr>
      <w:hyperlink w:anchor="_Toc865961264" w:history="1">
        <w:r w:rsidR="00520FAB">
          <w:rPr>
            <w:rFonts w:cs="Times New Roman"/>
            <w:szCs w:val="28"/>
          </w:rPr>
          <w:t xml:space="preserve">B. </w:t>
        </w:r>
        <w:r w:rsidR="00520FAB">
          <w:t>Software Resources</w:t>
        </w:r>
        <w:r w:rsidR="00520FAB">
          <w:tab/>
        </w:r>
        <w:r w:rsidR="0005556D">
          <w:fldChar w:fldCharType="begin"/>
        </w:r>
        <w:r w:rsidR="0005556D">
          <w:instrText xml:space="preserve"> PAGEREF _Toc865961264 </w:instrText>
        </w:r>
        <w:r w:rsidR="0005556D">
          <w:fldChar w:fldCharType="separate"/>
        </w:r>
        <w:r w:rsidR="00520FAB">
          <w:t>33</w:t>
        </w:r>
        <w:r w:rsidR="0005556D">
          <w:fldChar w:fldCharType="end"/>
        </w:r>
      </w:hyperlink>
    </w:p>
    <w:p w:rsidR="007B6B23" w:rsidRDefault="00E237C2" w:rsidP="00520FAB">
      <w:pPr>
        <w:pStyle w:val="TOC3"/>
        <w:tabs>
          <w:tab w:val="right" w:leader="dot" w:pos="8980"/>
        </w:tabs>
        <w:ind w:left="960"/>
      </w:pPr>
      <w:hyperlink w:anchor="_Toc676586328" w:history="1">
        <w:r w:rsidR="00520FAB">
          <w:t>C. Human Resources</w:t>
        </w:r>
        <w:r w:rsidR="00520FAB">
          <w:tab/>
        </w:r>
        <w:r w:rsidR="0005556D">
          <w:fldChar w:fldCharType="begin"/>
        </w:r>
        <w:r w:rsidR="0005556D">
          <w:instrText xml:space="preserve"> PAGEREF _Toc676586328 </w:instrText>
        </w:r>
        <w:r w:rsidR="0005556D">
          <w:fldChar w:fldCharType="separate"/>
        </w:r>
        <w:r w:rsidR="00520FAB">
          <w:t>34</w:t>
        </w:r>
        <w:r w:rsidR="0005556D">
          <w:fldChar w:fldCharType="end"/>
        </w:r>
      </w:hyperlink>
    </w:p>
    <w:p w:rsidR="007B6B23" w:rsidRDefault="00E237C2" w:rsidP="00520FAB">
      <w:pPr>
        <w:pStyle w:val="TOC3"/>
        <w:tabs>
          <w:tab w:val="right" w:leader="dot" w:pos="8980"/>
        </w:tabs>
        <w:ind w:left="960"/>
      </w:pPr>
      <w:hyperlink w:anchor="_Toc552343668" w:history="1">
        <w:r w:rsidR="00520FAB">
          <w:t>D. Total Project Estimated Cost</w:t>
        </w:r>
        <w:r w:rsidR="00520FAB">
          <w:tab/>
        </w:r>
        <w:r w:rsidR="0005556D">
          <w:fldChar w:fldCharType="begin"/>
        </w:r>
        <w:r w:rsidR="0005556D">
          <w:instrText xml:space="preserve"> PAGEREF _Toc552343668 </w:instrText>
        </w:r>
        <w:r w:rsidR="0005556D">
          <w:fldChar w:fldCharType="separate"/>
        </w:r>
        <w:r w:rsidR="00520FAB">
          <w:t>34</w:t>
        </w:r>
        <w:r w:rsidR="0005556D">
          <w:fldChar w:fldCharType="end"/>
        </w:r>
      </w:hyperlink>
    </w:p>
    <w:p w:rsidR="007B6B23" w:rsidRDefault="00E237C2">
      <w:pPr>
        <w:pStyle w:val="TOC1"/>
        <w:tabs>
          <w:tab w:val="right" w:leader="dot" w:pos="8980"/>
        </w:tabs>
      </w:pPr>
      <w:hyperlink w:anchor="_Toc482645727" w:history="1">
        <w:r w:rsidR="00520FAB">
          <w:t>V. PROJECT PLANING</w:t>
        </w:r>
        <w:r w:rsidR="00520FAB">
          <w:tab/>
        </w:r>
        <w:r w:rsidR="0005556D">
          <w:fldChar w:fldCharType="begin"/>
        </w:r>
        <w:r w:rsidR="0005556D">
          <w:instrText xml:space="preserve"> PAGEREF _Toc482645727 </w:instrText>
        </w:r>
        <w:r w:rsidR="0005556D">
          <w:fldChar w:fldCharType="separate"/>
        </w:r>
        <w:r w:rsidR="00520FAB">
          <w:t>35</w:t>
        </w:r>
        <w:r w:rsidR="0005556D">
          <w:fldChar w:fldCharType="end"/>
        </w:r>
      </w:hyperlink>
    </w:p>
    <w:p w:rsidR="007B6B23" w:rsidRDefault="00E237C2" w:rsidP="00520FAB">
      <w:pPr>
        <w:pStyle w:val="TOC3"/>
        <w:tabs>
          <w:tab w:val="right" w:leader="dot" w:pos="8980"/>
        </w:tabs>
        <w:ind w:left="960"/>
      </w:pPr>
      <w:hyperlink w:anchor="_Toc921646904" w:history="1">
        <w:r w:rsidR="00520FAB">
          <w:t>A. Chronogram of activities</w:t>
        </w:r>
        <w:r w:rsidR="00520FAB">
          <w:tab/>
        </w:r>
        <w:r w:rsidR="0005556D">
          <w:fldChar w:fldCharType="begin"/>
        </w:r>
        <w:r w:rsidR="0005556D">
          <w:instrText xml:space="preserve"> PAGEREF _Toc921646904 </w:instrText>
        </w:r>
        <w:r w:rsidR="0005556D">
          <w:fldChar w:fldCharType="separate"/>
        </w:r>
        <w:r w:rsidR="00520FAB">
          <w:t>35</w:t>
        </w:r>
        <w:r w:rsidR="0005556D">
          <w:fldChar w:fldCharType="end"/>
        </w:r>
      </w:hyperlink>
    </w:p>
    <w:p w:rsidR="007B6B23" w:rsidRDefault="00E237C2" w:rsidP="00520FAB">
      <w:pPr>
        <w:pStyle w:val="TOC3"/>
        <w:tabs>
          <w:tab w:val="right" w:leader="dot" w:pos="8980"/>
        </w:tabs>
        <w:ind w:left="960"/>
      </w:pPr>
      <w:hyperlink w:anchor="_Toc495135485" w:history="1">
        <w:r w:rsidR="00520FAB">
          <w:rPr>
            <w:rFonts w:cs="Times New Roman"/>
            <w:szCs w:val="24"/>
            <w:lang w:val="en"/>
          </w:rPr>
          <w:t>B. GANTT CHART</w:t>
        </w:r>
        <w:r w:rsidR="00520FAB">
          <w:tab/>
        </w:r>
        <w:r w:rsidR="0005556D">
          <w:fldChar w:fldCharType="begin"/>
        </w:r>
        <w:r w:rsidR="0005556D">
          <w:instrText xml:space="preserve"> PAGEREF _Toc495135485 </w:instrText>
        </w:r>
        <w:r w:rsidR="0005556D">
          <w:fldChar w:fldCharType="separate"/>
        </w:r>
        <w:r w:rsidR="00520FAB">
          <w:t>36</w:t>
        </w:r>
        <w:r w:rsidR="0005556D">
          <w:fldChar w:fldCharType="end"/>
        </w:r>
      </w:hyperlink>
    </w:p>
    <w:p w:rsidR="007B6B23" w:rsidRDefault="00E237C2">
      <w:pPr>
        <w:pStyle w:val="TOC1"/>
        <w:tabs>
          <w:tab w:val="right" w:leader="dot" w:pos="8980"/>
        </w:tabs>
      </w:pPr>
      <w:hyperlink w:anchor="_Toc209637382" w:history="1">
        <w:r w:rsidR="00520FAB">
          <w:t>VI. LIST OF PARTICIPANTS DELIVERABLES</w:t>
        </w:r>
        <w:r w:rsidR="00520FAB">
          <w:tab/>
        </w:r>
        <w:r w:rsidR="0005556D">
          <w:fldChar w:fldCharType="begin"/>
        </w:r>
        <w:r w:rsidR="0005556D">
          <w:instrText xml:space="preserve"> PAGEREF _Toc209637382 </w:instrText>
        </w:r>
        <w:r w:rsidR="0005556D">
          <w:fldChar w:fldCharType="separate"/>
        </w:r>
        <w:r w:rsidR="00520FAB">
          <w:t>37</w:t>
        </w:r>
        <w:r w:rsidR="0005556D">
          <w:fldChar w:fldCharType="end"/>
        </w:r>
      </w:hyperlink>
    </w:p>
    <w:p w:rsidR="007B6B23" w:rsidRDefault="00E237C2" w:rsidP="00520FAB">
      <w:pPr>
        <w:pStyle w:val="TOC2"/>
        <w:tabs>
          <w:tab w:val="right" w:leader="dot" w:pos="8980"/>
        </w:tabs>
        <w:ind w:left="480"/>
      </w:pPr>
      <w:hyperlink w:anchor="_Toc999396359" w:history="1">
        <w:r w:rsidR="00520FAB">
          <w:t>A. List of participants</w:t>
        </w:r>
        <w:r w:rsidR="00520FAB">
          <w:tab/>
        </w:r>
        <w:r w:rsidR="0005556D">
          <w:fldChar w:fldCharType="begin"/>
        </w:r>
        <w:r w:rsidR="0005556D">
          <w:instrText xml:space="preserve"> PAGEREF _Toc999396359 </w:instrText>
        </w:r>
        <w:r w:rsidR="0005556D">
          <w:fldChar w:fldCharType="separate"/>
        </w:r>
        <w:r w:rsidR="00520FAB">
          <w:t>37</w:t>
        </w:r>
        <w:r w:rsidR="0005556D">
          <w:fldChar w:fldCharType="end"/>
        </w:r>
      </w:hyperlink>
    </w:p>
    <w:p w:rsidR="007B6B23" w:rsidRDefault="00E237C2" w:rsidP="00520FAB">
      <w:pPr>
        <w:pStyle w:val="TOC3"/>
        <w:tabs>
          <w:tab w:val="right" w:leader="dot" w:pos="8980"/>
        </w:tabs>
        <w:ind w:left="960"/>
      </w:pPr>
      <w:hyperlink w:anchor="_Toc1911191266" w:history="1">
        <w:r w:rsidR="00520FAB">
          <w:t>B. Deliverables</w:t>
        </w:r>
        <w:r w:rsidR="00520FAB">
          <w:tab/>
        </w:r>
        <w:r w:rsidR="0005556D">
          <w:fldChar w:fldCharType="begin"/>
        </w:r>
        <w:r w:rsidR="0005556D">
          <w:instrText xml:space="preserve"> PAGEREF _Toc1911191266 </w:instrText>
        </w:r>
        <w:r w:rsidR="0005556D">
          <w:fldChar w:fldCharType="separate"/>
        </w:r>
        <w:r w:rsidR="00520FAB">
          <w:t>37</w:t>
        </w:r>
        <w:r w:rsidR="0005556D">
          <w:fldChar w:fldCharType="end"/>
        </w:r>
      </w:hyperlink>
    </w:p>
    <w:p w:rsidR="007B6B23" w:rsidRDefault="00E237C2">
      <w:pPr>
        <w:pStyle w:val="TOC1"/>
        <w:tabs>
          <w:tab w:val="right" w:leader="dot" w:pos="8980"/>
        </w:tabs>
      </w:pPr>
      <w:hyperlink w:anchor="_Toc1772868591" w:history="1">
        <w:r w:rsidR="00520FAB">
          <w:t>CONCLUSION</w:t>
        </w:r>
        <w:r w:rsidR="00520FAB">
          <w:tab/>
        </w:r>
        <w:r w:rsidR="0005556D">
          <w:fldChar w:fldCharType="begin"/>
        </w:r>
        <w:r w:rsidR="0005556D">
          <w:instrText xml:space="preserve"> PAGEREF _Toc1772868591 </w:instrText>
        </w:r>
        <w:r w:rsidR="0005556D">
          <w:fldChar w:fldCharType="separate"/>
        </w:r>
        <w:r w:rsidR="00520FAB">
          <w:t>38</w:t>
        </w:r>
        <w:r w:rsidR="0005556D">
          <w:fldChar w:fldCharType="end"/>
        </w:r>
      </w:hyperlink>
    </w:p>
    <w:p w:rsidR="007B6B23" w:rsidRDefault="00E237C2">
      <w:pPr>
        <w:pStyle w:val="TOC1"/>
        <w:tabs>
          <w:tab w:val="right" w:leader="dot" w:pos="8980"/>
        </w:tabs>
      </w:pPr>
      <w:hyperlink w:anchor="_Toc749215164" w:history="1">
        <w:r w:rsidR="00520FAB">
          <w:t>INTRODUCTION</w:t>
        </w:r>
        <w:r w:rsidR="00520FAB">
          <w:tab/>
        </w:r>
        <w:r w:rsidR="0005556D">
          <w:fldChar w:fldCharType="begin"/>
        </w:r>
        <w:r w:rsidR="0005556D">
          <w:instrText xml:space="preserve"> PAGEREF _Toc749215164 </w:instrText>
        </w:r>
        <w:r w:rsidR="0005556D">
          <w:fldChar w:fldCharType="separate"/>
        </w:r>
        <w:r w:rsidR="00520FAB">
          <w:t>41</w:t>
        </w:r>
        <w:r w:rsidR="0005556D">
          <w:fldChar w:fldCharType="end"/>
        </w:r>
      </w:hyperlink>
    </w:p>
    <w:p w:rsidR="007B6B23" w:rsidRDefault="00E237C2">
      <w:pPr>
        <w:pStyle w:val="TOC1"/>
        <w:tabs>
          <w:tab w:val="right" w:leader="dot" w:pos="8980"/>
        </w:tabs>
      </w:pPr>
      <w:hyperlink w:anchor="_Toc2060558579" w:history="1">
        <w:r w:rsidR="00520FAB">
          <w:rPr>
            <w:lang w:val="en"/>
          </w:rPr>
          <w:t>I. PRESENTATION OF THE ANALYSIS METHODS</w:t>
        </w:r>
        <w:r w:rsidR="00520FAB">
          <w:tab/>
        </w:r>
        <w:r w:rsidR="0005556D">
          <w:fldChar w:fldCharType="begin"/>
        </w:r>
        <w:r w:rsidR="0005556D">
          <w:instrText xml:space="preserve"> PAGEREF _Toc2060558579 </w:instrText>
        </w:r>
        <w:r w:rsidR="0005556D">
          <w:fldChar w:fldCharType="separate"/>
        </w:r>
        <w:r w:rsidR="00520FAB">
          <w:t>42</w:t>
        </w:r>
        <w:r w:rsidR="0005556D">
          <w:fldChar w:fldCharType="end"/>
        </w:r>
      </w:hyperlink>
    </w:p>
    <w:p w:rsidR="007B6B23" w:rsidRDefault="00E237C2" w:rsidP="00520FAB">
      <w:pPr>
        <w:pStyle w:val="TOC3"/>
        <w:tabs>
          <w:tab w:val="right" w:leader="dot" w:pos="8980"/>
        </w:tabs>
        <w:ind w:left="960"/>
      </w:pPr>
      <w:hyperlink w:anchor="_Toc1963742458" w:history="1">
        <w:r w:rsidR="00520FAB">
          <w:t>A. MODELING WITH UML 2.5</w:t>
        </w:r>
        <w:r w:rsidR="00520FAB">
          <w:tab/>
        </w:r>
        <w:r w:rsidR="0005556D">
          <w:fldChar w:fldCharType="begin"/>
        </w:r>
        <w:r w:rsidR="0005556D">
          <w:instrText xml:space="preserve"> PAGEREF _Toc1963742458 </w:instrText>
        </w:r>
        <w:r w:rsidR="0005556D">
          <w:fldChar w:fldCharType="separate"/>
        </w:r>
        <w:r w:rsidR="00520FAB">
          <w:t>43</w:t>
        </w:r>
        <w:r w:rsidR="0005556D">
          <w:fldChar w:fldCharType="end"/>
        </w:r>
      </w:hyperlink>
    </w:p>
    <w:p w:rsidR="007B6B23" w:rsidRDefault="00E237C2" w:rsidP="00520FAB">
      <w:pPr>
        <w:pStyle w:val="TOC3"/>
        <w:tabs>
          <w:tab w:val="right" w:leader="dot" w:pos="8980"/>
        </w:tabs>
        <w:ind w:left="960"/>
      </w:pPr>
      <w:hyperlink w:anchor="_Toc654127492" w:history="1">
        <w:r w:rsidR="00520FAB">
          <w:t>B. UML 2.5 diagrams overview</w:t>
        </w:r>
        <w:r w:rsidR="00520FAB">
          <w:tab/>
        </w:r>
        <w:r w:rsidR="0005556D">
          <w:fldChar w:fldCharType="begin"/>
        </w:r>
        <w:r w:rsidR="0005556D">
          <w:instrText xml:space="preserve"> PAGEREF _Toc654127492 </w:instrText>
        </w:r>
        <w:r w:rsidR="0005556D">
          <w:fldChar w:fldCharType="separate"/>
        </w:r>
        <w:r w:rsidR="00520FAB">
          <w:t>44</w:t>
        </w:r>
        <w:r w:rsidR="0005556D">
          <w:fldChar w:fldCharType="end"/>
        </w:r>
      </w:hyperlink>
    </w:p>
    <w:p w:rsidR="007B6B23" w:rsidRDefault="00E237C2" w:rsidP="00520FAB">
      <w:pPr>
        <w:pStyle w:val="TOC3"/>
        <w:tabs>
          <w:tab w:val="right" w:leader="dot" w:pos="8980"/>
        </w:tabs>
        <w:ind w:left="960"/>
      </w:pPr>
      <w:hyperlink w:anchor="_Toc414465822" w:history="1">
        <w:r w:rsidR="00520FAB">
          <w:t>C. The Process of Development of a Software</w:t>
        </w:r>
        <w:r w:rsidR="00520FAB">
          <w:tab/>
        </w:r>
        <w:r w:rsidR="0005556D">
          <w:fldChar w:fldCharType="begin"/>
        </w:r>
        <w:r w:rsidR="0005556D">
          <w:instrText xml:space="preserve"> PAGEREF _Toc414465822 </w:instrText>
        </w:r>
        <w:r w:rsidR="0005556D">
          <w:fldChar w:fldCharType="separate"/>
        </w:r>
        <w:r w:rsidR="00520FAB">
          <w:t>45</w:t>
        </w:r>
        <w:r w:rsidR="0005556D">
          <w:fldChar w:fldCharType="end"/>
        </w:r>
      </w:hyperlink>
    </w:p>
    <w:p w:rsidR="007B6B23" w:rsidRDefault="00E237C2" w:rsidP="00520FAB">
      <w:pPr>
        <w:pStyle w:val="TOC3"/>
        <w:tabs>
          <w:tab w:val="right" w:leader="dot" w:pos="8980"/>
        </w:tabs>
        <w:ind w:left="960"/>
      </w:pPr>
      <w:hyperlink w:anchor="_Toc1626754043" w:history="1">
        <w:r w:rsidR="00520FAB">
          <w:t>D. A Unified Process</w:t>
        </w:r>
        <w:r w:rsidR="00520FAB">
          <w:tab/>
        </w:r>
        <w:r w:rsidR="0005556D">
          <w:fldChar w:fldCharType="begin"/>
        </w:r>
        <w:r w:rsidR="0005556D">
          <w:instrText xml:space="preserve"> PAGEREF _Toc1626754043 </w:instrText>
        </w:r>
        <w:r w:rsidR="0005556D">
          <w:fldChar w:fldCharType="separate"/>
        </w:r>
        <w:r w:rsidR="00520FAB">
          <w:t>45</w:t>
        </w:r>
        <w:r w:rsidR="0005556D">
          <w:fldChar w:fldCharType="end"/>
        </w:r>
      </w:hyperlink>
    </w:p>
    <w:p w:rsidR="007B6B23" w:rsidRDefault="00E237C2" w:rsidP="00520FAB">
      <w:pPr>
        <w:pStyle w:val="TOC3"/>
        <w:tabs>
          <w:tab w:val="right" w:leader="dot" w:pos="8980"/>
        </w:tabs>
        <w:ind w:left="960"/>
      </w:pPr>
      <w:hyperlink w:anchor="_Toc1619160497" w:history="1">
        <w:r w:rsidR="00520FAB">
          <w:t>E. The Two Track Unified Process (2TUP)</w:t>
        </w:r>
        <w:r w:rsidR="00520FAB">
          <w:tab/>
        </w:r>
        <w:r w:rsidR="0005556D">
          <w:fldChar w:fldCharType="begin"/>
        </w:r>
        <w:r w:rsidR="0005556D">
          <w:instrText xml:space="preserve"> PAGEREF _Toc1619160497 </w:instrText>
        </w:r>
        <w:r w:rsidR="0005556D">
          <w:fldChar w:fldCharType="separate"/>
        </w:r>
        <w:r w:rsidR="00520FAB">
          <w:t>45</w:t>
        </w:r>
        <w:r w:rsidR="0005556D">
          <w:fldChar w:fldCharType="end"/>
        </w:r>
      </w:hyperlink>
    </w:p>
    <w:p w:rsidR="007B6B23" w:rsidRDefault="00E237C2">
      <w:pPr>
        <w:pStyle w:val="TOC1"/>
        <w:tabs>
          <w:tab w:val="right" w:leader="dot" w:pos="8980"/>
        </w:tabs>
      </w:pPr>
      <w:hyperlink w:anchor="_Toc15155032" w:history="1">
        <w:r w:rsidR="00520FAB">
          <w:rPr>
            <w:lang w:val="en"/>
          </w:rPr>
          <w:t>II. JUSTIFICATION OF THE ANALYSIS METHOD</w:t>
        </w:r>
        <w:r w:rsidR="00520FAB">
          <w:tab/>
        </w:r>
        <w:r w:rsidR="0005556D">
          <w:fldChar w:fldCharType="begin"/>
        </w:r>
        <w:r w:rsidR="0005556D">
          <w:instrText xml:space="preserve"> PAGEREF _Toc15155032 </w:instrText>
        </w:r>
        <w:r w:rsidR="0005556D">
          <w:fldChar w:fldCharType="separate"/>
        </w:r>
        <w:r w:rsidR="00520FAB">
          <w:t>48</w:t>
        </w:r>
        <w:r w:rsidR="0005556D">
          <w:fldChar w:fldCharType="end"/>
        </w:r>
      </w:hyperlink>
    </w:p>
    <w:p w:rsidR="007B6B23" w:rsidRDefault="00E237C2">
      <w:pPr>
        <w:pStyle w:val="TOC1"/>
        <w:tabs>
          <w:tab w:val="right" w:leader="dot" w:pos="8980"/>
        </w:tabs>
      </w:pPr>
      <w:hyperlink w:anchor="_Toc156688535" w:history="1">
        <w:r w:rsidR="00520FAB">
          <w:rPr>
            <w:lang w:val="en"/>
          </w:rPr>
          <w:t xml:space="preserve">III. </w:t>
        </w:r>
        <w:r w:rsidR="00520FAB">
          <w:t>MODELLING OF THE PROPOSED SOLUTION</w:t>
        </w:r>
        <w:r w:rsidR="00520FAB">
          <w:tab/>
        </w:r>
        <w:r w:rsidR="0005556D">
          <w:fldChar w:fldCharType="begin"/>
        </w:r>
        <w:r w:rsidR="0005556D">
          <w:instrText xml:space="preserve"> PAGEREF _Toc156688535 </w:instrText>
        </w:r>
        <w:r w:rsidR="0005556D">
          <w:fldChar w:fldCharType="separate"/>
        </w:r>
        <w:r w:rsidR="00520FAB">
          <w:t>49</w:t>
        </w:r>
        <w:r w:rsidR="0005556D">
          <w:fldChar w:fldCharType="end"/>
        </w:r>
      </w:hyperlink>
    </w:p>
    <w:p w:rsidR="007B6B23" w:rsidRDefault="00E237C2" w:rsidP="00520FAB">
      <w:pPr>
        <w:pStyle w:val="TOC3"/>
        <w:tabs>
          <w:tab w:val="right" w:leader="dot" w:pos="8980"/>
        </w:tabs>
        <w:ind w:left="960"/>
      </w:pPr>
      <w:hyperlink w:anchor="_Toc1563536095" w:history="1">
        <w:r w:rsidR="00520FAB">
          <w:t>A. Capture of the functional needs</w:t>
        </w:r>
        <w:r w:rsidR="00520FAB">
          <w:tab/>
        </w:r>
        <w:r w:rsidR="0005556D">
          <w:fldChar w:fldCharType="begin"/>
        </w:r>
        <w:r w:rsidR="0005556D">
          <w:instrText xml:space="preserve"> PAGEREF _Toc1563536095 </w:instrText>
        </w:r>
        <w:r w:rsidR="0005556D">
          <w:fldChar w:fldCharType="separate"/>
        </w:r>
        <w:r w:rsidR="00520FAB">
          <w:t>49</w:t>
        </w:r>
        <w:r w:rsidR="0005556D">
          <w:fldChar w:fldCharType="end"/>
        </w:r>
      </w:hyperlink>
    </w:p>
    <w:p w:rsidR="007B6B23" w:rsidRDefault="00E237C2">
      <w:pPr>
        <w:pStyle w:val="TOC1"/>
        <w:tabs>
          <w:tab w:val="right" w:leader="dot" w:pos="8980"/>
        </w:tabs>
      </w:pPr>
      <w:hyperlink w:anchor="_Toc58095546" w:history="1">
        <w:r w:rsidR="00520FAB">
          <w:t>CONCLUSION</w:t>
        </w:r>
        <w:r w:rsidR="00520FAB">
          <w:tab/>
        </w:r>
        <w:r w:rsidR="0005556D">
          <w:fldChar w:fldCharType="begin"/>
        </w:r>
        <w:r w:rsidR="0005556D">
          <w:instrText xml:space="preserve"> PAGEREF _Toc58095546 </w:instrText>
        </w:r>
        <w:r w:rsidR="0005556D">
          <w:fldChar w:fldCharType="separate"/>
        </w:r>
        <w:r w:rsidR="00520FAB">
          <w:t>65</w:t>
        </w:r>
        <w:r w:rsidR="0005556D">
          <w:fldChar w:fldCharType="end"/>
        </w:r>
      </w:hyperlink>
    </w:p>
    <w:p w:rsidR="007B6B23" w:rsidRDefault="00E237C2">
      <w:pPr>
        <w:pStyle w:val="TOC1"/>
        <w:tabs>
          <w:tab w:val="right" w:leader="dot" w:pos="8980"/>
        </w:tabs>
      </w:pPr>
      <w:hyperlink w:anchor="_Toc1863919685" w:history="1">
        <w:r w:rsidR="00520FAB">
          <w:t>INTRODUCTION</w:t>
        </w:r>
        <w:r w:rsidR="00520FAB">
          <w:tab/>
        </w:r>
        <w:r w:rsidR="0005556D">
          <w:fldChar w:fldCharType="begin"/>
        </w:r>
        <w:r w:rsidR="0005556D">
          <w:instrText xml:space="preserve"> PAGEREF _Toc1863919685 </w:instrText>
        </w:r>
        <w:r w:rsidR="0005556D">
          <w:fldChar w:fldCharType="separate"/>
        </w:r>
        <w:r w:rsidR="00520FAB">
          <w:t>67</w:t>
        </w:r>
        <w:r w:rsidR="0005556D">
          <w:fldChar w:fldCharType="end"/>
        </w:r>
      </w:hyperlink>
    </w:p>
    <w:p w:rsidR="007B6B23" w:rsidRDefault="00E237C2" w:rsidP="00520FAB">
      <w:pPr>
        <w:pStyle w:val="TOC2"/>
        <w:tabs>
          <w:tab w:val="right" w:leader="dot" w:pos="8980"/>
        </w:tabs>
        <w:ind w:left="480"/>
      </w:pPr>
      <w:hyperlink w:anchor="_Toc949677840" w:history="1">
        <w:r w:rsidR="00520FAB">
          <w:t>I. TECHNICAL BRANCH</w:t>
        </w:r>
        <w:r w:rsidR="00520FAB">
          <w:tab/>
        </w:r>
        <w:r w:rsidR="0005556D">
          <w:fldChar w:fldCharType="begin"/>
        </w:r>
        <w:r w:rsidR="0005556D">
          <w:instrText xml:space="preserve"> PAGEREF _Toc949677840 </w:instrText>
        </w:r>
        <w:r w:rsidR="0005556D">
          <w:fldChar w:fldCharType="separate"/>
        </w:r>
        <w:r w:rsidR="00520FAB">
          <w:t>68</w:t>
        </w:r>
        <w:r w:rsidR="0005556D">
          <w:fldChar w:fldCharType="end"/>
        </w:r>
      </w:hyperlink>
    </w:p>
    <w:p w:rsidR="007B6B23" w:rsidRDefault="00E237C2" w:rsidP="00520FAB">
      <w:pPr>
        <w:pStyle w:val="TOC3"/>
        <w:tabs>
          <w:tab w:val="right" w:leader="dot" w:pos="8980"/>
        </w:tabs>
        <w:ind w:left="960"/>
      </w:pPr>
      <w:hyperlink w:anchor="_Toc409286519" w:history="1">
        <w:r w:rsidR="00520FAB">
          <w:t>A.</w:t>
        </w:r>
        <w:r w:rsidR="00520FAB">
          <w:rPr>
            <w:rFonts w:eastAsia="Arial"/>
          </w:rPr>
          <w:t xml:space="preserve"> </w:t>
        </w:r>
        <w:r w:rsidR="00520FAB">
          <w:t>Generic Design</w:t>
        </w:r>
        <w:r w:rsidR="00520FAB">
          <w:tab/>
        </w:r>
        <w:r w:rsidR="0005556D">
          <w:fldChar w:fldCharType="begin"/>
        </w:r>
        <w:r w:rsidR="0005556D">
          <w:instrText xml:space="preserve"> PAGEREF _Toc409286519 </w:instrText>
        </w:r>
        <w:r w:rsidR="0005556D">
          <w:fldChar w:fldCharType="separate"/>
        </w:r>
        <w:r w:rsidR="00520FAB">
          <w:t>68</w:t>
        </w:r>
        <w:r w:rsidR="0005556D">
          <w:fldChar w:fldCharType="end"/>
        </w:r>
      </w:hyperlink>
    </w:p>
    <w:p w:rsidR="007B6B23" w:rsidRDefault="00E237C2" w:rsidP="00520FAB">
      <w:pPr>
        <w:pStyle w:val="TOC3"/>
        <w:tabs>
          <w:tab w:val="right" w:leader="dot" w:pos="8980"/>
        </w:tabs>
        <w:ind w:left="960"/>
      </w:pPr>
      <w:hyperlink w:anchor="_Toc380471520" w:history="1">
        <w:r w:rsidR="00520FAB">
          <w:rPr>
            <w:szCs w:val="28"/>
          </w:rPr>
          <w:t>a. Physical architecture</w:t>
        </w:r>
        <w:r w:rsidR="00520FAB">
          <w:tab/>
        </w:r>
        <w:r w:rsidR="0005556D">
          <w:fldChar w:fldCharType="begin"/>
        </w:r>
        <w:r w:rsidR="0005556D">
          <w:instrText xml:space="preserve"> PAGEREF _Toc380471520 </w:instrText>
        </w:r>
        <w:r w:rsidR="0005556D">
          <w:fldChar w:fldCharType="separate"/>
        </w:r>
        <w:r w:rsidR="00520FAB">
          <w:t>68</w:t>
        </w:r>
        <w:r w:rsidR="0005556D">
          <w:fldChar w:fldCharType="end"/>
        </w:r>
      </w:hyperlink>
    </w:p>
    <w:p w:rsidR="007B6B23" w:rsidRDefault="00E237C2" w:rsidP="00520FAB">
      <w:pPr>
        <w:pStyle w:val="TOC2"/>
        <w:tabs>
          <w:tab w:val="right" w:leader="dot" w:pos="8980"/>
        </w:tabs>
        <w:ind w:left="480"/>
      </w:pPr>
      <w:hyperlink w:anchor="_Toc1342624381" w:history="1">
        <w:r w:rsidR="00520FAB">
          <w:t>II. IMPLEMENTATION BRANCH</w:t>
        </w:r>
        <w:r w:rsidR="00520FAB">
          <w:tab/>
        </w:r>
        <w:r w:rsidR="0005556D">
          <w:fldChar w:fldCharType="begin"/>
        </w:r>
        <w:r w:rsidR="0005556D">
          <w:instrText xml:space="preserve"> PAGEREF _Toc1342624381 </w:instrText>
        </w:r>
        <w:r w:rsidR="0005556D">
          <w:fldChar w:fldCharType="separate"/>
        </w:r>
        <w:r w:rsidR="00520FAB">
          <w:t>70</w:t>
        </w:r>
        <w:r w:rsidR="0005556D">
          <w:fldChar w:fldCharType="end"/>
        </w:r>
      </w:hyperlink>
    </w:p>
    <w:p w:rsidR="007B6B23" w:rsidRDefault="00E237C2" w:rsidP="00520FAB">
      <w:pPr>
        <w:pStyle w:val="TOC3"/>
        <w:tabs>
          <w:tab w:val="right" w:leader="dot" w:pos="8980"/>
        </w:tabs>
        <w:ind w:left="960"/>
      </w:pPr>
      <w:hyperlink w:anchor="_Toc276910707" w:history="1">
        <w:r w:rsidR="00520FAB">
          <w:t>A. Preliminary Design</w:t>
        </w:r>
        <w:r w:rsidR="00520FAB">
          <w:tab/>
        </w:r>
        <w:r w:rsidR="0005556D">
          <w:fldChar w:fldCharType="begin"/>
        </w:r>
        <w:r w:rsidR="0005556D">
          <w:instrText xml:space="preserve"> PAGEREF _Toc276910707 </w:instrText>
        </w:r>
        <w:r w:rsidR="0005556D">
          <w:fldChar w:fldCharType="separate"/>
        </w:r>
        <w:r w:rsidR="00520FAB">
          <w:t>70</w:t>
        </w:r>
        <w:r w:rsidR="0005556D">
          <w:fldChar w:fldCharType="end"/>
        </w:r>
      </w:hyperlink>
    </w:p>
    <w:p w:rsidR="007B6B23" w:rsidRDefault="00E237C2">
      <w:pPr>
        <w:pStyle w:val="TOC1"/>
        <w:tabs>
          <w:tab w:val="right" w:leader="dot" w:pos="8980"/>
        </w:tabs>
      </w:pPr>
      <w:hyperlink w:anchor="_Toc243283017" w:history="1">
        <w:r w:rsidR="00520FAB">
          <w:t>INTRODUCTION</w:t>
        </w:r>
        <w:r w:rsidR="00520FAB">
          <w:tab/>
        </w:r>
        <w:r w:rsidR="0005556D">
          <w:fldChar w:fldCharType="begin"/>
        </w:r>
        <w:r w:rsidR="0005556D">
          <w:instrText xml:space="preserve"> PAGEREF _Toc243283017 </w:instrText>
        </w:r>
        <w:r w:rsidR="0005556D">
          <w:fldChar w:fldCharType="separate"/>
        </w:r>
        <w:r w:rsidR="00520FAB">
          <w:t>78</w:t>
        </w:r>
        <w:r w:rsidR="0005556D">
          <w:fldChar w:fldCharType="end"/>
        </w:r>
      </w:hyperlink>
    </w:p>
    <w:p w:rsidR="007B6B23" w:rsidRDefault="00E237C2" w:rsidP="00520FAB">
      <w:pPr>
        <w:pStyle w:val="TOC2"/>
        <w:tabs>
          <w:tab w:val="right" w:leader="dot" w:pos="8980"/>
        </w:tabs>
        <w:ind w:left="480"/>
      </w:pPr>
      <w:hyperlink w:anchor="_Toc1516769225" w:history="1">
        <w:r w:rsidR="00520FAB">
          <w:t>I. ENTITY RELATIONAL DIAGRAMS</w:t>
        </w:r>
        <w:r w:rsidR="00520FAB">
          <w:tab/>
        </w:r>
        <w:r w:rsidR="0005556D">
          <w:fldChar w:fldCharType="begin"/>
        </w:r>
        <w:r w:rsidR="0005556D">
          <w:instrText xml:space="preserve"> PAGEREF _Toc1516769225 </w:instrText>
        </w:r>
        <w:r w:rsidR="0005556D">
          <w:fldChar w:fldCharType="separate"/>
        </w:r>
        <w:r w:rsidR="00520FAB">
          <w:t>79</w:t>
        </w:r>
        <w:r w:rsidR="0005556D">
          <w:fldChar w:fldCharType="end"/>
        </w:r>
      </w:hyperlink>
    </w:p>
    <w:p w:rsidR="007B6B23" w:rsidRDefault="00E237C2" w:rsidP="00520FAB">
      <w:pPr>
        <w:pStyle w:val="TOC2"/>
        <w:tabs>
          <w:tab w:val="right" w:leader="dot" w:pos="8980"/>
        </w:tabs>
        <w:ind w:left="480"/>
      </w:pPr>
      <w:hyperlink w:anchor="_Toc2043567191" w:history="1">
        <w:r w:rsidR="00520FAB">
          <w:t>II. PRESENTATION OF DEVELOPMENT TOOLS</w:t>
        </w:r>
        <w:r w:rsidR="00520FAB">
          <w:tab/>
        </w:r>
        <w:r w:rsidR="0005556D">
          <w:fldChar w:fldCharType="begin"/>
        </w:r>
        <w:r w:rsidR="0005556D">
          <w:instrText xml:space="preserve"> PAGEREF _Toc2043567191 </w:instrText>
        </w:r>
        <w:r w:rsidR="0005556D">
          <w:fldChar w:fldCharType="separate"/>
        </w:r>
        <w:r w:rsidR="00520FAB">
          <w:t>84</w:t>
        </w:r>
        <w:r w:rsidR="0005556D">
          <w:fldChar w:fldCharType="end"/>
        </w:r>
      </w:hyperlink>
    </w:p>
    <w:p w:rsidR="007B6B23" w:rsidRDefault="00E237C2" w:rsidP="00520FAB">
      <w:pPr>
        <w:pStyle w:val="TOC3"/>
        <w:tabs>
          <w:tab w:val="right" w:leader="dot" w:pos="8980"/>
        </w:tabs>
        <w:ind w:left="960"/>
      </w:pPr>
      <w:hyperlink w:anchor="_Toc120967122" w:history="1">
        <w:r w:rsidR="00520FAB">
          <w:t>A. Material resources</w:t>
        </w:r>
        <w:r w:rsidR="00520FAB">
          <w:tab/>
        </w:r>
        <w:r w:rsidR="0005556D">
          <w:fldChar w:fldCharType="begin"/>
        </w:r>
        <w:r w:rsidR="0005556D">
          <w:instrText xml:space="preserve"> PAGEREF _Toc120967122 </w:instrText>
        </w:r>
        <w:r w:rsidR="0005556D">
          <w:fldChar w:fldCharType="separate"/>
        </w:r>
        <w:r w:rsidR="00520FAB">
          <w:t>84</w:t>
        </w:r>
        <w:r w:rsidR="0005556D">
          <w:fldChar w:fldCharType="end"/>
        </w:r>
      </w:hyperlink>
    </w:p>
    <w:p w:rsidR="007B6B23" w:rsidRDefault="00E237C2" w:rsidP="00520FAB">
      <w:pPr>
        <w:pStyle w:val="TOC3"/>
        <w:tabs>
          <w:tab w:val="right" w:leader="dot" w:pos="8980"/>
        </w:tabs>
        <w:ind w:left="960"/>
      </w:pPr>
      <w:hyperlink w:anchor="_Toc235246841" w:history="1">
        <w:r w:rsidR="00520FAB">
          <w:t>B. TECHNOLOGICAL STACKS</w:t>
        </w:r>
        <w:r w:rsidR="00520FAB">
          <w:tab/>
        </w:r>
        <w:r w:rsidR="0005556D">
          <w:fldChar w:fldCharType="begin"/>
        </w:r>
        <w:r w:rsidR="0005556D">
          <w:instrText xml:space="preserve"> PAGEREF _Toc235246841 </w:instrText>
        </w:r>
        <w:r w:rsidR="0005556D">
          <w:fldChar w:fldCharType="separate"/>
        </w:r>
        <w:r w:rsidR="00520FAB">
          <w:t>85</w:t>
        </w:r>
        <w:r w:rsidR="0005556D">
          <w:fldChar w:fldCharType="end"/>
        </w:r>
      </w:hyperlink>
    </w:p>
    <w:p w:rsidR="007B6B23" w:rsidRDefault="00E237C2">
      <w:pPr>
        <w:pStyle w:val="TOC1"/>
        <w:tabs>
          <w:tab w:val="right" w:leader="dot" w:pos="8980"/>
        </w:tabs>
      </w:pPr>
      <w:hyperlink w:anchor="_Toc572669871" w:history="1">
        <w:r w:rsidR="00520FAB">
          <w:t>CONCLUSION</w:t>
        </w:r>
        <w:r w:rsidR="00520FAB">
          <w:tab/>
        </w:r>
        <w:r w:rsidR="0005556D">
          <w:fldChar w:fldCharType="begin"/>
        </w:r>
        <w:r w:rsidR="0005556D">
          <w:instrText xml:space="preserve"> PAGEREF _Toc572669871 </w:instrText>
        </w:r>
        <w:r w:rsidR="0005556D">
          <w:fldChar w:fldCharType="separate"/>
        </w:r>
        <w:r w:rsidR="00520FAB">
          <w:t>87</w:t>
        </w:r>
        <w:r w:rsidR="0005556D">
          <w:fldChar w:fldCharType="end"/>
        </w:r>
      </w:hyperlink>
    </w:p>
    <w:p w:rsidR="007B6B23" w:rsidRDefault="00E237C2">
      <w:pPr>
        <w:pStyle w:val="TOC1"/>
        <w:tabs>
          <w:tab w:val="right" w:leader="dot" w:pos="8980"/>
        </w:tabs>
      </w:pPr>
      <w:hyperlink w:anchor="_Toc673310791" w:history="1">
        <w:r w:rsidR="00520FAB">
          <w:rPr>
            <w:rFonts w:eastAsia="Times New Roman"/>
          </w:rPr>
          <w:t>INTRODUCTION</w:t>
        </w:r>
        <w:r w:rsidR="00520FAB">
          <w:tab/>
        </w:r>
        <w:r w:rsidR="0005556D">
          <w:fldChar w:fldCharType="begin"/>
        </w:r>
        <w:r w:rsidR="0005556D">
          <w:instrText xml:space="preserve"> PAGEREF _Toc673310791 </w:instrText>
        </w:r>
        <w:r w:rsidR="0005556D">
          <w:fldChar w:fldCharType="separate"/>
        </w:r>
        <w:r w:rsidR="00520FAB">
          <w:t>89</w:t>
        </w:r>
        <w:r w:rsidR="0005556D">
          <w:fldChar w:fldCharType="end"/>
        </w:r>
      </w:hyperlink>
    </w:p>
    <w:p w:rsidR="007B6B23" w:rsidRDefault="00E237C2" w:rsidP="00520FAB">
      <w:pPr>
        <w:pStyle w:val="TOC3"/>
        <w:tabs>
          <w:tab w:val="right" w:leader="dot" w:pos="8980"/>
        </w:tabs>
        <w:ind w:left="960"/>
      </w:pPr>
      <w:hyperlink w:anchor="_Toc717892568" w:history="1">
        <w:r w:rsidR="00520FAB">
          <w:t>DEPLOYMENT OF THE WEB APPLICATION</w:t>
        </w:r>
        <w:r w:rsidR="0000493C">
          <w:t>..</w:t>
        </w:r>
        <w:r w:rsidR="00520FAB">
          <w:tab/>
        </w:r>
        <w:r w:rsidR="0005556D">
          <w:fldChar w:fldCharType="begin"/>
        </w:r>
        <w:r w:rsidR="0005556D">
          <w:instrText xml:space="preserve"> PAGEREF _Toc717892568 </w:instrText>
        </w:r>
        <w:r w:rsidR="0005556D">
          <w:fldChar w:fldCharType="separate"/>
        </w:r>
        <w:r w:rsidR="00520FAB">
          <w:t>90</w:t>
        </w:r>
        <w:r w:rsidR="0005556D">
          <w:fldChar w:fldCharType="end"/>
        </w:r>
      </w:hyperlink>
    </w:p>
    <w:p w:rsidR="007B6B23" w:rsidRDefault="00E237C2">
      <w:pPr>
        <w:pStyle w:val="TOC1"/>
        <w:tabs>
          <w:tab w:val="right" w:leader="dot" w:pos="8980"/>
        </w:tabs>
      </w:pPr>
      <w:hyperlink w:anchor="_Toc1494316776" w:history="1">
        <w:r w:rsidR="00520FAB">
          <w:t>CONCLUSION</w:t>
        </w:r>
        <w:r w:rsidR="00520FAB">
          <w:tab/>
        </w:r>
        <w:r w:rsidR="0005556D">
          <w:fldChar w:fldCharType="begin"/>
        </w:r>
        <w:r w:rsidR="0005556D">
          <w:instrText xml:space="preserve"> PAGEREF _Toc1494316776 </w:instrText>
        </w:r>
        <w:r w:rsidR="0005556D">
          <w:fldChar w:fldCharType="separate"/>
        </w:r>
        <w:r w:rsidR="00520FAB">
          <w:t>91</w:t>
        </w:r>
        <w:r w:rsidR="0005556D">
          <w:fldChar w:fldCharType="end"/>
        </w:r>
      </w:hyperlink>
    </w:p>
    <w:p w:rsidR="0000493C" w:rsidRDefault="0000493C" w:rsidP="0000493C">
      <w:r>
        <w:t>PERS</w:t>
      </w:r>
      <w:r w:rsidR="008975C1">
        <w:t>PECTIVES……………………………………………………………</w:t>
      </w:r>
      <w:r>
        <w:t>……………</w:t>
      </w:r>
      <w:r w:rsidR="008975C1">
        <w:t>104</w:t>
      </w:r>
    </w:p>
    <w:p w:rsidR="0000493C" w:rsidRDefault="0000493C" w:rsidP="0000493C">
      <w:r>
        <w:t>GEN</w:t>
      </w:r>
      <w:r w:rsidR="008975C1">
        <w:t>ERAL CONCLUSION…………………………………………</w:t>
      </w:r>
      <w:r>
        <w:t>…………………...</w:t>
      </w:r>
      <w:r w:rsidR="008975C1">
        <w:t>105</w:t>
      </w:r>
    </w:p>
    <w:p w:rsidR="0000493C" w:rsidRDefault="008975C1" w:rsidP="0000493C">
      <w:r>
        <w:t>ANNEXE…………………………………………………………</w:t>
      </w:r>
      <w:r w:rsidR="0000493C">
        <w:t>………………………</w:t>
      </w:r>
      <w:r>
        <w:t>106</w:t>
      </w:r>
    </w:p>
    <w:p w:rsidR="0000493C" w:rsidRDefault="0000493C" w:rsidP="0000493C">
      <w:r>
        <w:t>BIBLIOG</w:t>
      </w:r>
      <w:r w:rsidR="008975C1">
        <w:t>RAPHY……………………………………………………………………</w:t>
      </w:r>
      <w:r>
        <w:t>…...</w:t>
      </w:r>
      <w:r w:rsidR="008975C1">
        <w:t>107</w:t>
      </w:r>
    </w:p>
    <w:p w:rsidR="0000493C" w:rsidRDefault="008975C1" w:rsidP="0000493C">
      <w:r>
        <w:t>WEBOGRAPHY………</w:t>
      </w:r>
      <w:bookmarkStart w:id="3" w:name="_GoBack"/>
      <w:bookmarkEnd w:id="3"/>
      <w:r w:rsidR="0000493C">
        <w:t>………………………………………………………………….</w:t>
      </w:r>
      <w:r>
        <w:t>107</w:t>
      </w:r>
    </w:p>
    <w:p w:rsidR="0000493C" w:rsidRPr="0000493C" w:rsidRDefault="0000493C" w:rsidP="0000493C">
      <w:r>
        <w:t>T</w:t>
      </w:r>
      <w:r w:rsidR="008975C1">
        <w:t>ABLE OF CONTENT…………………………………………</w:t>
      </w:r>
      <w:r>
        <w:t>………………………..</w:t>
      </w:r>
      <w:r w:rsidR="008975C1">
        <w:t>108</w:t>
      </w:r>
    </w:p>
    <w:p w:rsidR="007B6B23" w:rsidRDefault="00520FAB">
      <w:r>
        <w:fldChar w:fldCharType="end"/>
      </w:r>
    </w:p>
    <w:p w:rsidR="007B6B23" w:rsidRDefault="00520FAB">
      <w:pPr>
        <w:rPr>
          <w:lang w:val="en"/>
        </w:rPr>
      </w:pPr>
      <w:r>
        <w:rPr>
          <w:lang w:val="en"/>
        </w:rPr>
        <w:br w:type="page"/>
      </w:r>
    </w:p>
    <w:p w:rsidR="007B6B23" w:rsidRDefault="00520FAB">
      <w:pPr>
        <w:pStyle w:val="Heading1"/>
        <w:jc w:val="center"/>
        <w:rPr>
          <w:lang w:val="en"/>
        </w:rPr>
      </w:pPr>
      <w:bookmarkStart w:id="4" w:name="_Toc308250458"/>
      <w:r>
        <w:rPr>
          <w:lang w:val="en"/>
        </w:rPr>
        <w:lastRenderedPageBreak/>
        <w:t>GLOSSARY</w:t>
      </w:r>
      <w:bookmarkEnd w:id="4"/>
    </w:p>
    <w:p w:rsidR="007B6B23" w:rsidRDefault="00520FAB">
      <w:pPr>
        <w:numPr>
          <w:ilvl w:val="0"/>
          <w:numId w:val="12"/>
        </w:numPr>
        <w:rPr>
          <w:lang w:val="en"/>
        </w:rPr>
      </w:pPr>
      <w:r>
        <w:rPr>
          <w:lang w:val="en"/>
        </w:rPr>
        <w:t>2TUP: TWO TRACK UNIFIED PROCESS</w:t>
      </w:r>
    </w:p>
    <w:p w:rsidR="007B6B23" w:rsidRDefault="00520FAB">
      <w:pPr>
        <w:numPr>
          <w:ilvl w:val="0"/>
          <w:numId w:val="13"/>
        </w:numPr>
        <w:rPr>
          <w:lang w:val="en"/>
        </w:rPr>
      </w:pPr>
      <w:r>
        <w:rPr>
          <w:lang w:val="en"/>
        </w:rPr>
        <w:t>AICS: AFRICAN INSTITUTE OF COMPUTER SCIENCE</w:t>
      </w:r>
    </w:p>
    <w:p w:rsidR="007B6B23" w:rsidRDefault="00520FAB">
      <w:pPr>
        <w:numPr>
          <w:ilvl w:val="0"/>
          <w:numId w:val="13"/>
        </w:numPr>
        <w:rPr>
          <w:lang w:val="en"/>
        </w:rPr>
      </w:pPr>
      <w:r>
        <w:rPr>
          <w:lang w:val="en"/>
        </w:rPr>
        <w:t>UML: UNIFIED MODELLING LANGUAGE.</w:t>
      </w:r>
    </w:p>
    <w:p w:rsidR="007B6B23" w:rsidRDefault="00520FAB">
      <w:pPr>
        <w:numPr>
          <w:ilvl w:val="0"/>
          <w:numId w:val="13"/>
        </w:numPr>
        <w:rPr>
          <w:lang w:val="en"/>
        </w:rPr>
      </w:pPr>
      <w:r>
        <w:rPr>
          <w:lang w:val="en"/>
        </w:rPr>
        <w:t>OMT: object-</w:t>
      </w:r>
      <w:proofErr w:type="spellStart"/>
      <w:r>
        <w:rPr>
          <w:lang w:val="en"/>
        </w:rPr>
        <w:t>Modelling</w:t>
      </w:r>
      <w:proofErr w:type="spellEnd"/>
      <w:r>
        <w:rPr>
          <w:lang w:val="en"/>
        </w:rPr>
        <w:t xml:space="preserve"> Technique</w:t>
      </w:r>
    </w:p>
    <w:p w:rsidR="007B6B23" w:rsidRDefault="00520FAB">
      <w:pPr>
        <w:numPr>
          <w:ilvl w:val="0"/>
          <w:numId w:val="13"/>
        </w:numPr>
        <w:rPr>
          <w:lang w:val="en"/>
        </w:rPr>
      </w:pPr>
      <w:r>
        <w:rPr>
          <w:lang w:val="en"/>
        </w:rPr>
        <w:t>MVC: Model View controller</w:t>
      </w:r>
    </w:p>
    <w:p w:rsidR="007B6B23" w:rsidRDefault="00520FAB">
      <w:pPr>
        <w:numPr>
          <w:ilvl w:val="0"/>
          <w:numId w:val="13"/>
        </w:numPr>
        <w:rPr>
          <w:lang w:val="en"/>
        </w:rPr>
      </w:pPr>
      <w:r>
        <w:rPr>
          <w:lang w:val="en"/>
        </w:rPr>
        <w:t>API : APPLICATION PROGRAMMING INTERFACE</w:t>
      </w:r>
    </w:p>
    <w:p w:rsidR="007B6B23" w:rsidRDefault="00520FAB">
      <w:pPr>
        <w:numPr>
          <w:ilvl w:val="0"/>
          <w:numId w:val="13"/>
        </w:numPr>
        <w:rPr>
          <w:lang w:val="en"/>
        </w:rPr>
      </w:pPr>
      <w:r>
        <w:rPr>
          <w:lang w:val="en"/>
        </w:rPr>
        <w:t>2TUP: TWO TRACK UNIFIED PROCESS</w:t>
      </w:r>
    </w:p>
    <w:p w:rsidR="007B6B23" w:rsidRDefault="00520FAB">
      <w:pPr>
        <w:numPr>
          <w:ilvl w:val="0"/>
          <w:numId w:val="13"/>
        </w:numPr>
        <w:rPr>
          <w:lang w:val="en"/>
        </w:rPr>
      </w:pPr>
      <w:r>
        <w:rPr>
          <w:lang w:val="en"/>
        </w:rPr>
        <w:t>DBMS : DATABASE MANAGEMENT SYSTEM</w:t>
      </w:r>
    </w:p>
    <w:p w:rsidR="007B6B23" w:rsidRDefault="00520FAB">
      <w:pPr>
        <w:numPr>
          <w:ilvl w:val="0"/>
          <w:numId w:val="13"/>
        </w:numPr>
        <w:rPr>
          <w:lang w:val="en"/>
        </w:rPr>
      </w:pPr>
      <w:r>
        <w:rPr>
          <w:lang w:val="en"/>
        </w:rPr>
        <w:t>UP: UNIFIED PROCESSES</w:t>
      </w:r>
    </w:p>
    <w:p w:rsidR="007B6B23" w:rsidRDefault="00520FAB">
      <w:pPr>
        <w:numPr>
          <w:ilvl w:val="0"/>
          <w:numId w:val="13"/>
        </w:numPr>
        <w:rPr>
          <w:lang w:val="en"/>
        </w:rPr>
      </w:pPr>
      <w:r>
        <w:rPr>
          <w:lang w:val="en"/>
        </w:rPr>
        <w:t>HTTP: HYPERTEXT TRANSFER PROTOCOL</w:t>
      </w:r>
    </w:p>
    <w:p w:rsidR="007B6B23" w:rsidRDefault="00520FAB">
      <w:pPr>
        <w:rPr>
          <w:lang w:val="en"/>
        </w:rPr>
      </w:pPr>
      <w:r>
        <w:rPr>
          <w:lang w:val="en"/>
        </w:rPr>
        <w:br w:type="page"/>
      </w:r>
    </w:p>
    <w:p w:rsidR="007B6B23" w:rsidRDefault="00520FAB">
      <w:pPr>
        <w:pStyle w:val="Heading1"/>
        <w:jc w:val="center"/>
      </w:pPr>
      <w:bookmarkStart w:id="5" w:name="_Toc1104287980"/>
      <w:r>
        <w:rPr>
          <w:lang w:val="en"/>
        </w:rPr>
        <w:lastRenderedPageBreak/>
        <w:t>LIST OF FIGURES</w:t>
      </w:r>
      <w:bookmarkEnd w:id="5"/>
    </w:p>
    <w:p w:rsidR="007B6B23" w:rsidRDefault="00520FAB" w:rsidP="00520FAB">
      <w:pPr>
        <w:pStyle w:val="TableofFigures"/>
        <w:tabs>
          <w:tab w:val="right" w:leader="dot" w:pos="8980"/>
        </w:tabs>
        <w:ind w:left="960" w:hanging="480"/>
      </w:pPr>
      <w:r>
        <w:fldChar w:fldCharType="begin"/>
      </w:r>
      <w:r>
        <w:instrText>TOC \h \c "Figure"</w:instrText>
      </w:r>
      <w:r>
        <w:fldChar w:fldCharType="separate"/>
      </w:r>
      <w:hyperlink w:anchor="_Toc419741722" w:history="1">
        <w:r>
          <w:rPr>
            <w:i/>
            <w:iCs/>
            <w:szCs w:val="20"/>
          </w:rPr>
          <w:t xml:space="preserve">Figure </w:t>
        </w:r>
        <w:r>
          <w:t xml:space="preserve">1 </w:t>
        </w:r>
        <w:r>
          <w:rPr>
            <w:i/>
            <w:iCs/>
            <w:szCs w:val="20"/>
            <w:lang w:val="en"/>
          </w:rPr>
          <w:t>: Geographical location (Source: HB TRAIN)</w:t>
        </w:r>
        <w:r>
          <w:tab/>
        </w:r>
        <w:r w:rsidR="0005556D">
          <w:fldChar w:fldCharType="begin"/>
        </w:r>
        <w:r w:rsidR="0005556D">
          <w:instrText xml:space="preserve"> PAGEREF _Toc419741722 </w:instrText>
        </w:r>
        <w:r w:rsidR="0005556D">
          <w:fldChar w:fldCharType="separate"/>
        </w:r>
        <w:r>
          <w:t>8</w:t>
        </w:r>
        <w:r w:rsidR="0005556D">
          <w:fldChar w:fldCharType="end"/>
        </w:r>
      </w:hyperlink>
    </w:p>
    <w:p w:rsidR="007B6B23" w:rsidRDefault="00E237C2" w:rsidP="00520FAB">
      <w:pPr>
        <w:pStyle w:val="TableofFigures"/>
        <w:tabs>
          <w:tab w:val="right" w:leader="dot" w:pos="8980"/>
        </w:tabs>
        <w:ind w:left="960" w:hanging="480"/>
      </w:pPr>
      <w:hyperlink w:anchor="_Toc540027236" w:history="1">
        <w:r w:rsidR="00520FAB">
          <w:rPr>
            <w:rFonts w:cs="Times New Roman"/>
            <w:i/>
            <w:iCs/>
          </w:rPr>
          <w:t xml:space="preserve">Figure </w:t>
        </w:r>
        <w:r w:rsidR="00520FAB">
          <w:t xml:space="preserve">2 </w:t>
        </w:r>
        <w:r w:rsidR="00520FAB">
          <w:rPr>
            <w:rFonts w:cs="Times New Roman"/>
            <w:i/>
            <w:iCs/>
          </w:rPr>
          <w:t>: organization chart</w:t>
        </w:r>
        <w:r w:rsidR="00520FAB">
          <w:tab/>
        </w:r>
        <w:r w:rsidR="0005556D">
          <w:fldChar w:fldCharType="begin"/>
        </w:r>
        <w:r w:rsidR="0005556D">
          <w:instrText xml:space="preserve"> PAGEREF _Toc540027236 </w:instrText>
        </w:r>
        <w:r w:rsidR="0005556D">
          <w:fldChar w:fldCharType="separate"/>
        </w:r>
        <w:r w:rsidR="00520FAB">
          <w:t>10</w:t>
        </w:r>
        <w:r w:rsidR="0005556D">
          <w:fldChar w:fldCharType="end"/>
        </w:r>
      </w:hyperlink>
    </w:p>
    <w:p w:rsidR="007B6B23" w:rsidRDefault="00E237C2" w:rsidP="00520FAB">
      <w:pPr>
        <w:pStyle w:val="TableofFigures"/>
        <w:tabs>
          <w:tab w:val="right" w:leader="dot" w:pos="8980"/>
        </w:tabs>
        <w:ind w:left="960" w:hanging="480"/>
      </w:pPr>
      <w:hyperlink w:anchor="_Toc905506744" w:history="1">
        <w:r w:rsidR="00520FAB">
          <w:rPr>
            <w:rFonts w:cs="Times New Roman"/>
            <w:i/>
            <w:iCs/>
            <w:szCs w:val="20"/>
          </w:rPr>
          <w:t xml:space="preserve">Figure </w:t>
        </w:r>
        <w:r w:rsidR="00520FAB">
          <w:t xml:space="preserve">3 </w:t>
        </w:r>
        <w:r w:rsidR="00520FAB">
          <w:rPr>
            <w:rFonts w:cs="Times New Roman"/>
            <w:i/>
            <w:iCs/>
            <w:szCs w:val="20"/>
            <w:lang w:val="en"/>
          </w:rPr>
          <w:t>: GANTT CHART</w:t>
        </w:r>
        <w:r w:rsidR="00520FAB">
          <w:tab/>
        </w:r>
        <w:r w:rsidR="0005556D">
          <w:fldChar w:fldCharType="begin"/>
        </w:r>
        <w:r w:rsidR="0005556D">
          <w:instrText xml:space="preserve"> PAGEREF _Toc905506744 </w:instrText>
        </w:r>
        <w:r w:rsidR="0005556D">
          <w:fldChar w:fldCharType="separate"/>
        </w:r>
        <w:r w:rsidR="00520FAB">
          <w:t>36</w:t>
        </w:r>
        <w:r w:rsidR="0005556D">
          <w:fldChar w:fldCharType="end"/>
        </w:r>
      </w:hyperlink>
    </w:p>
    <w:p w:rsidR="007B6B23" w:rsidRDefault="00E237C2" w:rsidP="00520FAB">
      <w:pPr>
        <w:pStyle w:val="TableofFigures"/>
        <w:tabs>
          <w:tab w:val="right" w:leader="dot" w:pos="8980"/>
        </w:tabs>
        <w:ind w:left="960" w:hanging="480"/>
      </w:pPr>
      <w:hyperlink w:anchor="_Toc1912296509" w:history="1">
        <w:r w:rsidR="00520FAB">
          <w:rPr>
            <w:rFonts w:cs="Times New Roman"/>
            <w:i/>
            <w:iCs/>
          </w:rPr>
          <w:t xml:space="preserve">Figure </w:t>
        </w:r>
        <w:r w:rsidR="00520FAB">
          <w:t xml:space="preserve">4 </w:t>
        </w:r>
        <w:r w:rsidR="00520FAB">
          <w:rPr>
            <w:rFonts w:cs="Times New Roman"/>
            <w:i/>
            <w:iCs/>
            <w:lang w:val="en"/>
          </w:rPr>
          <w:t>: UML diagrams overviews (Source: https://creatly.com/log/diagram-types-examples/)</w:t>
        </w:r>
        <w:r w:rsidR="00520FAB">
          <w:tab/>
        </w:r>
        <w:r w:rsidR="0005556D">
          <w:fldChar w:fldCharType="begin"/>
        </w:r>
        <w:r w:rsidR="0005556D">
          <w:instrText xml:space="preserve"> PAGEREF _Toc1912296509 </w:instrText>
        </w:r>
        <w:r w:rsidR="0005556D">
          <w:fldChar w:fldCharType="separate"/>
        </w:r>
        <w:r w:rsidR="00520FAB">
          <w:t>44</w:t>
        </w:r>
        <w:r w:rsidR="0005556D">
          <w:fldChar w:fldCharType="end"/>
        </w:r>
      </w:hyperlink>
    </w:p>
    <w:p w:rsidR="007B6B23" w:rsidRDefault="00E237C2" w:rsidP="00520FAB">
      <w:pPr>
        <w:pStyle w:val="TableofFigures"/>
        <w:tabs>
          <w:tab w:val="right" w:leader="dot" w:pos="8980"/>
        </w:tabs>
        <w:ind w:left="960" w:hanging="480"/>
      </w:pPr>
      <w:hyperlink w:anchor="_Toc248168445" w:history="1">
        <w:r w:rsidR="00520FAB">
          <w:rPr>
            <w:rFonts w:cs="Times New Roman"/>
            <w:i/>
            <w:iCs/>
          </w:rPr>
          <w:t xml:space="preserve">Figure </w:t>
        </w:r>
        <w:r w:rsidR="00520FAB">
          <w:t xml:space="preserve">5 </w:t>
        </w:r>
        <w:r w:rsidR="00520FAB">
          <w:rPr>
            <w:rFonts w:cs="Times New Roman"/>
            <w:i/>
            <w:iCs/>
            <w:lang w:val="en"/>
          </w:rPr>
          <w:t>:2TUP diagram (Source: https://www.mysciencework.com/omniscience/pervasive-mobile-healthcare-system-based-on-cloud-computing)</w:t>
        </w:r>
        <w:r w:rsidR="00520FAB">
          <w:tab/>
        </w:r>
        <w:r w:rsidR="0005556D">
          <w:fldChar w:fldCharType="begin"/>
        </w:r>
        <w:r w:rsidR="0005556D">
          <w:instrText xml:space="preserve"> PAGEREF _Toc248168445 </w:instrText>
        </w:r>
        <w:r w:rsidR="0005556D">
          <w:fldChar w:fldCharType="separate"/>
        </w:r>
        <w:r w:rsidR="00520FAB">
          <w:t>46</w:t>
        </w:r>
        <w:r w:rsidR="0005556D">
          <w:fldChar w:fldCharType="end"/>
        </w:r>
      </w:hyperlink>
    </w:p>
    <w:p w:rsidR="007B6B23" w:rsidRDefault="00E237C2" w:rsidP="00520FAB">
      <w:pPr>
        <w:pStyle w:val="TableofFigures"/>
        <w:tabs>
          <w:tab w:val="right" w:leader="dot" w:pos="8980"/>
        </w:tabs>
        <w:ind w:left="960" w:hanging="480"/>
      </w:pPr>
      <w:hyperlink w:anchor="_Toc657572962" w:history="1">
        <w:r w:rsidR="00520FAB">
          <w:rPr>
            <w:rFonts w:cs="Times New Roman"/>
            <w:i/>
            <w:iCs/>
          </w:rPr>
          <w:t xml:space="preserve">Figure </w:t>
        </w:r>
        <w:r w:rsidR="00520FAB">
          <w:t xml:space="preserve">6 </w:t>
        </w:r>
        <w:r w:rsidR="00520FAB">
          <w:rPr>
            <w:rFonts w:cs="Times New Roman"/>
            <w:i/>
            <w:iCs/>
            <w:lang w:val="en"/>
          </w:rPr>
          <w:t>: formalism of a use case diagram</w:t>
        </w:r>
        <w:r w:rsidR="00520FAB">
          <w:tab/>
        </w:r>
        <w:r w:rsidR="0005556D">
          <w:fldChar w:fldCharType="begin"/>
        </w:r>
        <w:r w:rsidR="0005556D">
          <w:instrText xml:space="preserve"> PAGEREF _Toc657572962 </w:instrText>
        </w:r>
        <w:r w:rsidR="0005556D">
          <w:fldChar w:fldCharType="separate"/>
        </w:r>
        <w:r w:rsidR="00520FAB">
          <w:t>50</w:t>
        </w:r>
        <w:r w:rsidR="0005556D">
          <w:fldChar w:fldCharType="end"/>
        </w:r>
      </w:hyperlink>
    </w:p>
    <w:p w:rsidR="007B6B23" w:rsidRDefault="00E237C2" w:rsidP="00520FAB">
      <w:pPr>
        <w:pStyle w:val="TableofFigures"/>
        <w:tabs>
          <w:tab w:val="right" w:leader="dot" w:pos="8980"/>
        </w:tabs>
        <w:ind w:left="960" w:hanging="480"/>
      </w:pPr>
      <w:hyperlink w:anchor="_Toc1697581771" w:history="1">
        <w:r w:rsidR="00520FAB">
          <w:rPr>
            <w:rFonts w:cs="Times New Roman"/>
            <w:i/>
            <w:iCs/>
          </w:rPr>
          <w:t xml:space="preserve">Figure </w:t>
        </w:r>
        <w:r w:rsidR="00520FAB">
          <w:t xml:space="preserve">7 </w:t>
        </w:r>
        <w:r w:rsidR="00520FAB">
          <w:rPr>
            <w:rFonts w:cs="Times New Roman"/>
            <w:i/>
            <w:iCs/>
          </w:rPr>
          <w:t xml:space="preserve"> Communication diagram formalism</w:t>
        </w:r>
        <w:r w:rsidR="00520FAB">
          <w:tab/>
        </w:r>
        <w:r w:rsidR="0005556D">
          <w:fldChar w:fldCharType="begin"/>
        </w:r>
        <w:r w:rsidR="0005556D">
          <w:instrText xml:space="preserve"> PAGEREF _Toc1697581771 </w:instrText>
        </w:r>
        <w:r w:rsidR="0005556D">
          <w:fldChar w:fldCharType="separate"/>
        </w:r>
        <w:r w:rsidR="00520FAB">
          <w:t>54</w:t>
        </w:r>
        <w:r w:rsidR="0005556D">
          <w:fldChar w:fldCharType="end"/>
        </w:r>
      </w:hyperlink>
    </w:p>
    <w:p w:rsidR="007B6B23" w:rsidRDefault="00E237C2" w:rsidP="00520FAB">
      <w:pPr>
        <w:pStyle w:val="TableofFigures"/>
        <w:tabs>
          <w:tab w:val="right" w:leader="dot" w:pos="8980"/>
        </w:tabs>
        <w:ind w:left="960" w:hanging="480"/>
      </w:pPr>
      <w:hyperlink w:anchor="_Toc1103036240" w:history="1">
        <w:r w:rsidR="00520FAB">
          <w:rPr>
            <w:rFonts w:cs="Times New Roman"/>
            <w:i/>
            <w:iCs/>
          </w:rPr>
          <w:t xml:space="preserve">Figure </w:t>
        </w:r>
        <w:r w:rsidR="00520FAB">
          <w:t xml:space="preserve">8 </w:t>
        </w:r>
        <w:r w:rsidR="00520FAB">
          <w:rPr>
            <w:rFonts w:cs="Times New Roman"/>
            <w:i/>
            <w:iCs/>
            <w:lang w:val="en"/>
          </w:rPr>
          <w:t>:communication diagram authenticate</w:t>
        </w:r>
        <w:r w:rsidR="00520FAB">
          <w:tab/>
        </w:r>
        <w:r w:rsidR="0005556D">
          <w:fldChar w:fldCharType="begin"/>
        </w:r>
        <w:r w:rsidR="0005556D">
          <w:instrText xml:space="preserve"> PAGEREF _Toc1103036240 </w:instrText>
        </w:r>
        <w:r w:rsidR="0005556D">
          <w:fldChar w:fldCharType="separate"/>
        </w:r>
        <w:r w:rsidR="00520FAB">
          <w:t>57</w:t>
        </w:r>
        <w:r w:rsidR="0005556D">
          <w:fldChar w:fldCharType="end"/>
        </w:r>
      </w:hyperlink>
    </w:p>
    <w:p w:rsidR="007B6B23" w:rsidRDefault="00E237C2" w:rsidP="00520FAB">
      <w:pPr>
        <w:pStyle w:val="TableofFigures"/>
        <w:tabs>
          <w:tab w:val="right" w:leader="dot" w:pos="8980"/>
        </w:tabs>
        <w:ind w:left="960" w:hanging="480"/>
      </w:pPr>
      <w:hyperlink w:anchor="_Toc1740554686" w:history="1">
        <w:r w:rsidR="00520FAB">
          <w:rPr>
            <w:rFonts w:cs="Times New Roman"/>
            <w:i/>
            <w:iCs/>
          </w:rPr>
          <w:t xml:space="preserve">Figure </w:t>
        </w:r>
        <w:r w:rsidR="00520FAB">
          <w:t xml:space="preserve">9 </w:t>
        </w:r>
        <w:r w:rsidR="00520FAB">
          <w:rPr>
            <w:rFonts w:cs="Times New Roman"/>
            <w:i/>
            <w:iCs/>
          </w:rPr>
          <w:t xml:space="preserve"> Formalism of a sequence diagram</w:t>
        </w:r>
        <w:r w:rsidR="00520FAB">
          <w:tab/>
        </w:r>
        <w:r w:rsidR="0005556D">
          <w:fldChar w:fldCharType="begin"/>
        </w:r>
        <w:r w:rsidR="0005556D">
          <w:instrText xml:space="preserve"> PAGEREF _Toc1740554686 </w:instrText>
        </w:r>
        <w:r w:rsidR="0005556D">
          <w:fldChar w:fldCharType="separate"/>
        </w:r>
        <w:r w:rsidR="00520FAB">
          <w:t>58</w:t>
        </w:r>
        <w:r w:rsidR="0005556D">
          <w:fldChar w:fldCharType="end"/>
        </w:r>
      </w:hyperlink>
    </w:p>
    <w:p w:rsidR="007B6B23" w:rsidRDefault="00E237C2" w:rsidP="00520FAB">
      <w:pPr>
        <w:pStyle w:val="TableofFigures"/>
        <w:tabs>
          <w:tab w:val="right" w:leader="dot" w:pos="8980"/>
        </w:tabs>
        <w:ind w:left="960" w:hanging="480"/>
      </w:pPr>
      <w:hyperlink w:anchor="_Toc658930254" w:history="1">
        <w:r w:rsidR="00520FAB">
          <w:rPr>
            <w:rFonts w:cs="Times New Roman"/>
            <w:i/>
            <w:iCs/>
          </w:rPr>
          <w:t xml:space="preserve">Figure </w:t>
        </w:r>
        <w:r w:rsidR="00520FAB">
          <w:t xml:space="preserve">10 </w:t>
        </w:r>
        <w:r w:rsidR="00520FAB">
          <w:rPr>
            <w:rFonts w:cs="Times New Roman"/>
            <w:i/>
            <w:iCs/>
            <w:lang w:val="en"/>
          </w:rPr>
          <w:t>:Sequence diagram authenticate</w:t>
        </w:r>
        <w:r w:rsidR="00520FAB">
          <w:tab/>
        </w:r>
        <w:r w:rsidR="0005556D">
          <w:fldChar w:fldCharType="begin"/>
        </w:r>
        <w:r w:rsidR="0005556D">
          <w:instrText xml:space="preserve"> PAGEREF _Toc658930254 </w:instrText>
        </w:r>
        <w:r w:rsidR="0005556D">
          <w:fldChar w:fldCharType="separate"/>
        </w:r>
        <w:r w:rsidR="00520FAB">
          <w:t>60</w:t>
        </w:r>
        <w:r w:rsidR="0005556D">
          <w:fldChar w:fldCharType="end"/>
        </w:r>
      </w:hyperlink>
    </w:p>
    <w:p w:rsidR="007B6B23" w:rsidRDefault="00E237C2" w:rsidP="00520FAB">
      <w:pPr>
        <w:pStyle w:val="TableofFigures"/>
        <w:tabs>
          <w:tab w:val="right" w:leader="dot" w:pos="8980"/>
        </w:tabs>
        <w:ind w:left="960" w:hanging="480"/>
      </w:pPr>
      <w:hyperlink w:anchor="_Toc132240283" w:history="1">
        <w:r w:rsidR="00520FAB">
          <w:rPr>
            <w:rFonts w:cs="Times New Roman"/>
            <w:i/>
            <w:iCs/>
          </w:rPr>
          <w:t xml:space="preserve">Figure </w:t>
        </w:r>
        <w:r w:rsidR="00520FAB">
          <w:t xml:space="preserve">11 </w:t>
        </w:r>
        <w:r w:rsidR="00520FAB">
          <w:rPr>
            <w:rFonts w:cs="Times New Roman"/>
            <w:i/>
            <w:iCs/>
          </w:rPr>
          <w:t xml:space="preserve"> Formalism of an activity diagram</w:t>
        </w:r>
        <w:r w:rsidR="00520FAB">
          <w:tab/>
        </w:r>
        <w:r w:rsidR="0005556D">
          <w:fldChar w:fldCharType="begin"/>
        </w:r>
        <w:r w:rsidR="0005556D">
          <w:instrText xml:space="preserve"> PAGEREF _Toc132240283 </w:instrText>
        </w:r>
        <w:r w:rsidR="0005556D">
          <w:fldChar w:fldCharType="separate"/>
        </w:r>
        <w:r w:rsidR="00520FAB">
          <w:t>61</w:t>
        </w:r>
        <w:r w:rsidR="0005556D">
          <w:fldChar w:fldCharType="end"/>
        </w:r>
      </w:hyperlink>
    </w:p>
    <w:p w:rsidR="007B6B23" w:rsidRDefault="00E237C2" w:rsidP="00520FAB">
      <w:pPr>
        <w:pStyle w:val="TableofFigures"/>
        <w:tabs>
          <w:tab w:val="right" w:leader="dot" w:pos="8980"/>
        </w:tabs>
        <w:ind w:left="960" w:hanging="480"/>
      </w:pPr>
      <w:hyperlink w:anchor="_Toc1657887524" w:history="1">
        <w:r w:rsidR="00520FAB">
          <w:rPr>
            <w:rFonts w:cs="Times New Roman"/>
            <w:i/>
            <w:iCs/>
          </w:rPr>
          <w:t xml:space="preserve">Figure </w:t>
        </w:r>
        <w:r w:rsidR="00520FAB">
          <w:t xml:space="preserve">12 </w:t>
        </w:r>
        <w:r w:rsidR="00520FAB">
          <w:rPr>
            <w:rFonts w:cs="Times New Roman"/>
            <w:i/>
            <w:iCs/>
            <w:lang w:val="en"/>
          </w:rPr>
          <w:t>: Formalism of a class diagram</w:t>
        </w:r>
        <w:r w:rsidR="00520FAB">
          <w:tab/>
        </w:r>
        <w:r w:rsidR="0005556D">
          <w:fldChar w:fldCharType="begin"/>
        </w:r>
        <w:r w:rsidR="0005556D">
          <w:instrText xml:space="preserve"> PAGEREF _Toc1657887524 </w:instrText>
        </w:r>
        <w:r w:rsidR="0005556D">
          <w:fldChar w:fldCharType="separate"/>
        </w:r>
        <w:r w:rsidR="00520FAB">
          <w:t>70</w:t>
        </w:r>
        <w:r w:rsidR="0005556D">
          <w:fldChar w:fldCharType="end"/>
        </w:r>
      </w:hyperlink>
    </w:p>
    <w:p w:rsidR="007B6B23" w:rsidRDefault="00E237C2" w:rsidP="00520FAB">
      <w:pPr>
        <w:pStyle w:val="TableofFigures"/>
        <w:tabs>
          <w:tab w:val="right" w:leader="dot" w:pos="8980"/>
        </w:tabs>
        <w:ind w:left="960" w:hanging="480"/>
      </w:pPr>
      <w:hyperlink w:anchor="_Toc1839895272" w:history="1">
        <w:r w:rsidR="00520FAB">
          <w:rPr>
            <w:rFonts w:cs="Times New Roman"/>
            <w:i/>
            <w:iCs/>
          </w:rPr>
          <w:t xml:space="preserve">Figure </w:t>
        </w:r>
        <w:r w:rsidR="00520FAB">
          <w:t xml:space="preserve">13 </w:t>
        </w:r>
        <w:r w:rsidR="00520FAB">
          <w:rPr>
            <w:rFonts w:cs="Times New Roman"/>
            <w:i/>
            <w:iCs/>
            <w:lang w:val="en"/>
          </w:rPr>
          <w:t>: state machine diagram formalism</w:t>
        </w:r>
        <w:r w:rsidR="00520FAB">
          <w:tab/>
        </w:r>
        <w:r w:rsidR="0005556D">
          <w:fldChar w:fldCharType="begin"/>
        </w:r>
        <w:r w:rsidR="0005556D">
          <w:instrText xml:space="preserve"> PAGEREF _Toc1839895272 </w:instrText>
        </w:r>
        <w:r w:rsidR="0005556D">
          <w:fldChar w:fldCharType="separate"/>
        </w:r>
        <w:r w:rsidR="00520FAB">
          <w:t>71</w:t>
        </w:r>
        <w:r w:rsidR="0005556D">
          <w:fldChar w:fldCharType="end"/>
        </w:r>
      </w:hyperlink>
    </w:p>
    <w:p w:rsidR="007B6B23" w:rsidRDefault="00E237C2" w:rsidP="00520FAB">
      <w:pPr>
        <w:pStyle w:val="TableofFigures"/>
        <w:tabs>
          <w:tab w:val="right" w:leader="dot" w:pos="8980"/>
        </w:tabs>
        <w:ind w:left="960" w:hanging="480"/>
      </w:pPr>
      <w:hyperlink w:anchor="_Toc497151768" w:history="1">
        <w:r w:rsidR="00520FAB">
          <w:rPr>
            <w:rFonts w:cs="Times New Roman"/>
            <w:i/>
            <w:iCs/>
          </w:rPr>
          <w:t xml:space="preserve">Figure </w:t>
        </w:r>
        <w:r w:rsidR="00520FAB">
          <w:t xml:space="preserve">14 </w:t>
        </w:r>
        <w:r w:rsidR="00520FAB">
          <w:rPr>
            <w:rFonts w:cs="Times New Roman"/>
            <w:i/>
            <w:iCs/>
            <w:lang w:val="en"/>
          </w:rPr>
          <w:t>: Package diagram formalism</w:t>
        </w:r>
        <w:r w:rsidR="00520FAB">
          <w:tab/>
        </w:r>
        <w:r w:rsidR="0005556D">
          <w:fldChar w:fldCharType="begin"/>
        </w:r>
        <w:r w:rsidR="0005556D">
          <w:instrText xml:space="preserve"> PAGEREF _Toc497151768 </w:instrText>
        </w:r>
        <w:r w:rsidR="0005556D">
          <w:fldChar w:fldCharType="separate"/>
        </w:r>
        <w:r w:rsidR="00520FAB">
          <w:t>74</w:t>
        </w:r>
        <w:r w:rsidR="0005556D">
          <w:fldChar w:fldCharType="end"/>
        </w:r>
      </w:hyperlink>
    </w:p>
    <w:p w:rsidR="007B6B23" w:rsidRDefault="00E237C2" w:rsidP="00520FAB">
      <w:pPr>
        <w:pStyle w:val="TableofFigures"/>
        <w:tabs>
          <w:tab w:val="right" w:leader="dot" w:pos="8980"/>
        </w:tabs>
        <w:ind w:left="960" w:hanging="480"/>
      </w:pPr>
      <w:hyperlink w:anchor="_Toc1089725387" w:history="1">
        <w:r w:rsidR="00520FAB">
          <w:rPr>
            <w:rFonts w:cs="Times New Roman"/>
            <w:i/>
            <w:iCs/>
          </w:rPr>
          <w:t xml:space="preserve">Figure </w:t>
        </w:r>
        <w:r w:rsidR="00520FAB">
          <w:t xml:space="preserve">15 </w:t>
        </w:r>
        <w:r w:rsidR="00520FAB">
          <w:rPr>
            <w:rFonts w:cs="Times New Roman"/>
            <w:i/>
            <w:iCs/>
            <w:lang w:val="en"/>
          </w:rPr>
          <w:t>: deployment diagram formalism</w:t>
        </w:r>
        <w:r w:rsidR="00520FAB">
          <w:tab/>
        </w:r>
        <w:r w:rsidR="0005556D">
          <w:fldChar w:fldCharType="begin"/>
        </w:r>
        <w:r w:rsidR="0005556D">
          <w:instrText xml:space="preserve"> PAGEREF _Toc1089725387 </w:instrText>
        </w:r>
        <w:r w:rsidR="0005556D">
          <w:fldChar w:fldCharType="separate"/>
        </w:r>
        <w:r w:rsidR="00520FAB">
          <w:t>79</w:t>
        </w:r>
        <w:r w:rsidR="0005556D">
          <w:fldChar w:fldCharType="end"/>
        </w:r>
      </w:hyperlink>
    </w:p>
    <w:p w:rsidR="007B6B23" w:rsidRDefault="00E237C2" w:rsidP="00520FAB">
      <w:pPr>
        <w:pStyle w:val="TableofFigures"/>
        <w:tabs>
          <w:tab w:val="right" w:leader="dot" w:pos="8980"/>
        </w:tabs>
        <w:ind w:left="960" w:hanging="480"/>
      </w:pPr>
      <w:hyperlink w:anchor="_Toc657403229" w:history="1">
        <w:r w:rsidR="00520FAB">
          <w:rPr>
            <w:rFonts w:cs="Times New Roman"/>
            <w:i/>
            <w:iCs/>
          </w:rPr>
          <w:t xml:space="preserve">Figure </w:t>
        </w:r>
        <w:r w:rsidR="00520FAB">
          <w:t xml:space="preserve">16 </w:t>
        </w:r>
        <w:r w:rsidR="00520FAB">
          <w:rPr>
            <w:rFonts w:cs="Times New Roman"/>
            <w:i/>
            <w:iCs/>
            <w:lang w:val="en"/>
          </w:rPr>
          <w:t>: Formalism of a component diagram</w:t>
        </w:r>
        <w:r w:rsidR="00520FAB">
          <w:tab/>
        </w:r>
        <w:r w:rsidR="0005556D">
          <w:fldChar w:fldCharType="begin"/>
        </w:r>
        <w:r w:rsidR="0005556D">
          <w:instrText xml:space="preserve"> PAGEREF _Toc657403229 </w:instrText>
        </w:r>
        <w:r w:rsidR="0005556D">
          <w:fldChar w:fldCharType="separate"/>
        </w:r>
        <w:r w:rsidR="00520FAB">
          <w:t>81</w:t>
        </w:r>
        <w:r w:rsidR="0005556D">
          <w:fldChar w:fldCharType="end"/>
        </w:r>
      </w:hyperlink>
    </w:p>
    <w:p w:rsidR="007B6B23" w:rsidRDefault="00520FAB">
      <w:r>
        <w:fldChar w:fldCharType="end"/>
      </w:r>
    </w:p>
    <w:p w:rsidR="007B6B23" w:rsidRDefault="00520FAB">
      <w:pPr>
        <w:rPr>
          <w:lang w:val="en"/>
        </w:rPr>
      </w:pPr>
      <w:r>
        <w:rPr>
          <w:lang w:val="en"/>
        </w:rPr>
        <w:br w:type="page"/>
      </w:r>
    </w:p>
    <w:p w:rsidR="007B6B23" w:rsidRDefault="00520FAB">
      <w:pPr>
        <w:pStyle w:val="Heading1"/>
        <w:tabs>
          <w:tab w:val="left" w:pos="5520"/>
        </w:tabs>
        <w:jc w:val="center"/>
      </w:pPr>
      <w:bookmarkStart w:id="6" w:name="_Toc1006804796"/>
      <w:r>
        <w:rPr>
          <w:lang w:val="en"/>
        </w:rPr>
        <w:lastRenderedPageBreak/>
        <w:t>LIST OF TABLES</w:t>
      </w:r>
      <w:bookmarkEnd w:id="6"/>
    </w:p>
    <w:p w:rsidR="007B6B23" w:rsidRDefault="00520FAB" w:rsidP="00520FAB">
      <w:pPr>
        <w:pStyle w:val="TableofFigures"/>
        <w:tabs>
          <w:tab w:val="right" w:leader="dot" w:pos="8980"/>
        </w:tabs>
        <w:ind w:left="960" w:hanging="480"/>
      </w:pPr>
      <w:r>
        <w:fldChar w:fldCharType="begin"/>
      </w:r>
      <w:r>
        <w:instrText>TOC \h \c "Table"</w:instrText>
      </w:r>
      <w:r>
        <w:fldChar w:fldCharType="separate"/>
      </w:r>
      <w:hyperlink w:anchor="_Toc962899235" w:history="1">
        <w:r>
          <w:rPr>
            <w:rFonts w:cs="Times New Roman"/>
            <w:i/>
            <w:iCs/>
          </w:rPr>
          <w:t xml:space="preserve">Table </w:t>
        </w:r>
        <w:r>
          <w:t xml:space="preserve">1 </w:t>
        </w:r>
        <w:r>
          <w:rPr>
            <w:rFonts w:cs="Times New Roman"/>
            <w:i/>
            <w:iCs/>
            <w:lang w:val="en"/>
          </w:rPr>
          <w:t>: ORGANISATION STAFF</w:t>
        </w:r>
        <w:r>
          <w:tab/>
        </w:r>
        <w:r w:rsidR="0005556D">
          <w:fldChar w:fldCharType="begin"/>
        </w:r>
        <w:r w:rsidR="0005556D">
          <w:instrText xml:space="preserve"> PAGEREF _Toc962899235 </w:instrText>
        </w:r>
        <w:r w:rsidR="0005556D">
          <w:fldChar w:fldCharType="separate"/>
        </w:r>
        <w:r>
          <w:t>9</w:t>
        </w:r>
        <w:r w:rsidR="0005556D">
          <w:fldChar w:fldCharType="end"/>
        </w:r>
      </w:hyperlink>
    </w:p>
    <w:p w:rsidR="007B6B23" w:rsidRDefault="00E237C2" w:rsidP="00520FAB">
      <w:pPr>
        <w:pStyle w:val="TableofFigures"/>
        <w:tabs>
          <w:tab w:val="right" w:leader="dot" w:pos="8980"/>
        </w:tabs>
        <w:ind w:left="960" w:hanging="480"/>
      </w:pPr>
      <w:hyperlink w:anchor="_Toc1610567156" w:history="1">
        <w:r w:rsidR="00520FAB">
          <w:rPr>
            <w:rFonts w:cs="Times New Roman"/>
            <w:i/>
            <w:iCs/>
          </w:rPr>
          <w:t xml:space="preserve">Table </w:t>
        </w:r>
        <w:r w:rsidR="00520FAB">
          <w:t xml:space="preserve">2 </w:t>
        </w:r>
        <w:r w:rsidR="00520FAB">
          <w:rPr>
            <w:rFonts w:cs="Times New Roman"/>
            <w:i/>
            <w:iCs/>
          </w:rPr>
          <w:t>:  material resources of HB TRAIN</w:t>
        </w:r>
        <w:r w:rsidR="00520FAB">
          <w:tab/>
        </w:r>
        <w:r w:rsidR="0005556D">
          <w:fldChar w:fldCharType="begin"/>
        </w:r>
        <w:r w:rsidR="0005556D">
          <w:instrText xml:space="preserve"> PAGEREF _Toc1610567156 </w:instrText>
        </w:r>
        <w:r w:rsidR="0005556D">
          <w:fldChar w:fldCharType="separate"/>
        </w:r>
        <w:r w:rsidR="00520FAB">
          <w:t>13</w:t>
        </w:r>
        <w:r w:rsidR="0005556D">
          <w:fldChar w:fldCharType="end"/>
        </w:r>
      </w:hyperlink>
    </w:p>
    <w:p w:rsidR="007B6B23" w:rsidRDefault="00E237C2" w:rsidP="00520FAB">
      <w:pPr>
        <w:pStyle w:val="TableofFigures"/>
        <w:tabs>
          <w:tab w:val="right" w:leader="dot" w:pos="8980"/>
        </w:tabs>
        <w:ind w:left="960" w:hanging="480"/>
      </w:pPr>
      <w:hyperlink w:anchor="_Toc735740312" w:history="1">
        <w:r w:rsidR="00520FAB">
          <w:rPr>
            <w:rFonts w:cs="Times New Roman"/>
            <w:i/>
            <w:iCs/>
            <w:szCs w:val="20"/>
          </w:rPr>
          <w:t xml:space="preserve">Table </w:t>
        </w:r>
        <w:r w:rsidR="00520FAB">
          <w:t xml:space="preserve">3 </w:t>
        </w:r>
        <w:r w:rsidR="00520FAB">
          <w:rPr>
            <w:rFonts w:cs="Times New Roman"/>
            <w:i/>
            <w:iCs/>
            <w:szCs w:val="20"/>
          </w:rPr>
          <w:t>: software resources of HB TRAIN</w:t>
        </w:r>
        <w:r w:rsidR="00520FAB">
          <w:tab/>
        </w:r>
        <w:r w:rsidR="0005556D">
          <w:fldChar w:fldCharType="begin"/>
        </w:r>
        <w:r w:rsidR="0005556D">
          <w:instrText xml:space="preserve"> PAGEREF _Toc735740312 </w:instrText>
        </w:r>
        <w:r w:rsidR="0005556D">
          <w:fldChar w:fldCharType="separate"/>
        </w:r>
        <w:r w:rsidR="00520FAB">
          <w:t>13</w:t>
        </w:r>
        <w:r w:rsidR="0005556D">
          <w:fldChar w:fldCharType="end"/>
        </w:r>
      </w:hyperlink>
    </w:p>
    <w:p w:rsidR="007B6B23" w:rsidRDefault="00E237C2" w:rsidP="00520FAB">
      <w:pPr>
        <w:pStyle w:val="TableofFigures"/>
        <w:tabs>
          <w:tab w:val="right" w:leader="dot" w:pos="8980"/>
        </w:tabs>
        <w:ind w:left="960" w:hanging="480"/>
      </w:pPr>
      <w:hyperlink w:anchor="_Toc371256779" w:history="1">
        <w:r w:rsidR="00520FAB">
          <w:rPr>
            <w:rFonts w:cs="Times New Roman"/>
            <w:i/>
            <w:iCs/>
          </w:rPr>
          <w:t xml:space="preserve">Table </w:t>
        </w:r>
        <w:r w:rsidR="00520FAB">
          <w:t xml:space="preserve">4 </w:t>
        </w:r>
        <w:r w:rsidR="00520FAB">
          <w:rPr>
            <w:rFonts w:cs="Times New Roman"/>
            <w:i/>
            <w:iCs/>
            <w:lang w:val="en"/>
          </w:rPr>
          <w:t>: Hardware resources</w:t>
        </w:r>
        <w:r w:rsidR="00520FAB">
          <w:tab/>
        </w:r>
        <w:r w:rsidR="0005556D">
          <w:fldChar w:fldCharType="begin"/>
        </w:r>
        <w:r w:rsidR="0005556D">
          <w:instrText xml:space="preserve"> PAGEREF _Toc371256779 </w:instrText>
        </w:r>
        <w:r w:rsidR="0005556D">
          <w:fldChar w:fldCharType="separate"/>
        </w:r>
        <w:r w:rsidR="00520FAB">
          <w:t>32</w:t>
        </w:r>
        <w:r w:rsidR="0005556D">
          <w:fldChar w:fldCharType="end"/>
        </w:r>
      </w:hyperlink>
    </w:p>
    <w:p w:rsidR="007B6B23" w:rsidRDefault="00E237C2" w:rsidP="00520FAB">
      <w:pPr>
        <w:pStyle w:val="TableofFigures"/>
        <w:tabs>
          <w:tab w:val="right" w:leader="dot" w:pos="8980"/>
        </w:tabs>
        <w:ind w:left="960" w:hanging="480"/>
      </w:pPr>
      <w:hyperlink w:anchor="_Toc215097060" w:history="1">
        <w:r w:rsidR="00520FAB">
          <w:rPr>
            <w:rFonts w:cs="Times New Roman"/>
            <w:i/>
            <w:iCs/>
          </w:rPr>
          <w:t xml:space="preserve">Table </w:t>
        </w:r>
        <w:r w:rsidR="00520FAB">
          <w:t xml:space="preserve">5 </w:t>
        </w:r>
        <w:r w:rsidR="00520FAB">
          <w:rPr>
            <w:rFonts w:cs="Times New Roman"/>
            <w:i/>
            <w:iCs/>
            <w:lang w:val="en"/>
          </w:rPr>
          <w:t>: Software resources</w:t>
        </w:r>
        <w:r w:rsidR="00520FAB">
          <w:tab/>
        </w:r>
        <w:r w:rsidR="0005556D">
          <w:fldChar w:fldCharType="begin"/>
        </w:r>
        <w:r w:rsidR="0005556D">
          <w:instrText xml:space="preserve"> PAGEREF _Toc215097060 </w:instrText>
        </w:r>
        <w:r w:rsidR="0005556D">
          <w:fldChar w:fldCharType="separate"/>
        </w:r>
        <w:r w:rsidR="00520FAB">
          <w:t>33</w:t>
        </w:r>
        <w:r w:rsidR="0005556D">
          <w:fldChar w:fldCharType="end"/>
        </w:r>
      </w:hyperlink>
    </w:p>
    <w:p w:rsidR="007B6B23" w:rsidRDefault="00E237C2" w:rsidP="00520FAB">
      <w:pPr>
        <w:pStyle w:val="TableofFigures"/>
        <w:tabs>
          <w:tab w:val="right" w:leader="dot" w:pos="8980"/>
        </w:tabs>
        <w:ind w:left="960" w:hanging="480"/>
      </w:pPr>
      <w:hyperlink w:anchor="_Toc1181599721" w:history="1">
        <w:r w:rsidR="00520FAB">
          <w:rPr>
            <w:rFonts w:cs="Times New Roman"/>
            <w:i/>
            <w:iCs/>
          </w:rPr>
          <w:t xml:space="preserve">Table </w:t>
        </w:r>
        <w:r w:rsidR="00520FAB">
          <w:t xml:space="preserve">6 </w:t>
        </w:r>
        <w:r w:rsidR="00520FAB">
          <w:rPr>
            <w:rFonts w:cs="Times New Roman"/>
            <w:i/>
            <w:iCs/>
            <w:lang w:val="en"/>
          </w:rPr>
          <w:t xml:space="preserve">: Human Resources </w:t>
        </w:r>
        <w:r w:rsidR="00520FAB">
          <w:tab/>
        </w:r>
        <w:r w:rsidR="0005556D">
          <w:fldChar w:fldCharType="begin"/>
        </w:r>
        <w:r w:rsidR="0005556D">
          <w:instrText xml:space="preserve"> PAGEREF _Toc1181599721 </w:instrText>
        </w:r>
        <w:r w:rsidR="0005556D">
          <w:fldChar w:fldCharType="separate"/>
        </w:r>
        <w:r w:rsidR="00520FAB">
          <w:t>34</w:t>
        </w:r>
        <w:r w:rsidR="0005556D">
          <w:fldChar w:fldCharType="end"/>
        </w:r>
      </w:hyperlink>
    </w:p>
    <w:p w:rsidR="007B6B23" w:rsidRDefault="00E237C2" w:rsidP="00520FAB">
      <w:pPr>
        <w:pStyle w:val="TableofFigures"/>
        <w:tabs>
          <w:tab w:val="right" w:leader="dot" w:pos="8980"/>
        </w:tabs>
        <w:ind w:left="960" w:hanging="480"/>
      </w:pPr>
      <w:hyperlink w:anchor="_Toc1503217983" w:history="1">
        <w:r w:rsidR="00520FAB">
          <w:rPr>
            <w:rFonts w:cs="Times New Roman"/>
            <w:i/>
            <w:iCs/>
          </w:rPr>
          <w:t xml:space="preserve">Table </w:t>
        </w:r>
        <w:r w:rsidR="00520FAB">
          <w:t xml:space="preserve">7 </w:t>
        </w:r>
        <w:r w:rsidR="00520FAB">
          <w:rPr>
            <w:rFonts w:cs="Times New Roman"/>
            <w:i/>
            <w:iCs/>
            <w:lang w:val="en"/>
          </w:rPr>
          <w:t>: Chronogram of activity</w:t>
        </w:r>
        <w:r w:rsidR="00520FAB">
          <w:tab/>
        </w:r>
        <w:r w:rsidR="0005556D">
          <w:fldChar w:fldCharType="begin"/>
        </w:r>
        <w:r w:rsidR="0005556D">
          <w:instrText xml:space="preserve"> PAGEREF _Toc1503217983 </w:instrText>
        </w:r>
        <w:r w:rsidR="0005556D">
          <w:fldChar w:fldCharType="separate"/>
        </w:r>
        <w:r w:rsidR="00520FAB">
          <w:t>35</w:t>
        </w:r>
        <w:r w:rsidR="0005556D">
          <w:fldChar w:fldCharType="end"/>
        </w:r>
      </w:hyperlink>
    </w:p>
    <w:p w:rsidR="007B6B23" w:rsidRDefault="00E237C2" w:rsidP="00520FAB">
      <w:pPr>
        <w:pStyle w:val="TableofFigures"/>
        <w:tabs>
          <w:tab w:val="right" w:leader="dot" w:pos="8980"/>
        </w:tabs>
        <w:ind w:left="960" w:hanging="480"/>
      </w:pPr>
      <w:hyperlink w:anchor="_Toc427168550" w:history="1">
        <w:r w:rsidR="00520FAB">
          <w:rPr>
            <w:rFonts w:cs="Times New Roman"/>
            <w:i/>
            <w:iCs/>
          </w:rPr>
          <w:t xml:space="preserve">Table </w:t>
        </w:r>
        <w:r w:rsidR="00520FAB">
          <w:t xml:space="preserve">8 </w:t>
        </w:r>
        <w:r w:rsidR="00520FAB">
          <w:rPr>
            <w:rFonts w:cs="Times New Roman"/>
            <w:i/>
            <w:iCs/>
            <w:lang w:val="en"/>
          </w:rPr>
          <w:t>:  Components of a usecase diagram</w:t>
        </w:r>
        <w:r w:rsidR="00520FAB">
          <w:tab/>
        </w:r>
        <w:r w:rsidR="0005556D">
          <w:fldChar w:fldCharType="begin"/>
        </w:r>
        <w:r w:rsidR="0005556D">
          <w:instrText xml:space="preserve"> PAGEREF _Toc427168550 </w:instrText>
        </w:r>
        <w:r w:rsidR="0005556D">
          <w:fldChar w:fldCharType="separate"/>
        </w:r>
        <w:r w:rsidR="00520FAB">
          <w:t>50</w:t>
        </w:r>
        <w:r w:rsidR="0005556D">
          <w:fldChar w:fldCharType="end"/>
        </w:r>
      </w:hyperlink>
    </w:p>
    <w:p w:rsidR="007B6B23" w:rsidRDefault="00E237C2" w:rsidP="00520FAB">
      <w:pPr>
        <w:pStyle w:val="TableofFigures"/>
        <w:tabs>
          <w:tab w:val="right" w:leader="dot" w:pos="8980"/>
        </w:tabs>
        <w:ind w:left="960" w:hanging="480"/>
      </w:pPr>
      <w:hyperlink w:anchor="_Toc1101310218" w:history="1">
        <w:r w:rsidR="00520FAB">
          <w:rPr>
            <w:rFonts w:cs="Times New Roman"/>
            <w:i/>
            <w:iCs/>
          </w:rPr>
          <w:t xml:space="preserve">Table </w:t>
        </w:r>
        <w:r w:rsidR="00520FAB">
          <w:t xml:space="preserve">9 </w:t>
        </w:r>
        <w:r w:rsidR="00520FAB">
          <w:rPr>
            <w:rFonts w:cs="Times New Roman"/>
            <w:i/>
            <w:iCs/>
            <w:lang w:val="en"/>
          </w:rPr>
          <w:t>: Identification of actors and their use cases</w:t>
        </w:r>
        <w:r w:rsidR="00520FAB">
          <w:tab/>
        </w:r>
        <w:r w:rsidR="0005556D">
          <w:fldChar w:fldCharType="begin"/>
        </w:r>
        <w:r w:rsidR="0005556D">
          <w:instrText xml:space="preserve"> PAGEREF _Toc1101310218 </w:instrText>
        </w:r>
        <w:r w:rsidR="0005556D">
          <w:fldChar w:fldCharType="separate"/>
        </w:r>
        <w:r w:rsidR="00520FAB">
          <w:t>52</w:t>
        </w:r>
        <w:r w:rsidR="0005556D">
          <w:fldChar w:fldCharType="end"/>
        </w:r>
      </w:hyperlink>
    </w:p>
    <w:p w:rsidR="007B6B23" w:rsidRDefault="00E237C2" w:rsidP="00520FAB">
      <w:pPr>
        <w:pStyle w:val="TableofFigures"/>
        <w:tabs>
          <w:tab w:val="right" w:leader="dot" w:pos="8980"/>
        </w:tabs>
        <w:ind w:left="960" w:hanging="480"/>
      </w:pPr>
      <w:hyperlink w:anchor="_Toc1102282252" w:history="1">
        <w:r w:rsidR="00520FAB">
          <w:rPr>
            <w:rFonts w:cs="Times New Roman"/>
            <w:i/>
            <w:iCs/>
            <w:szCs w:val="20"/>
          </w:rPr>
          <w:t xml:space="preserve">Table </w:t>
        </w:r>
        <w:r w:rsidR="00520FAB">
          <w:t xml:space="preserve">10 </w:t>
        </w:r>
        <w:r w:rsidR="00520FAB">
          <w:rPr>
            <w:rFonts w:cs="Times New Roman"/>
            <w:i/>
            <w:iCs/>
            <w:szCs w:val="20"/>
            <w:lang w:val="en"/>
          </w:rPr>
          <w:t>: Textual description of use case Authenticate</w:t>
        </w:r>
        <w:r w:rsidR="00520FAB">
          <w:tab/>
        </w:r>
        <w:r w:rsidR="0005556D">
          <w:fldChar w:fldCharType="begin"/>
        </w:r>
        <w:r w:rsidR="0005556D">
          <w:instrText xml:space="preserve"> PAGEREF _Toc1102282252 </w:instrText>
        </w:r>
        <w:r w:rsidR="0005556D">
          <w:fldChar w:fldCharType="separate"/>
        </w:r>
        <w:r w:rsidR="00520FAB">
          <w:t>53</w:t>
        </w:r>
        <w:r w:rsidR="0005556D">
          <w:fldChar w:fldCharType="end"/>
        </w:r>
      </w:hyperlink>
    </w:p>
    <w:p w:rsidR="007B6B23" w:rsidRDefault="00E237C2" w:rsidP="00520FAB">
      <w:pPr>
        <w:pStyle w:val="TableofFigures"/>
        <w:tabs>
          <w:tab w:val="right" w:leader="dot" w:pos="8980"/>
        </w:tabs>
        <w:ind w:left="960" w:hanging="480"/>
      </w:pPr>
      <w:hyperlink w:anchor="_Toc309377612" w:history="1">
        <w:r w:rsidR="00520FAB">
          <w:rPr>
            <w:rFonts w:cs="Times New Roman"/>
            <w:i/>
            <w:iCs/>
          </w:rPr>
          <w:t xml:space="preserve">Table </w:t>
        </w:r>
        <w:r w:rsidR="00520FAB">
          <w:t xml:space="preserve">11 </w:t>
        </w:r>
        <w:r w:rsidR="00520FAB">
          <w:rPr>
            <w:rFonts w:cs="Times New Roman"/>
            <w:i/>
            <w:iCs/>
            <w:lang w:val="en"/>
          </w:rPr>
          <w:t>:Components of a communication diagram</w:t>
        </w:r>
        <w:r w:rsidR="00520FAB">
          <w:tab/>
        </w:r>
        <w:r w:rsidR="0005556D">
          <w:fldChar w:fldCharType="begin"/>
        </w:r>
        <w:r w:rsidR="0005556D">
          <w:instrText xml:space="preserve"> PAGEREF _Toc309377612 </w:instrText>
        </w:r>
        <w:r w:rsidR="0005556D">
          <w:fldChar w:fldCharType="separate"/>
        </w:r>
        <w:r w:rsidR="00520FAB">
          <w:t>55</w:t>
        </w:r>
        <w:r w:rsidR="0005556D">
          <w:fldChar w:fldCharType="end"/>
        </w:r>
      </w:hyperlink>
    </w:p>
    <w:p w:rsidR="007B6B23" w:rsidRDefault="00E237C2" w:rsidP="00520FAB">
      <w:pPr>
        <w:pStyle w:val="TableofFigures"/>
        <w:tabs>
          <w:tab w:val="right" w:leader="dot" w:pos="8980"/>
        </w:tabs>
        <w:ind w:left="960" w:hanging="480"/>
      </w:pPr>
      <w:hyperlink w:anchor="_Toc355983252" w:history="1">
        <w:r w:rsidR="00520FAB">
          <w:rPr>
            <w:rFonts w:cs="Times New Roman"/>
            <w:i/>
            <w:iCs/>
          </w:rPr>
          <w:t xml:space="preserve">Table </w:t>
        </w:r>
        <w:r w:rsidR="00520FAB">
          <w:t xml:space="preserve">12 </w:t>
        </w:r>
        <w:r w:rsidR="00520FAB">
          <w:rPr>
            <w:rFonts w:cs="Times New Roman"/>
            <w:i/>
            <w:iCs/>
            <w:lang w:val="en"/>
          </w:rPr>
          <w:t>:  components of a sequence diagram</w:t>
        </w:r>
        <w:r w:rsidR="00520FAB">
          <w:tab/>
        </w:r>
        <w:r w:rsidR="0005556D">
          <w:fldChar w:fldCharType="begin"/>
        </w:r>
        <w:r w:rsidR="0005556D">
          <w:instrText xml:space="preserve"> PAGEREF _Toc355983252 </w:instrText>
        </w:r>
        <w:r w:rsidR="0005556D">
          <w:fldChar w:fldCharType="separate"/>
        </w:r>
        <w:r w:rsidR="00520FAB">
          <w:t>59</w:t>
        </w:r>
        <w:r w:rsidR="0005556D">
          <w:fldChar w:fldCharType="end"/>
        </w:r>
      </w:hyperlink>
    </w:p>
    <w:p w:rsidR="007B6B23" w:rsidRDefault="00E237C2" w:rsidP="00520FAB">
      <w:pPr>
        <w:pStyle w:val="TableofFigures"/>
        <w:tabs>
          <w:tab w:val="right" w:leader="dot" w:pos="8980"/>
        </w:tabs>
        <w:ind w:left="960" w:hanging="480"/>
      </w:pPr>
      <w:hyperlink w:anchor="_Toc364528588" w:history="1">
        <w:r w:rsidR="00520FAB">
          <w:rPr>
            <w:rFonts w:cs="Times New Roman"/>
            <w:i/>
            <w:iCs/>
          </w:rPr>
          <w:t xml:space="preserve">Table </w:t>
        </w:r>
        <w:r w:rsidR="00520FAB">
          <w:t xml:space="preserve">13 </w:t>
        </w:r>
        <w:r w:rsidR="00520FAB">
          <w:rPr>
            <w:rFonts w:cs="Times New Roman"/>
            <w:i/>
            <w:iCs/>
            <w:lang w:val="en"/>
          </w:rPr>
          <w:t>: Components of an activity diagram</w:t>
        </w:r>
        <w:r w:rsidR="00520FAB">
          <w:tab/>
        </w:r>
        <w:r w:rsidR="0005556D">
          <w:fldChar w:fldCharType="begin"/>
        </w:r>
        <w:r w:rsidR="0005556D">
          <w:instrText xml:space="preserve"> PAGEREF _Toc364528588 </w:instrText>
        </w:r>
        <w:r w:rsidR="0005556D">
          <w:fldChar w:fldCharType="separate"/>
        </w:r>
        <w:r w:rsidR="00520FAB">
          <w:t>62</w:t>
        </w:r>
        <w:r w:rsidR="0005556D">
          <w:fldChar w:fldCharType="end"/>
        </w:r>
      </w:hyperlink>
    </w:p>
    <w:p w:rsidR="007B6B23" w:rsidRDefault="00E237C2" w:rsidP="00520FAB">
      <w:pPr>
        <w:pStyle w:val="TableofFigures"/>
        <w:tabs>
          <w:tab w:val="right" w:leader="dot" w:pos="8980"/>
        </w:tabs>
        <w:ind w:left="960" w:hanging="480"/>
      </w:pPr>
      <w:hyperlink w:anchor="_Toc264766899" w:history="1">
        <w:r w:rsidR="00520FAB">
          <w:rPr>
            <w:rFonts w:cs="Times New Roman"/>
            <w:i/>
            <w:iCs/>
          </w:rPr>
          <w:t xml:space="preserve">Table </w:t>
        </w:r>
        <w:r w:rsidR="00520FAB">
          <w:t xml:space="preserve">14 </w:t>
        </w:r>
        <w:r w:rsidR="00520FAB">
          <w:rPr>
            <w:rFonts w:cs="Times New Roman"/>
            <w:i/>
            <w:iCs/>
            <w:lang w:val="en"/>
          </w:rPr>
          <w:t>: component of a state machine diagram</w:t>
        </w:r>
        <w:r w:rsidR="00520FAB">
          <w:tab/>
        </w:r>
        <w:r w:rsidR="0005556D">
          <w:fldChar w:fldCharType="begin"/>
        </w:r>
        <w:r w:rsidR="0005556D">
          <w:instrText xml:space="preserve"> PAGEREF _Toc264766899 </w:instrText>
        </w:r>
        <w:r w:rsidR="0005556D">
          <w:fldChar w:fldCharType="separate"/>
        </w:r>
        <w:r w:rsidR="00520FAB">
          <w:t>72</w:t>
        </w:r>
        <w:r w:rsidR="0005556D">
          <w:fldChar w:fldCharType="end"/>
        </w:r>
      </w:hyperlink>
    </w:p>
    <w:p w:rsidR="007B6B23" w:rsidRDefault="00E237C2" w:rsidP="00520FAB">
      <w:pPr>
        <w:pStyle w:val="TableofFigures"/>
        <w:tabs>
          <w:tab w:val="right" w:leader="dot" w:pos="8980"/>
        </w:tabs>
        <w:ind w:left="960" w:hanging="480"/>
      </w:pPr>
      <w:hyperlink w:anchor="_Toc653871384" w:history="1">
        <w:r w:rsidR="00520FAB">
          <w:rPr>
            <w:rFonts w:cs="Times New Roman"/>
            <w:i/>
            <w:iCs/>
          </w:rPr>
          <w:t xml:space="preserve">Table </w:t>
        </w:r>
        <w:r w:rsidR="00520FAB">
          <w:t xml:space="preserve">15 </w:t>
        </w:r>
        <w:r w:rsidR="00520FAB">
          <w:rPr>
            <w:rFonts w:cs="Times New Roman"/>
            <w:i/>
            <w:iCs/>
            <w:lang w:val="en"/>
          </w:rPr>
          <w:t>: components of a package diagram</w:t>
        </w:r>
        <w:r w:rsidR="00520FAB">
          <w:tab/>
        </w:r>
        <w:r w:rsidR="0005556D">
          <w:fldChar w:fldCharType="begin"/>
        </w:r>
        <w:r w:rsidR="0005556D">
          <w:instrText xml:space="preserve"> PAGEREF _Toc653871384 </w:instrText>
        </w:r>
        <w:r w:rsidR="0005556D">
          <w:fldChar w:fldCharType="separate"/>
        </w:r>
        <w:r w:rsidR="00520FAB">
          <w:t>75</w:t>
        </w:r>
        <w:r w:rsidR="0005556D">
          <w:fldChar w:fldCharType="end"/>
        </w:r>
      </w:hyperlink>
    </w:p>
    <w:p w:rsidR="007B6B23" w:rsidRDefault="00E237C2" w:rsidP="00520FAB">
      <w:pPr>
        <w:pStyle w:val="TableofFigures"/>
        <w:tabs>
          <w:tab w:val="right" w:leader="dot" w:pos="8980"/>
        </w:tabs>
        <w:ind w:left="960" w:hanging="480"/>
      </w:pPr>
      <w:hyperlink w:anchor="_Toc21311862" w:history="1">
        <w:r w:rsidR="00520FAB">
          <w:rPr>
            <w:rFonts w:cs="Times New Roman"/>
            <w:i/>
            <w:iCs/>
          </w:rPr>
          <w:t xml:space="preserve">Table </w:t>
        </w:r>
        <w:r w:rsidR="00520FAB">
          <w:t xml:space="preserve">16 </w:t>
        </w:r>
        <w:r w:rsidR="00520FAB">
          <w:rPr>
            <w:rFonts w:cs="Times New Roman"/>
            <w:i/>
            <w:iCs/>
            <w:lang w:val="en"/>
          </w:rPr>
          <w:t>: Component of a component diagram</w:t>
        </w:r>
        <w:r w:rsidR="00520FAB">
          <w:tab/>
        </w:r>
        <w:r w:rsidR="0005556D">
          <w:fldChar w:fldCharType="begin"/>
        </w:r>
        <w:r w:rsidR="0005556D">
          <w:instrText xml:space="preserve"> PAGEREF _Toc21311862 </w:instrText>
        </w:r>
        <w:r w:rsidR="0005556D">
          <w:fldChar w:fldCharType="separate"/>
        </w:r>
        <w:r w:rsidR="00520FAB">
          <w:t>82</w:t>
        </w:r>
        <w:r w:rsidR="0005556D">
          <w:fldChar w:fldCharType="end"/>
        </w:r>
      </w:hyperlink>
    </w:p>
    <w:p w:rsidR="007B6B23" w:rsidRDefault="00E237C2" w:rsidP="00520FAB">
      <w:pPr>
        <w:pStyle w:val="TableofFigures"/>
        <w:tabs>
          <w:tab w:val="right" w:leader="dot" w:pos="8980"/>
        </w:tabs>
        <w:ind w:left="960" w:hanging="480"/>
      </w:pPr>
      <w:hyperlink w:anchor="_Toc1685793109" w:history="1">
        <w:r w:rsidR="00520FAB">
          <w:rPr>
            <w:rFonts w:cs="Times New Roman"/>
            <w:i/>
            <w:iCs/>
          </w:rPr>
          <w:t xml:space="preserve">Table </w:t>
        </w:r>
        <w:r w:rsidR="00520FAB">
          <w:t xml:space="preserve">17 </w:t>
        </w:r>
        <w:r w:rsidR="00520FAB">
          <w:rPr>
            <w:rFonts w:cs="Times New Roman"/>
            <w:i/>
            <w:iCs/>
            <w:lang w:val="en"/>
          </w:rPr>
          <w:t>:  material resources</w:t>
        </w:r>
        <w:r w:rsidR="00520FAB">
          <w:tab/>
        </w:r>
        <w:r w:rsidR="0005556D">
          <w:fldChar w:fldCharType="begin"/>
        </w:r>
        <w:r w:rsidR="0005556D">
          <w:instrText xml:space="preserve"> PAGEREF _Toc1685793109 </w:instrText>
        </w:r>
        <w:r w:rsidR="0005556D">
          <w:fldChar w:fldCharType="separate"/>
        </w:r>
        <w:r w:rsidR="00520FAB">
          <w:t>84</w:t>
        </w:r>
        <w:r w:rsidR="0005556D">
          <w:fldChar w:fldCharType="end"/>
        </w:r>
      </w:hyperlink>
    </w:p>
    <w:p w:rsidR="007B6B23" w:rsidRDefault="00E237C2" w:rsidP="00520FAB">
      <w:pPr>
        <w:pStyle w:val="TableofFigures"/>
        <w:tabs>
          <w:tab w:val="right" w:leader="dot" w:pos="8980"/>
        </w:tabs>
        <w:ind w:left="960" w:hanging="480"/>
      </w:pPr>
      <w:hyperlink w:anchor="_Toc455373248" w:history="1">
        <w:r w:rsidR="00520FAB">
          <w:rPr>
            <w:rFonts w:cs="Times New Roman"/>
            <w:i/>
            <w:iCs/>
          </w:rPr>
          <w:t xml:space="preserve">Table </w:t>
        </w:r>
        <w:r w:rsidR="00520FAB">
          <w:t xml:space="preserve">18 </w:t>
        </w:r>
        <w:r w:rsidR="00520FAB">
          <w:rPr>
            <w:rFonts w:cs="Times New Roman"/>
            <w:i/>
            <w:iCs/>
            <w:lang w:val="en"/>
          </w:rPr>
          <w:t>: technological stacks</w:t>
        </w:r>
        <w:r w:rsidR="00520FAB">
          <w:tab/>
        </w:r>
        <w:r w:rsidR="0005556D">
          <w:fldChar w:fldCharType="begin"/>
        </w:r>
        <w:r w:rsidR="0005556D">
          <w:instrText xml:space="preserve"> PAGEREF _Toc455373248 </w:instrText>
        </w:r>
        <w:r w:rsidR="0005556D">
          <w:fldChar w:fldCharType="separate"/>
        </w:r>
        <w:r w:rsidR="00520FAB">
          <w:t>85</w:t>
        </w:r>
        <w:r w:rsidR="0005556D">
          <w:fldChar w:fldCharType="end"/>
        </w:r>
      </w:hyperlink>
    </w:p>
    <w:p w:rsidR="007B6B23" w:rsidRDefault="00520FAB">
      <w:r>
        <w:fldChar w:fldCharType="end"/>
      </w:r>
    </w:p>
    <w:p w:rsidR="007B6B23" w:rsidRDefault="00520FAB">
      <w:pPr>
        <w:rPr>
          <w:lang w:val="en"/>
        </w:rPr>
      </w:pPr>
      <w:r>
        <w:rPr>
          <w:lang w:val="en"/>
        </w:rPr>
        <w:br w:type="page"/>
      </w:r>
    </w:p>
    <w:p w:rsidR="007B6B23" w:rsidRDefault="00520FAB">
      <w:pPr>
        <w:pStyle w:val="Heading1"/>
        <w:jc w:val="center"/>
        <w:rPr>
          <w:lang w:val="en"/>
        </w:rPr>
      </w:pPr>
      <w:bookmarkStart w:id="7" w:name="_Toc1663916864"/>
      <w:r>
        <w:rPr>
          <w:lang w:val="en"/>
        </w:rPr>
        <w:lastRenderedPageBreak/>
        <w:t>ABSTRACT</w:t>
      </w:r>
      <w:bookmarkEnd w:id="7"/>
    </w:p>
    <w:p w:rsidR="007B6B23" w:rsidRDefault="00520FAB">
      <w:pPr>
        <w:ind w:firstLine="420"/>
      </w:pPr>
      <w:r>
        <w:t xml:space="preserve">In today's fast-paced educational environment, there is a growing need for tools that enable continuous learning beyond the classroom. This project, themed </w:t>
      </w:r>
      <w:r>
        <w:rPr>
          <w:b/>
          <w:bCs/>
        </w:rPr>
        <w:t>"CONCEPTION AND DEVELOPMENT OF AN EDUCATIONAL SUPPORT AND PERSONALIZED STUDENT PROGRESS PLATFORM,"</w:t>
      </w:r>
      <w:r>
        <w:t xml:space="preserve"> addresses this challenge by providing a solution that assists teachers in monitoring student progress outside of regular working hours and supports students in continuing their learning after class. The platform is designed to extend learning beyond school hours by offering personalized feedback, tracking academic progress, and providing resources tailored to each student's needs. It empowers teachers to stay connected with their students' development remotely and offers students the opportunity to maintain learning momentum at their own pace. With integrated communication tools and progress tracking, the platform facilitates seamless collaboration between teachers and students. This project follows agile methodologies and employs UML (Unified Modeling Language) for a structured and user-centered system design. The iterative development process ensures the platform evolves to meet the needs of both educators and learners effectively.</w:t>
      </w:r>
    </w:p>
    <w:p w:rsidR="007B6B23" w:rsidRDefault="00520FAB">
      <w:r>
        <w:rPr>
          <w:u w:val="single"/>
        </w:rPr>
        <w:t>Keywords</w:t>
      </w:r>
    </w:p>
    <w:p w:rsidR="007B6B23" w:rsidRDefault="00520FAB">
      <w:pPr>
        <w:numPr>
          <w:ilvl w:val="0"/>
          <w:numId w:val="13"/>
        </w:numPr>
      </w:pPr>
      <w:r>
        <w:t>Teacher Assistance</w:t>
      </w:r>
    </w:p>
    <w:p w:rsidR="007B6B23" w:rsidRDefault="00520FAB">
      <w:pPr>
        <w:numPr>
          <w:ilvl w:val="0"/>
          <w:numId w:val="13"/>
        </w:numPr>
      </w:pPr>
      <w:r>
        <w:t>Student Progress</w:t>
      </w:r>
    </w:p>
    <w:p w:rsidR="007B6B23" w:rsidRDefault="00520FAB">
      <w:pPr>
        <w:numPr>
          <w:ilvl w:val="0"/>
          <w:numId w:val="13"/>
        </w:numPr>
      </w:pPr>
      <w:r>
        <w:t>Continuous Learning</w:t>
      </w:r>
    </w:p>
    <w:p w:rsidR="007B6B23" w:rsidRDefault="00520FAB">
      <w:pPr>
        <w:numPr>
          <w:ilvl w:val="0"/>
          <w:numId w:val="13"/>
        </w:numPr>
      </w:pPr>
      <w:r>
        <w:t>Educational Technology</w:t>
      </w:r>
    </w:p>
    <w:p w:rsidR="007B6B23" w:rsidRDefault="00520FAB">
      <w:pPr>
        <w:numPr>
          <w:ilvl w:val="0"/>
          <w:numId w:val="13"/>
        </w:numPr>
      </w:pPr>
      <w:r>
        <w:t>Remote Support</w:t>
      </w:r>
    </w:p>
    <w:p w:rsidR="007B6B23" w:rsidRDefault="00520FAB">
      <w:pPr>
        <w:rPr>
          <w:lang w:val="en"/>
        </w:rPr>
      </w:pPr>
      <w:r>
        <w:rPr>
          <w:lang w:val="en"/>
        </w:rPr>
        <w:t xml:space="preserve"> </w:t>
      </w:r>
    </w:p>
    <w:p w:rsidR="007B6B23" w:rsidRDefault="00520FAB">
      <w:pPr>
        <w:rPr>
          <w:lang w:val="en"/>
        </w:rPr>
      </w:pPr>
      <w:r>
        <w:rPr>
          <w:lang w:val="en"/>
        </w:rPr>
        <w:br w:type="page"/>
      </w:r>
    </w:p>
    <w:p w:rsidR="007B6B23" w:rsidRDefault="00520FAB">
      <w:pPr>
        <w:pStyle w:val="Heading1"/>
        <w:jc w:val="center"/>
        <w:rPr>
          <w:lang w:val="en"/>
        </w:rPr>
      </w:pPr>
      <w:bookmarkStart w:id="8" w:name="_Toc1346259661"/>
      <w:r>
        <w:rPr>
          <w:lang w:val="en"/>
        </w:rPr>
        <w:lastRenderedPageBreak/>
        <w:t>RESUME</w:t>
      </w:r>
      <w:bookmarkEnd w:id="8"/>
    </w:p>
    <w:p w:rsidR="007B6B23" w:rsidRPr="00520FAB" w:rsidRDefault="00520FAB">
      <w:pPr>
        <w:ind w:firstLine="420"/>
        <w:rPr>
          <w:lang w:val="fr-FR" w:eastAsia="zh-CN"/>
        </w:rPr>
      </w:pPr>
      <w:r w:rsidRPr="00520FAB">
        <w:rPr>
          <w:lang w:val="fr-FR" w:eastAsia="zh-CN"/>
        </w:rPr>
        <w:t xml:space="preserve">Dans l'environnement éducatif rapide d'aujourd'hui, il y a un besoin croissant d'outils qui permettent un apprentissage continu au-delà de la salle de classe. Ce projet, intitulé "CONCEPTION ET DÉVELOPPEMENT D'UN SUPPORT ÉDUCATIF ET D'UNE PLATEFORME DE PROGRÈS PERSONNALISÉ DES ÉTUDIANTS", répond à ce défi en proposant une solution qui aide les enseignants à suivre les progrès des élèves en dehors des heures de travail habituelles et soutient les élèves dans la poursuite de leur apprentissage après les cours. La plateforme est conçue pour prolonger l'apprentissage au-delà des heures scolaires en offrant des retours personnalisés, en suivant les progrès académiques et en fournissant des ressources adaptées aux besoins de chaque élève. Cela permet aux enseignants de rester connectés au développement de leurs élèves à distance et offre aux étudiants l'opportunité de maintenir leur élan d'apprentissage à leur propre rythme. Avec des outils de communication intégrés et un suivi des progrès, la plateforme facilite une collaboration fluide entre les enseignants et les étudiants. Ce projet suit des méthodologies agiles et utilise </w:t>
      </w:r>
      <w:proofErr w:type="gramStart"/>
      <w:r w:rsidRPr="00520FAB">
        <w:rPr>
          <w:lang w:val="fr-FR" w:eastAsia="zh-CN"/>
        </w:rPr>
        <w:t>le UML</w:t>
      </w:r>
      <w:proofErr w:type="gramEnd"/>
      <w:r w:rsidRPr="00520FAB">
        <w:rPr>
          <w:lang w:val="fr-FR" w:eastAsia="zh-CN"/>
        </w:rPr>
        <w:t xml:space="preserve"> (Langage de Modélisation Unifié) pour une conception de système structurée et centrée sur l'utilisateur. Le processus de développement itératif garantit que la plateforme évolue pour répondre efficacement aux besoins des éducateurs et des apprenants.</w:t>
      </w:r>
    </w:p>
    <w:p w:rsidR="007B6B23" w:rsidRDefault="00520FAB">
      <w:pPr>
        <w:rPr>
          <w:u w:val="single"/>
          <w:lang w:val="en" w:eastAsia="zh-CN"/>
        </w:rPr>
      </w:pPr>
      <w:r w:rsidRPr="00520FAB">
        <w:rPr>
          <w:lang w:val="fr-FR" w:eastAsia="zh-CN"/>
        </w:rPr>
        <w:br/>
      </w:r>
      <w:r>
        <w:rPr>
          <w:u w:val="single"/>
          <w:lang w:eastAsia="zh-CN"/>
        </w:rPr>
        <w:t>Mots-</w:t>
      </w:r>
      <w:proofErr w:type="spellStart"/>
      <w:r>
        <w:rPr>
          <w:u w:val="single"/>
          <w:lang w:eastAsia="zh-CN"/>
        </w:rPr>
        <w:t>clés</w:t>
      </w:r>
      <w:proofErr w:type="spellEnd"/>
      <w:r>
        <w:rPr>
          <w:u w:val="single"/>
          <w:lang w:val="en" w:eastAsia="zh-CN"/>
        </w:rPr>
        <w:t>:</w:t>
      </w:r>
    </w:p>
    <w:p w:rsidR="007B6B23" w:rsidRDefault="00520FAB">
      <w:pPr>
        <w:numPr>
          <w:ilvl w:val="0"/>
          <w:numId w:val="13"/>
        </w:numPr>
      </w:pPr>
      <w:r>
        <w:rPr>
          <w:lang w:eastAsia="zh-CN"/>
        </w:rPr>
        <w:t xml:space="preserve">Assistance aux </w:t>
      </w:r>
      <w:proofErr w:type="spellStart"/>
      <w:r>
        <w:rPr>
          <w:lang w:eastAsia="zh-CN"/>
        </w:rPr>
        <w:t>enseignants</w:t>
      </w:r>
      <w:proofErr w:type="spellEnd"/>
    </w:p>
    <w:p w:rsidR="007B6B23" w:rsidRDefault="00520FAB">
      <w:pPr>
        <w:numPr>
          <w:ilvl w:val="0"/>
          <w:numId w:val="13"/>
        </w:numPr>
      </w:pPr>
      <w:proofErr w:type="spellStart"/>
      <w:r>
        <w:rPr>
          <w:lang w:eastAsia="zh-CN"/>
        </w:rPr>
        <w:t>Progrès</w:t>
      </w:r>
      <w:proofErr w:type="spellEnd"/>
      <w:r>
        <w:rPr>
          <w:lang w:eastAsia="zh-CN"/>
        </w:rPr>
        <w:t xml:space="preserve"> des </w:t>
      </w:r>
      <w:proofErr w:type="spellStart"/>
      <w:r>
        <w:rPr>
          <w:lang w:eastAsia="zh-CN"/>
        </w:rPr>
        <w:t>étudiants</w:t>
      </w:r>
      <w:proofErr w:type="spellEnd"/>
    </w:p>
    <w:p w:rsidR="007B6B23" w:rsidRDefault="00520FAB">
      <w:pPr>
        <w:numPr>
          <w:ilvl w:val="0"/>
          <w:numId w:val="13"/>
        </w:numPr>
      </w:pPr>
      <w:proofErr w:type="spellStart"/>
      <w:r>
        <w:rPr>
          <w:lang w:eastAsia="zh-CN"/>
        </w:rPr>
        <w:t>Apprentissage</w:t>
      </w:r>
      <w:proofErr w:type="spellEnd"/>
      <w:r>
        <w:rPr>
          <w:lang w:eastAsia="zh-CN"/>
        </w:rPr>
        <w:t xml:space="preserve"> </w:t>
      </w:r>
      <w:proofErr w:type="spellStart"/>
      <w:r>
        <w:rPr>
          <w:lang w:eastAsia="zh-CN"/>
        </w:rPr>
        <w:t>continu</w:t>
      </w:r>
      <w:proofErr w:type="spellEnd"/>
    </w:p>
    <w:p w:rsidR="007B6B23" w:rsidRDefault="00520FAB">
      <w:pPr>
        <w:numPr>
          <w:ilvl w:val="0"/>
          <w:numId w:val="13"/>
        </w:numPr>
      </w:pPr>
      <w:proofErr w:type="spellStart"/>
      <w:r>
        <w:rPr>
          <w:lang w:eastAsia="zh-CN"/>
        </w:rPr>
        <w:t>Technologie</w:t>
      </w:r>
      <w:proofErr w:type="spellEnd"/>
      <w:r>
        <w:rPr>
          <w:lang w:eastAsia="zh-CN"/>
        </w:rPr>
        <w:t xml:space="preserve"> </w:t>
      </w:r>
      <w:proofErr w:type="spellStart"/>
      <w:r>
        <w:rPr>
          <w:lang w:eastAsia="zh-CN"/>
        </w:rPr>
        <w:t>éducative</w:t>
      </w:r>
      <w:proofErr w:type="spellEnd"/>
      <w:r>
        <w:rPr>
          <w:lang w:eastAsia="zh-CN"/>
        </w:rPr>
        <w:t xml:space="preserve"> </w:t>
      </w:r>
    </w:p>
    <w:p w:rsidR="007B6B23" w:rsidRDefault="00520FAB">
      <w:pPr>
        <w:numPr>
          <w:ilvl w:val="0"/>
          <w:numId w:val="13"/>
        </w:numPr>
      </w:pPr>
      <w:r>
        <w:rPr>
          <w:lang w:eastAsia="zh-CN"/>
        </w:rPr>
        <w:t>Assistance à distance</w:t>
      </w:r>
    </w:p>
    <w:p w:rsidR="007B6B23" w:rsidRDefault="007B6B23">
      <w:pPr>
        <w:pStyle w:val="Heading1"/>
        <w:jc w:val="center"/>
        <w:rPr>
          <w:lang w:val="en"/>
        </w:rPr>
        <w:sectPr w:rsidR="007B6B23">
          <w:headerReference w:type="default" r:id="rId9"/>
          <w:footerReference w:type="default" r:id="rId10"/>
          <w:pgSz w:w="11906" w:h="16838"/>
          <w:pgMar w:top="1440" w:right="1463" w:bottom="1440" w:left="1463" w:header="720" w:footer="720" w:gutter="0"/>
          <w:pgNumType w:fmt="lowerRoman" w:start="1"/>
          <w:cols w:space="720"/>
          <w:docGrid w:linePitch="360"/>
        </w:sectPr>
      </w:pPr>
    </w:p>
    <w:p w:rsidR="007B6B23" w:rsidRDefault="00520FAB">
      <w:pPr>
        <w:pStyle w:val="Heading1"/>
        <w:jc w:val="center"/>
        <w:rPr>
          <w:lang w:val="en"/>
        </w:rPr>
      </w:pPr>
      <w:bookmarkStart w:id="9" w:name="_Toc1928681950"/>
      <w:r>
        <w:rPr>
          <w:lang w:val="en"/>
        </w:rPr>
        <w:lastRenderedPageBreak/>
        <w:t>GENERAL INTRODUCTION</w:t>
      </w:r>
      <w:bookmarkEnd w:id="9"/>
    </w:p>
    <w:p w:rsidR="007B6B23" w:rsidRDefault="00520FAB">
      <w:pPr>
        <w:ind w:firstLine="420"/>
      </w:pPr>
      <w:r>
        <w:t>The evolution of education has been shaped by numerous technological advancements, enabling more effective learning and teaching processes. While traditional education systems focused primarily on in-person, classroom-based learning, the rise of digital tools and platforms has introduced new possibilities for supporting students outside formal learning environments. These developments have significantly enhanced educational experiences, allowing students to learn at their own pace and enabling teachers to track their students' progress beyond regular school hours. In the modern educational landscape, personalized learning platforms have become vital in fostering student growth and teacher-student collaboration.</w:t>
      </w:r>
      <w:r>
        <w:rPr>
          <w:lang w:val="en"/>
        </w:rPr>
        <w:t xml:space="preserve"> </w:t>
      </w:r>
      <w:r>
        <w:t xml:space="preserve">In alignment with this trend, the African Institute of Computer Sciences (AICS) continues to fulfill its mission of equipping future African engineers with the skills necessary to meet the demands of evolving industries. As part of this mission, AICS provides students with a three-month internship program that allows them to apply their acquired skills in real-world scenarios, further honing their problem-solving abilities. This report covers the development of a project carried out during </w:t>
      </w:r>
      <w:r>
        <w:rPr>
          <w:lang w:val="en"/>
        </w:rPr>
        <w:t xml:space="preserve">out internship at </w:t>
      </w:r>
      <w:r>
        <w:rPr>
          <w:b/>
          <w:bCs/>
          <w:lang w:val="en"/>
        </w:rPr>
        <w:t>“HB TRAIN”</w:t>
      </w:r>
      <w:r>
        <w:t xml:space="preserve"> </w:t>
      </w:r>
      <w:r>
        <w:rPr>
          <w:lang w:val="en"/>
        </w:rPr>
        <w:t>which</w:t>
      </w:r>
      <w:r>
        <w:t xml:space="preserve"> focused on the theme </w:t>
      </w:r>
      <w:r>
        <w:rPr>
          <w:b/>
          <w:bCs/>
        </w:rPr>
        <w:t>"CONCEPTION AND DEVELOPMENT OF AN EDUCATIONAL SUPPORT AND PERSONALIZED STUDENT PROGRESS PLATFORM."</w:t>
      </w:r>
      <w:r>
        <w:rPr>
          <w:lang w:val="en"/>
        </w:rPr>
        <w:t xml:space="preserve"> </w:t>
      </w:r>
      <w:r>
        <w:t>The goal of this project is to provide teachers with a platform that assists them in monitoring students' academic progress outside of working hours, while also empowering students to continue learning autonomously after school hours. By using this platform, educators can deliver tailored feedback and resources based on each student's unique needs, fostering personalized learning pathways. The project was carried out in six main phases:</w:t>
      </w:r>
    </w:p>
    <w:p w:rsidR="007B6B23" w:rsidRDefault="00520FAB">
      <w:r>
        <w:rPr>
          <w:b/>
          <w:bCs/>
        </w:rPr>
        <w:t>The insertion phase,</w:t>
      </w:r>
      <w:r>
        <w:t xml:space="preserve"> where the host company and the intern's integration process are detailed;</w:t>
      </w:r>
    </w:p>
    <w:p w:rsidR="007B6B23" w:rsidRDefault="00520FAB">
      <w:r>
        <w:rPr>
          <w:b/>
          <w:bCs/>
        </w:rPr>
        <w:t>The specification phase,</w:t>
      </w:r>
      <w:r>
        <w:t xml:space="preserve"> identifying user needs and outlining the project's constraints and requirements;</w:t>
      </w:r>
    </w:p>
    <w:p w:rsidR="007B6B23" w:rsidRDefault="00520FAB">
      <w:r>
        <w:rPr>
          <w:b/>
          <w:bCs/>
        </w:rPr>
        <w:t>The analysis phase,</w:t>
      </w:r>
      <w:r>
        <w:t xml:space="preserve"> presenting the methodology used to design the system and initial models of the platform;</w:t>
      </w:r>
    </w:p>
    <w:p w:rsidR="007B6B23" w:rsidRDefault="00520FAB">
      <w:r>
        <w:rPr>
          <w:b/>
          <w:bCs/>
        </w:rPr>
        <w:t>The conception phase,</w:t>
      </w:r>
      <w:r>
        <w:t xml:space="preserve"> which delves into the detailed study of the platform’s real-world components;</w:t>
      </w:r>
    </w:p>
    <w:p w:rsidR="007B6B23" w:rsidRDefault="00520FAB">
      <w:r>
        <w:rPr>
          <w:b/>
          <w:bCs/>
        </w:rPr>
        <w:t>The realization phase,</w:t>
      </w:r>
      <w:r>
        <w:t xml:space="preserve"> where the system is developed and made operational for the users;</w:t>
      </w:r>
    </w:p>
    <w:p w:rsidR="007B6B23" w:rsidRDefault="00520FAB">
      <w:proofErr w:type="gramStart"/>
      <w:r>
        <w:rPr>
          <w:b/>
          <w:bCs/>
        </w:rPr>
        <w:lastRenderedPageBreak/>
        <w:t>The user guide,</w:t>
      </w:r>
      <w:r>
        <w:t xml:space="preserve"> providing instructions on how to install and use the platform.</w:t>
      </w:r>
      <w:proofErr w:type="gramEnd"/>
    </w:p>
    <w:p w:rsidR="007B6B23" w:rsidRDefault="00520FAB">
      <w:r>
        <w:br w:type="page"/>
      </w:r>
    </w:p>
    <w:p w:rsidR="007B6B23" w:rsidRDefault="007B6B23"/>
    <w:p w:rsidR="007B6B23" w:rsidRDefault="00520FAB">
      <w:r>
        <w:br w:type="page"/>
      </w:r>
    </w:p>
    <w:p w:rsidR="007B6B23" w:rsidRDefault="00520FAB">
      <w:pPr>
        <w:pStyle w:val="Heading1"/>
        <w:rPr>
          <w:lang w:val="en"/>
        </w:rPr>
      </w:pPr>
      <w:bookmarkStart w:id="10" w:name="_Toc1899032295"/>
      <w:r>
        <w:rPr>
          <w:color w:val="FFFFFF" w:themeColor="background1"/>
          <w:lang w:val="en"/>
        </w:rPr>
        <w:lastRenderedPageBreak/>
        <w:t>PART ONE: INSERTION PHASE</w:t>
      </w:r>
      <w:bookmarkEnd w:id="10"/>
    </w:p>
    <w:p w:rsidR="007B6B23" w:rsidRDefault="00520FAB">
      <w:pPr>
        <w:rPr>
          <w:lang w:val="en"/>
        </w:rPr>
      </w:pPr>
      <w:r>
        <w:rPr>
          <w:lang w:val="en"/>
        </w:rPr>
        <w:br w:type="page"/>
      </w:r>
      <w:r>
        <w:rPr>
          <w:noProof/>
        </w:rPr>
        <mc:AlternateContent>
          <mc:Choice Requires="wps">
            <w:drawing>
              <wp:anchor distT="0" distB="0" distL="114300" distR="114300" simplePos="0" relativeHeight="251659264" behindDoc="0" locked="0" layoutInCell="1" allowOverlap="1">
                <wp:simplePos x="0" y="0"/>
                <wp:positionH relativeFrom="column">
                  <wp:posOffset>418465</wp:posOffset>
                </wp:positionH>
                <wp:positionV relativeFrom="paragraph">
                  <wp:posOffset>2143125</wp:posOffset>
                </wp:positionV>
                <wp:extent cx="5277485" cy="3404235"/>
                <wp:effectExtent l="4445" t="4445" r="13970" b="20320"/>
                <wp:wrapNone/>
                <wp:docPr id="13" name="Text Box 13"/>
                <wp:cNvGraphicFramePr/>
                <a:graphic xmlns:a="http://schemas.openxmlformats.org/drawingml/2006/main">
                  <a:graphicData uri="http://schemas.microsoft.com/office/word/2010/wordprocessingShape">
                    <wps:wsp>
                      <wps:cNvSpPr txBox="1"/>
                      <wps:spPr>
                        <a:xfrm>
                          <a:off x="0" y="0"/>
                          <a:ext cx="5277485" cy="3404235"/>
                        </a:xfrm>
                        <a:prstGeom prst="frame">
                          <a:avLst/>
                        </a:prstGeom>
                        <a:solidFill>
                          <a:schemeClr val="accent1">
                            <a:lumMod val="75000"/>
                          </a:schemeClr>
                        </a:solidFill>
                        <a:ln w="6350">
                          <a:solidFill>
                            <a:schemeClr val="accent1">
                              <a:lumMod val="50000"/>
                            </a:schemeClr>
                          </a:solidFill>
                        </a:ln>
                      </wps:spPr>
                      <wps:style>
                        <a:lnRef idx="0">
                          <a:schemeClr val="accent1"/>
                        </a:lnRef>
                        <a:fillRef idx="0">
                          <a:schemeClr val="accent1"/>
                        </a:fillRef>
                        <a:effectRef idx="0">
                          <a:schemeClr val="accent1"/>
                        </a:effectRef>
                        <a:fontRef idx="minor">
                          <a:schemeClr val="dk1"/>
                        </a:fontRef>
                      </wps:style>
                      <wps:txbx>
                        <w:txbxContent>
                          <w:p w:rsidR="00E237C2" w:rsidRDefault="00E237C2">
                            <w:pPr>
                              <w:rPr>
                                <w:lang w:val="en"/>
                              </w:rPr>
                            </w:pPr>
                          </w:p>
                          <w:p w:rsidR="00E237C2" w:rsidRDefault="00E237C2">
                            <w:pPr>
                              <w:pStyle w:val="Heading1"/>
                              <w:jc w:val="center"/>
                              <w:rPr>
                                <w:lang w:val="en"/>
                              </w:rPr>
                            </w:pPr>
                          </w:p>
                          <w:p w:rsidR="00E237C2" w:rsidRDefault="00E237C2">
                            <w:pPr>
                              <w:pStyle w:val="Heading1"/>
                              <w:jc w:val="center"/>
                              <w:rPr>
                                <w:color w:val="2E74B5" w:themeColor="accent1" w:themeShade="BF"/>
                                <w:lang w:val="en"/>
                              </w:rPr>
                            </w:pPr>
                            <w:r>
                              <w:rPr>
                                <w:color w:val="2E74B5" w:themeColor="accent1" w:themeShade="BF"/>
                                <w:lang w:val="en"/>
                              </w:rPr>
                              <w:t>PART ONE: INSERTION PHASE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3" o:spid="_x0000_s1027" style="position:absolute;left:0;text-align:left;margin-left:32.95pt;margin-top:168.75pt;width:415.55pt;height:268.0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5277485,34042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" adj="-11796480,,5400" path="m,l5277485,r,3404235l,3404235,,xm425529,425529r,2553177l4851956,2978706r,-2553177l425529,425529xe" fillcolor="#2e74b5 [2404]" strokecolor="#1f4d78 [1604]" strokeweight=".5pt">
                <v:stroke joinstyle="miter"/>
                <v:formulas/>
                <v:path arrowok="t" o:connecttype="custom" o:connectlocs="0,0;5277485,0;5277485,3404235;0,3404235;0,0;425529,425529;425529,2978706;4851956,2978706;4851956,425529;425529,425529" o:connectangles="0,0,0,0,0,0,0,0,0,0" textboxrect="0,0,5277485,3404235"/>
                <v:textbox>
                  <w:txbxContent>
                    <w:p w:rsidR="00E237C2" w:rsidRDefault="00E237C2">
                      <w:pPr>
                        <w:rPr>
                          <w:lang w:val="en"/>
                        </w:rPr>
                      </w:pPr>
                    </w:p>
                    <w:p w:rsidR="00E237C2" w:rsidRDefault="00E237C2">
                      <w:pPr>
                        <w:pStyle w:val="Heading1"/>
                        <w:jc w:val="center"/>
                        <w:rPr>
                          <w:lang w:val="en"/>
                        </w:rPr>
                      </w:pPr>
                    </w:p>
                    <w:p w:rsidR="00E237C2" w:rsidRDefault="00E237C2">
                      <w:pPr>
                        <w:pStyle w:val="Heading1"/>
                        <w:jc w:val="center"/>
                        <w:rPr>
                          <w:color w:val="2E74B5" w:themeColor="accent1" w:themeShade="BF"/>
                          <w:lang w:val="en"/>
                        </w:rPr>
                      </w:pPr>
                      <w:r>
                        <w:rPr>
                          <w:color w:val="2E74B5" w:themeColor="accent1" w:themeShade="BF"/>
                          <w:lang w:val="en"/>
                        </w:rPr>
                        <w:t>PART ONE: INSERTION PHASE</w:t>
                      </w:r>
                    </w:p>
                  </w:txbxContent>
                </v:textbox>
              </v:shape>
            </w:pict>
          </mc:Fallback>
        </mc:AlternateContent>
      </w:r>
    </w:p>
    <w:p w:rsidR="007B6B23" w:rsidRDefault="00520FAB">
      <w:pPr>
        <w:rPr>
          <w:b/>
          <w:bCs/>
          <w:sz w:val="28"/>
          <w:szCs w:val="28"/>
          <w:lang w:val="en"/>
        </w:rPr>
      </w:pPr>
      <w:r>
        <w:rPr>
          <w:b/>
          <w:bCs/>
          <w:sz w:val="28"/>
          <w:szCs w:val="28"/>
          <w:lang w:val="en"/>
        </w:rPr>
        <w:lastRenderedPageBreak/>
        <w:t>Preamble</w:t>
      </w:r>
    </w:p>
    <w:p w:rsidR="007B6B23" w:rsidRDefault="00520FAB">
      <w:pPr>
        <w:ind w:firstLine="420"/>
        <w:rPr>
          <w:lang w:val="en"/>
        </w:rPr>
      </w:pPr>
      <w:r>
        <w:rPr>
          <w:rFonts w:cs="Times New Roman"/>
          <w:szCs w:val="24"/>
        </w:rPr>
        <w:t>This document provides an overview of our enterprise, covering the following key aspects welcoming and Introduction, discovering the working environment, organizational structure, and partnership and localization plan.</w:t>
      </w:r>
    </w:p>
    <w:p w:rsidR="007B6B23" w:rsidRDefault="007B6B23">
      <w:pPr>
        <w:rPr>
          <w:lang w:val="en"/>
        </w:rPr>
      </w:pPr>
    </w:p>
    <w:p w:rsidR="007B6B23" w:rsidRDefault="00520FAB">
      <w:pPr>
        <w:rPr>
          <w:b/>
          <w:bCs/>
          <w:sz w:val="28"/>
          <w:szCs w:val="21"/>
          <w:lang w:val="en"/>
        </w:rPr>
      </w:pPr>
      <w:r>
        <w:rPr>
          <w:b/>
          <w:bCs/>
          <w:sz w:val="28"/>
          <w:szCs w:val="21"/>
          <w:lang w:val="en"/>
        </w:rPr>
        <w:t>Content Overview</w:t>
      </w:r>
    </w:p>
    <w:p w:rsidR="007B6B23" w:rsidRDefault="00520FAB">
      <w:pPr>
        <w:rPr>
          <w:lang w:val="en"/>
        </w:rPr>
      </w:pPr>
      <w:r>
        <w:rPr>
          <w:noProof/>
          <w:sz w:val="20"/>
        </w:rPr>
        <mc:AlternateContent>
          <mc:Choice Requires="wps">
            <w:drawing>
              <wp:anchor distT="0" distB="0" distL="114300" distR="114300" simplePos="0" relativeHeight="251810816" behindDoc="0" locked="0" layoutInCell="1" allowOverlap="1">
                <wp:simplePos x="0" y="0"/>
                <wp:positionH relativeFrom="column">
                  <wp:posOffset>394970</wp:posOffset>
                </wp:positionH>
                <wp:positionV relativeFrom="paragraph">
                  <wp:posOffset>1035050</wp:posOffset>
                </wp:positionV>
                <wp:extent cx="4912360" cy="3464560"/>
                <wp:effectExtent l="13970" t="0" r="26670" b="26670"/>
                <wp:wrapTopAndBottom/>
                <wp:docPr id="14" name="Frame 14"/>
                <wp:cNvGraphicFramePr/>
                <a:graphic xmlns:a="http://schemas.openxmlformats.org/drawingml/2006/main">
                  <a:graphicData uri="http://schemas.microsoft.com/office/word/2010/wordprocessingShape">
                    <wps:wsp>
                      <wps:cNvSpPr/>
                      <wps:spPr>
                        <a:xfrm>
                          <a:off x="0" y="0"/>
                          <a:ext cx="4912360" cy="3464560"/>
                        </a:xfrm>
                        <a:prstGeom prst="frame">
                          <a:avLst/>
                        </a:prstGeom>
                        <a:solidFill>
                          <a:schemeClr val="accent1">
                            <a:lumMod val="75000"/>
                          </a:schemeClr>
                        </a:solidFill>
                        <a:ln w="28575" cmpd="sng">
                          <a:solidFill>
                            <a:schemeClr val="accent1">
                              <a:lumMod val="75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E237C2" w:rsidRDefault="00E237C2">
                            <w:pPr>
                              <w:ind w:firstLine="420"/>
                              <w:rPr>
                                <w:rFonts w:cs="Times New Roman"/>
                                <w:color w:val="000000" w:themeColor="text1"/>
                                <w:szCs w:val="24"/>
                                <w:lang w:val="en"/>
                              </w:rPr>
                            </w:pPr>
                          </w:p>
                          <w:p w:rsidR="00E237C2" w:rsidRDefault="00E237C2">
                            <w:pPr>
                              <w:ind w:firstLine="420"/>
                              <w:rPr>
                                <w:rFonts w:cs="Times New Roman"/>
                                <w:color w:val="000000" w:themeColor="text1"/>
                                <w:szCs w:val="24"/>
                                <w:lang w:val="en"/>
                              </w:rPr>
                            </w:pPr>
                            <w:r>
                              <w:rPr>
                                <w:rFonts w:cs="Times New Roman"/>
                                <w:color w:val="000000" w:themeColor="text1"/>
                                <w:szCs w:val="24"/>
                                <w:lang w:val="en"/>
                              </w:rPr>
                              <w:t>INTRODCUTION</w:t>
                            </w:r>
                          </w:p>
                          <w:p w:rsidR="00E237C2" w:rsidRDefault="00E237C2">
                            <w:pPr>
                              <w:numPr>
                                <w:ilvl w:val="0"/>
                                <w:numId w:val="14"/>
                              </w:numPr>
                              <w:ind w:left="420"/>
                              <w:rPr>
                                <w:rFonts w:cs="Times New Roman"/>
                                <w:color w:val="000000" w:themeColor="text1"/>
                                <w:szCs w:val="24"/>
                                <w:lang w:val="en"/>
                              </w:rPr>
                            </w:pPr>
                            <w:r>
                              <w:rPr>
                                <w:rFonts w:cs="Times New Roman"/>
                                <w:color w:val="000000" w:themeColor="text1"/>
                                <w:szCs w:val="24"/>
                                <w:lang w:val="en"/>
                              </w:rPr>
                              <w:t>WELCOME AND INTEGRATION</w:t>
                            </w:r>
                          </w:p>
                          <w:p w:rsidR="00E237C2" w:rsidRDefault="00E237C2">
                            <w:pPr>
                              <w:numPr>
                                <w:ilvl w:val="0"/>
                                <w:numId w:val="14"/>
                              </w:numPr>
                              <w:ind w:left="420"/>
                              <w:rPr>
                                <w:rFonts w:cs="Times New Roman"/>
                                <w:color w:val="000000" w:themeColor="text1"/>
                                <w:szCs w:val="24"/>
                                <w:lang w:val="en"/>
                              </w:rPr>
                            </w:pPr>
                            <w:r>
                              <w:rPr>
                                <w:rFonts w:cs="Times New Roman"/>
                                <w:color w:val="000000" w:themeColor="text1"/>
                                <w:szCs w:val="24"/>
                                <w:lang w:val="en"/>
                              </w:rPr>
                              <w:t>GENERAL PRESENTATION OF HB TRAIN</w:t>
                            </w:r>
                          </w:p>
                          <w:p w:rsidR="00E237C2" w:rsidRDefault="00E237C2">
                            <w:pPr>
                              <w:numPr>
                                <w:ilvl w:val="0"/>
                                <w:numId w:val="14"/>
                              </w:numPr>
                              <w:ind w:left="420"/>
                              <w:rPr>
                                <w:rFonts w:cs="Times New Roman"/>
                                <w:color w:val="000000" w:themeColor="text1"/>
                                <w:szCs w:val="24"/>
                                <w:lang w:val="en"/>
                              </w:rPr>
                            </w:pPr>
                            <w:r>
                              <w:rPr>
                                <w:rFonts w:cs="Times New Roman"/>
                                <w:color w:val="000000" w:themeColor="text1"/>
                                <w:szCs w:val="24"/>
                                <w:lang w:val="en"/>
                              </w:rPr>
                              <w:t>ORGANISATION OF HB TRAIN</w:t>
                            </w:r>
                          </w:p>
                          <w:p w:rsidR="00E237C2" w:rsidRDefault="00E237C2">
                            <w:pPr>
                              <w:numPr>
                                <w:ilvl w:val="0"/>
                                <w:numId w:val="14"/>
                              </w:numPr>
                              <w:ind w:left="420"/>
                              <w:rPr>
                                <w:rFonts w:cs="Times New Roman"/>
                                <w:color w:val="000000" w:themeColor="text1"/>
                                <w:szCs w:val="24"/>
                                <w:lang w:val="en"/>
                              </w:rPr>
                            </w:pPr>
                            <w:r>
                              <w:rPr>
                                <w:rFonts w:cs="Times New Roman"/>
                                <w:color w:val="000000" w:themeColor="text1"/>
                                <w:szCs w:val="24"/>
                                <w:lang w:val="en"/>
                              </w:rPr>
                              <w:t>HARDWARE AND SOFTWARE RESOURCES</w:t>
                            </w:r>
                          </w:p>
                          <w:p w:rsidR="00E237C2" w:rsidRDefault="00E237C2">
                            <w:pPr>
                              <w:numPr>
                                <w:ilvl w:val="0"/>
                                <w:numId w:val="14"/>
                              </w:numPr>
                              <w:ind w:left="420"/>
                              <w:rPr>
                                <w:rFonts w:cs="Times New Roman"/>
                                <w:color w:val="000000" w:themeColor="text1"/>
                                <w:szCs w:val="24"/>
                                <w:lang w:val="en"/>
                              </w:rPr>
                            </w:pPr>
                            <w:r>
                              <w:rPr>
                                <w:rFonts w:cs="Times New Roman"/>
                                <w:color w:val="000000" w:themeColor="text1"/>
                                <w:szCs w:val="24"/>
                                <w:lang w:val="en"/>
                              </w:rPr>
                              <w:t>BRIEF PRESENTATION OF OUR THEME</w:t>
                            </w:r>
                          </w:p>
                          <w:p w:rsidR="00E237C2" w:rsidRDefault="00E237C2">
                            <w:pPr>
                              <w:ind w:firstLine="420"/>
                              <w:rPr>
                                <w:rFonts w:cs="Times New Roman"/>
                                <w:color w:val="000000" w:themeColor="text1"/>
                                <w:szCs w:val="24"/>
                                <w:lang w:val="en"/>
                              </w:rPr>
                            </w:pPr>
                            <w:r>
                              <w:rPr>
                                <w:rFonts w:cs="Times New Roman"/>
                                <w:color w:val="000000" w:themeColor="text1"/>
                                <w:szCs w:val="24"/>
                                <w:lang w:val="en"/>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rame 14" o:spid="_x0000_s1028" style="position:absolute;left:0;text-align:left;margin-left:31.1pt;margin-top:81.5pt;width:386.8pt;height:272.8pt;z-index:251810816;visibility:visible;mso-wrap-style:square;mso-wrap-distance-left:9pt;mso-wrap-distance-top:0;mso-wrap-distance-right:9pt;mso-wrap-distance-bottom:0;mso-position-horizontal:absolute;mso-position-horizontal-relative:text;mso-position-vertical:absolute;mso-position-vertical-relative:text;v-text-anchor:middle" coordsize="4912360,3464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" adj="-11796480,,5400" path="m,l4912360,r,3464560l,3464560,,xm433070,433070r,2598420l4479290,3031490r,-2598420l433070,433070xe" fillcolor="#2e74b5 [2404]" strokecolor="#2e74b5 [2404]" strokeweight="2.25pt">
                <v:stroke joinstyle="miter"/>
                <v:formulas/>
                <v:path arrowok="t" o:connecttype="custom" o:connectlocs="0,0;4912360,0;4912360,3464560;0,3464560;0,0;433070,433070;433070,3031490;4479290,3031490;4479290,433070;433070,433070" o:connectangles="0,0,0,0,0,0,0,0,0,0" textboxrect="0,0,4912360,3464560"/>
                <v:textbox>
                  <w:txbxContent>
                    <w:p w:rsidR="00E237C2" w:rsidRDefault="00E237C2">
                      <w:pPr>
                        <w:ind w:firstLine="420"/>
                        <w:rPr>
                          <w:rFonts w:cs="Times New Roman"/>
                          <w:color w:val="000000" w:themeColor="text1"/>
                          <w:szCs w:val="24"/>
                          <w:lang w:val="en"/>
                        </w:rPr>
                      </w:pPr>
                    </w:p>
                    <w:p w:rsidR="00E237C2" w:rsidRDefault="00E237C2">
                      <w:pPr>
                        <w:ind w:firstLine="420"/>
                        <w:rPr>
                          <w:rFonts w:cs="Times New Roman"/>
                          <w:color w:val="000000" w:themeColor="text1"/>
                          <w:szCs w:val="24"/>
                          <w:lang w:val="en"/>
                        </w:rPr>
                      </w:pPr>
                      <w:r>
                        <w:rPr>
                          <w:rFonts w:cs="Times New Roman"/>
                          <w:color w:val="000000" w:themeColor="text1"/>
                          <w:szCs w:val="24"/>
                          <w:lang w:val="en"/>
                        </w:rPr>
                        <w:t>INTRODCUTION</w:t>
                      </w:r>
                    </w:p>
                    <w:p w:rsidR="00E237C2" w:rsidRDefault="00E237C2">
                      <w:pPr>
                        <w:numPr>
                          <w:ilvl w:val="0"/>
                          <w:numId w:val="14"/>
                        </w:numPr>
                        <w:ind w:left="420"/>
                        <w:rPr>
                          <w:rFonts w:cs="Times New Roman"/>
                          <w:color w:val="000000" w:themeColor="text1"/>
                          <w:szCs w:val="24"/>
                          <w:lang w:val="en"/>
                        </w:rPr>
                      </w:pPr>
                      <w:r>
                        <w:rPr>
                          <w:rFonts w:cs="Times New Roman"/>
                          <w:color w:val="000000" w:themeColor="text1"/>
                          <w:szCs w:val="24"/>
                          <w:lang w:val="en"/>
                        </w:rPr>
                        <w:t>WELCOME AND INTEGRATION</w:t>
                      </w:r>
                    </w:p>
                    <w:p w:rsidR="00E237C2" w:rsidRDefault="00E237C2">
                      <w:pPr>
                        <w:numPr>
                          <w:ilvl w:val="0"/>
                          <w:numId w:val="14"/>
                        </w:numPr>
                        <w:ind w:left="420"/>
                        <w:rPr>
                          <w:rFonts w:cs="Times New Roman"/>
                          <w:color w:val="000000" w:themeColor="text1"/>
                          <w:szCs w:val="24"/>
                          <w:lang w:val="en"/>
                        </w:rPr>
                      </w:pPr>
                      <w:r>
                        <w:rPr>
                          <w:rFonts w:cs="Times New Roman"/>
                          <w:color w:val="000000" w:themeColor="text1"/>
                          <w:szCs w:val="24"/>
                          <w:lang w:val="en"/>
                        </w:rPr>
                        <w:t>GENERAL PRESENTATION OF HB TRAIN</w:t>
                      </w:r>
                    </w:p>
                    <w:p w:rsidR="00E237C2" w:rsidRDefault="00E237C2">
                      <w:pPr>
                        <w:numPr>
                          <w:ilvl w:val="0"/>
                          <w:numId w:val="14"/>
                        </w:numPr>
                        <w:ind w:left="420"/>
                        <w:rPr>
                          <w:rFonts w:cs="Times New Roman"/>
                          <w:color w:val="000000" w:themeColor="text1"/>
                          <w:szCs w:val="24"/>
                          <w:lang w:val="en"/>
                        </w:rPr>
                      </w:pPr>
                      <w:r>
                        <w:rPr>
                          <w:rFonts w:cs="Times New Roman"/>
                          <w:color w:val="000000" w:themeColor="text1"/>
                          <w:szCs w:val="24"/>
                          <w:lang w:val="en"/>
                        </w:rPr>
                        <w:t>ORGANISATION OF HB TRAIN</w:t>
                      </w:r>
                    </w:p>
                    <w:p w:rsidR="00E237C2" w:rsidRDefault="00E237C2">
                      <w:pPr>
                        <w:numPr>
                          <w:ilvl w:val="0"/>
                          <w:numId w:val="14"/>
                        </w:numPr>
                        <w:ind w:left="420"/>
                        <w:rPr>
                          <w:rFonts w:cs="Times New Roman"/>
                          <w:color w:val="000000" w:themeColor="text1"/>
                          <w:szCs w:val="24"/>
                          <w:lang w:val="en"/>
                        </w:rPr>
                      </w:pPr>
                      <w:r>
                        <w:rPr>
                          <w:rFonts w:cs="Times New Roman"/>
                          <w:color w:val="000000" w:themeColor="text1"/>
                          <w:szCs w:val="24"/>
                          <w:lang w:val="en"/>
                        </w:rPr>
                        <w:t>HARDWARE AND SOFTWARE RESOURCES</w:t>
                      </w:r>
                    </w:p>
                    <w:p w:rsidR="00E237C2" w:rsidRDefault="00E237C2">
                      <w:pPr>
                        <w:numPr>
                          <w:ilvl w:val="0"/>
                          <w:numId w:val="14"/>
                        </w:numPr>
                        <w:ind w:left="420"/>
                        <w:rPr>
                          <w:rFonts w:cs="Times New Roman"/>
                          <w:color w:val="000000" w:themeColor="text1"/>
                          <w:szCs w:val="24"/>
                          <w:lang w:val="en"/>
                        </w:rPr>
                      </w:pPr>
                      <w:r>
                        <w:rPr>
                          <w:rFonts w:cs="Times New Roman"/>
                          <w:color w:val="000000" w:themeColor="text1"/>
                          <w:szCs w:val="24"/>
                          <w:lang w:val="en"/>
                        </w:rPr>
                        <w:t>BRIEF PRESENTATION OF OUR THEME</w:t>
                      </w:r>
                    </w:p>
                    <w:p w:rsidR="00E237C2" w:rsidRDefault="00E237C2">
                      <w:pPr>
                        <w:ind w:firstLine="420"/>
                        <w:rPr>
                          <w:rFonts w:cs="Times New Roman"/>
                          <w:color w:val="000000" w:themeColor="text1"/>
                          <w:szCs w:val="24"/>
                          <w:lang w:val="en"/>
                        </w:rPr>
                      </w:pPr>
                      <w:r>
                        <w:rPr>
                          <w:rFonts w:cs="Times New Roman"/>
                          <w:color w:val="000000" w:themeColor="text1"/>
                          <w:szCs w:val="24"/>
                          <w:lang w:val="en"/>
                        </w:rPr>
                        <w:t>CONCLUSION</w:t>
                      </w:r>
                    </w:p>
                  </w:txbxContent>
                </v:textbox>
                <w10:wrap type="topAndBottom"/>
              </v:shape>
            </w:pict>
          </mc:Fallback>
        </mc:AlternateContent>
      </w:r>
      <w:r>
        <w:rPr>
          <w:lang w:val="en"/>
        </w:rPr>
        <w:br w:type="page"/>
      </w:r>
    </w:p>
    <w:p w:rsidR="007B6B23" w:rsidRDefault="00520FAB">
      <w:pPr>
        <w:pStyle w:val="Heading1"/>
        <w:rPr>
          <w:lang w:val="en"/>
        </w:rPr>
      </w:pPr>
      <w:bookmarkStart w:id="11" w:name="_Toc14872609"/>
      <w:r>
        <w:rPr>
          <w:lang w:val="en"/>
        </w:rPr>
        <w:lastRenderedPageBreak/>
        <w:t>INTRODUCTION</w:t>
      </w:r>
      <w:bookmarkEnd w:id="11"/>
    </w:p>
    <w:p w:rsidR="007B6B23" w:rsidRDefault="00520FAB">
      <w:pPr>
        <w:ind w:firstLine="420"/>
        <w:rPr>
          <w:lang w:val="en"/>
        </w:rPr>
      </w:pPr>
      <w:r>
        <w:rPr>
          <w:lang w:val="en"/>
        </w:rPr>
        <w:t xml:space="preserve">The insertion phase is the period during which a student must become familiar with our working environment, the staff and the other interns. Here, we will begin by discussing our first week in the company, how we were welcomed and how we began adapting to our internship environment. We will proceed by exploring the history of the company discovering its missions, learning what its major activities are and witnessing some of its key </w:t>
      </w:r>
      <w:proofErr w:type="spellStart"/>
      <w:r>
        <w:rPr>
          <w:lang w:val="en"/>
        </w:rPr>
        <w:t>realisations</w:t>
      </w:r>
      <w:proofErr w:type="spellEnd"/>
      <w:r>
        <w:rPr>
          <w:lang w:val="en"/>
        </w:rPr>
        <w:t>. We will also get to understand how the company is structured administratively and functionally so that it operates effectively and accomplishes its goals. Furthermore, we will look at the hardware equipment used by the company, and the software resources used in its daily operations. We will then introduce our chosen theme for the internship period, briefly explaining what it is all about.</w:t>
      </w:r>
    </w:p>
    <w:p w:rsidR="007B6B23" w:rsidRDefault="00520FAB">
      <w:pPr>
        <w:rPr>
          <w:lang w:val="en"/>
        </w:rPr>
      </w:pPr>
      <w:r>
        <w:rPr>
          <w:lang w:val="en"/>
        </w:rPr>
        <w:br w:type="page"/>
      </w:r>
    </w:p>
    <w:p w:rsidR="007B6B23" w:rsidRDefault="00520FAB">
      <w:pPr>
        <w:pStyle w:val="Heading1"/>
        <w:numPr>
          <w:ilvl w:val="0"/>
          <w:numId w:val="15"/>
        </w:numPr>
        <w:rPr>
          <w:lang w:val="en"/>
        </w:rPr>
      </w:pPr>
      <w:bookmarkStart w:id="12" w:name="_Toc691816421"/>
      <w:r>
        <w:rPr>
          <w:lang w:val="en"/>
        </w:rPr>
        <w:lastRenderedPageBreak/>
        <w:t>WELCOME AND INTEGRATION</w:t>
      </w:r>
      <w:bookmarkEnd w:id="12"/>
    </w:p>
    <w:p w:rsidR="007B6B23" w:rsidRDefault="00520FAB">
      <w:pPr>
        <w:rPr>
          <w:rFonts w:cs="Times New Roman"/>
          <w:szCs w:val="24"/>
        </w:rPr>
      </w:pPr>
      <w:r>
        <w:rPr>
          <w:rFonts w:cs="Times New Roman"/>
          <w:szCs w:val="24"/>
        </w:rPr>
        <w:t>On July 1</w:t>
      </w:r>
      <w:r>
        <w:rPr>
          <w:rFonts w:cs="Times New Roman"/>
          <w:szCs w:val="24"/>
          <w:vertAlign w:val="superscript"/>
        </w:rPr>
        <w:t>S</w:t>
      </w:r>
      <w:r>
        <w:rPr>
          <w:rFonts w:cs="Times New Roman"/>
          <w:szCs w:val="24"/>
          <w:vertAlign w:val="superscript"/>
          <w:lang w:val="en"/>
        </w:rPr>
        <w:t>T</w:t>
      </w:r>
      <w:r>
        <w:rPr>
          <w:rFonts w:cs="Times New Roman"/>
          <w:szCs w:val="24"/>
        </w:rPr>
        <w:t xml:space="preserve">, 2024, we visited the premises of HB Train. Upon arrival at the reception, we were warmly welcomed by </w:t>
      </w:r>
      <w:r>
        <w:rPr>
          <w:rFonts w:cs="Times New Roman"/>
          <w:szCs w:val="24"/>
          <w:lang w:val="en"/>
        </w:rPr>
        <w:t>Mrs. NDIOMO MBAZOA Jacinta</w:t>
      </w:r>
      <w:r>
        <w:rPr>
          <w:rFonts w:cs="Times New Roman"/>
          <w:szCs w:val="24"/>
        </w:rPr>
        <w:t>. We were then taken to the developer's workspace and the CEO's office</w:t>
      </w:r>
      <w:r>
        <w:rPr>
          <w:rFonts w:cs="Times New Roman"/>
          <w:szCs w:val="24"/>
          <w:lang w:val="en"/>
        </w:rPr>
        <w:t xml:space="preserve">, Mr. NGONGO </w:t>
      </w:r>
      <w:proofErr w:type="spellStart"/>
      <w:r>
        <w:rPr>
          <w:rFonts w:cs="Times New Roman"/>
          <w:szCs w:val="24"/>
          <w:lang w:val="en"/>
        </w:rPr>
        <w:t>Amombo</w:t>
      </w:r>
      <w:proofErr w:type="spellEnd"/>
      <w:r>
        <w:rPr>
          <w:rFonts w:cs="Times New Roman"/>
          <w:szCs w:val="24"/>
        </w:rPr>
        <w:t>, which was intended to familiarize us with the new environment and facilitate our adaptation after the initial introduction; we were asked to assist the interns already present in the enterprise. Furthermore, on the same day, we were tasked with researching potential themes for our defense presentation the next day; we began working on the project assigned to us by some of the interns. Simultaneously, we continued our research on potential themes for the defense. By the end of the second week, we had successfully delivered the assigned task. During the first two weeks, we primarily focused on developing the project using HTML, CSS, JavaScript, Python, and PHP. Toward the end of the two-week period, we were assigned our respective defense themes based on the guidelines provided by the Resident Representatives of AICS-Cameroon.</w:t>
      </w:r>
    </w:p>
    <w:p w:rsidR="007B6B23" w:rsidRDefault="007B6B23">
      <w:pPr>
        <w:rPr>
          <w:rFonts w:cs="Times New Roman"/>
          <w:szCs w:val="24"/>
        </w:rPr>
      </w:pPr>
    </w:p>
    <w:p w:rsidR="007B6B23" w:rsidRDefault="00520FAB">
      <w:pPr>
        <w:pStyle w:val="Heading1"/>
        <w:numPr>
          <w:ilvl w:val="0"/>
          <w:numId w:val="15"/>
        </w:numPr>
      </w:pPr>
      <w:bookmarkStart w:id="13" w:name="_Toc1057413493"/>
      <w:r>
        <w:rPr>
          <w:lang w:val="en"/>
        </w:rPr>
        <w:t>GENERAL PRESENTATION OF HB TRAIN</w:t>
      </w:r>
      <w:bookmarkEnd w:id="13"/>
    </w:p>
    <w:p w:rsidR="007B6B23" w:rsidRDefault="00520FAB">
      <w:pPr>
        <w:pStyle w:val="ListParagraph"/>
        <w:numPr>
          <w:ilvl w:val="0"/>
          <w:numId w:val="16"/>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History</w:t>
      </w:r>
    </w:p>
    <w:p w:rsidR="007B6B23" w:rsidRDefault="00520FAB">
      <w:pPr>
        <w:rPr>
          <w:rFonts w:cs="Times New Roman"/>
          <w:szCs w:val="24"/>
        </w:rPr>
      </w:pPr>
      <w:r>
        <w:rPr>
          <w:rFonts w:cs="Times New Roman"/>
          <w:b/>
          <w:bCs/>
          <w:szCs w:val="24"/>
        </w:rPr>
        <w:t>HB TRAIN</w:t>
      </w:r>
      <w:r>
        <w:rPr>
          <w:rFonts w:cs="Times New Roman"/>
          <w:szCs w:val="24"/>
        </w:rPr>
        <w:t xml:space="preserve">, born on January 1, 2024, is not just a startup; it's an extraordinary human adventure. Founded by Ms. </w:t>
      </w:r>
      <w:proofErr w:type="spellStart"/>
      <w:r>
        <w:rPr>
          <w:rFonts w:cs="Times New Roman"/>
          <w:szCs w:val="24"/>
        </w:rPr>
        <w:t>Amombo</w:t>
      </w:r>
      <w:proofErr w:type="spellEnd"/>
      <w:r>
        <w:rPr>
          <w:rFonts w:cs="Times New Roman"/>
          <w:szCs w:val="24"/>
        </w:rPr>
        <w:t xml:space="preserve"> </w:t>
      </w:r>
      <w:proofErr w:type="spellStart"/>
      <w:r>
        <w:rPr>
          <w:rFonts w:cs="Times New Roman"/>
          <w:szCs w:val="24"/>
        </w:rPr>
        <w:t>Ngongo</w:t>
      </w:r>
      <w:proofErr w:type="spellEnd"/>
      <w:r>
        <w:rPr>
          <w:rFonts w:cs="Times New Roman"/>
          <w:szCs w:val="24"/>
        </w:rPr>
        <w:t xml:space="preserve"> Stefan, a visionary with a compassionate heart, HB TRAIN is the embodiment of a fierce determination to make the world a better place through technology. </w:t>
      </w:r>
    </w:p>
    <w:p w:rsidR="007B6B23" w:rsidRDefault="00520FAB">
      <w:pPr>
        <w:pStyle w:val="ListParagraph"/>
        <w:numPr>
          <w:ilvl w:val="0"/>
          <w:numId w:val="16"/>
        </w:numPr>
        <w:spacing w:after="0" w:line="360" w:lineRule="auto"/>
        <w:rPr>
          <w:rFonts w:ascii="Times New Roman" w:hAnsi="Times New Roman" w:cs="Times New Roman"/>
          <w:sz w:val="28"/>
          <w:szCs w:val="28"/>
        </w:rPr>
      </w:pPr>
      <w:r>
        <w:rPr>
          <w:rFonts w:ascii="Times New Roman" w:hAnsi="Times New Roman" w:cs="Times New Roman"/>
          <w:b/>
          <w:bCs/>
          <w:sz w:val="28"/>
          <w:szCs w:val="28"/>
        </w:rPr>
        <w:t xml:space="preserve">The Spark of an Idea </w:t>
      </w:r>
    </w:p>
    <w:p w:rsidR="007B6B23" w:rsidRDefault="00520FAB">
      <w:pPr>
        <w:rPr>
          <w:rFonts w:cs="Times New Roman"/>
          <w:szCs w:val="24"/>
        </w:rPr>
      </w:pPr>
      <w:r>
        <w:rPr>
          <w:rFonts w:cs="Times New Roman"/>
          <w:szCs w:val="24"/>
        </w:rPr>
        <w:t xml:space="preserve">The story of HB TRAIN begins with a chance encounter. While observing a blind man struggling to hail a taxi, Ms. </w:t>
      </w:r>
      <w:proofErr w:type="spellStart"/>
      <w:r>
        <w:rPr>
          <w:rFonts w:cs="Times New Roman"/>
          <w:szCs w:val="24"/>
        </w:rPr>
        <w:t>Amombo</w:t>
      </w:r>
      <w:proofErr w:type="spellEnd"/>
      <w:r>
        <w:rPr>
          <w:rFonts w:cs="Times New Roman"/>
          <w:szCs w:val="24"/>
        </w:rPr>
        <w:t xml:space="preserve"> was deeply touched by the daily challenges faced by the visually impaired. This experience set in motion a series of events that would change her life and the lives of many others. </w:t>
      </w:r>
    </w:p>
    <w:p w:rsidR="007B6B23" w:rsidRDefault="00520FAB">
      <w:pPr>
        <w:pStyle w:val="ListParagraph"/>
        <w:numPr>
          <w:ilvl w:val="0"/>
          <w:numId w:val="16"/>
        </w:numPr>
        <w:spacing w:after="0" w:line="360" w:lineRule="auto"/>
        <w:rPr>
          <w:rFonts w:ascii="Times New Roman" w:hAnsi="Times New Roman" w:cs="Times New Roman"/>
          <w:sz w:val="28"/>
          <w:szCs w:val="28"/>
        </w:rPr>
      </w:pPr>
      <w:r>
        <w:rPr>
          <w:rFonts w:ascii="Times New Roman" w:hAnsi="Times New Roman" w:cs="Times New Roman"/>
          <w:b/>
          <w:bCs/>
          <w:sz w:val="28"/>
          <w:szCs w:val="28"/>
        </w:rPr>
        <w:t xml:space="preserve">From Innovation to Impact </w:t>
      </w:r>
    </w:p>
    <w:p w:rsidR="007B6B23" w:rsidRDefault="00520FAB">
      <w:pPr>
        <w:rPr>
          <w:rFonts w:cs="Times New Roman"/>
          <w:szCs w:val="24"/>
        </w:rPr>
      </w:pPr>
      <w:r>
        <w:rPr>
          <w:rFonts w:cs="Times New Roman"/>
          <w:szCs w:val="24"/>
        </w:rPr>
        <w:t xml:space="preserve">Inspired by this encounter, Ms. </w:t>
      </w:r>
      <w:proofErr w:type="spellStart"/>
      <w:r>
        <w:rPr>
          <w:rFonts w:cs="Times New Roman"/>
          <w:szCs w:val="24"/>
        </w:rPr>
        <w:t>Amombo</w:t>
      </w:r>
      <w:proofErr w:type="spellEnd"/>
      <w:r>
        <w:rPr>
          <w:rFonts w:cs="Times New Roman"/>
          <w:szCs w:val="24"/>
        </w:rPr>
        <w:t xml:space="preserve"> brought to life a revolutionary invention: a smart helmet for the blind equipped with artificial intelligence. This ingenious device not only </w:t>
      </w:r>
      <w:r>
        <w:rPr>
          <w:rFonts w:cs="Times New Roman"/>
          <w:szCs w:val="24"/>
        </w:rPr>
        <w:lastRenderedPageBreak/>
        <w:t xml:space="preserve">facilitated mobility for the visually impaired but also paved the way for a multitude of other innovations. </w:t>
      </w:r>
    </w:p>
    <w:p w:rsidR="007B6B23" w:rsidRDefault="00520FAB">
      <w:pPr>
        <w:pStyle w:val="ListParagraph"/>
        <w:numPr>
          <w:ilvl w:val="0"/>
          <w:numId w:val="16"/>
        </w:numPr>
        <w:spacing w:after="0" w:line="360" w:lineRule="auto"/>
        <w:rPr>
          <w:rFonts w:ascii="Times New Roman" w:hAnsi="Times New Roman" w:cs="Times New Roman"/>
          <w:sz w:val="28"/>
          <w:szCs w:val="28"/>
        </w:rPr>
      </w:pPr>
      <w:r>
        <w:rPr>
          <w:rFonts w:ascii="Times New Roman" w:hAnsi="Times New Roman" w:cs="Times New Roman"/>
          <w:b/>
          <w:bCs/>
          <w:sz w:val="28"/>
          <w:szCs w:val="28"/>
        </w:rPr>
        <w:t xml:space="preserve">A Shared Vision, Amplified Success </w:t>
      </w:r>
    </w:p>
    <w:p w:rsidR="007B6B23" w:rsidRDefault="00520FAB">
      <w:pPr>
        <w:rPr>
          <w:rFonts w:cs="Times New Roman"/>
          <w:szCs w:val="24"/>
        </w:rPr>
      </w:pPr>
      <w:r>
        <w:rPr>
          <w:rFonts w:cs="Times New Roman"/>
          <w:szCs w:val="24"/>
        </w:rPr>
        <w:t xml:space="preserve">Convinced of the transformative potential of technology, Ms. </w:t>
      </w:r>
      <w:proofErr w:type="spellStart"/>
      <w:r>
        <w:rPr>
          <w:rFonts w:cs="Times New Roman"/>
          <w:szCs w:val="24"/>
        </w:rPr>
        <w:t>Amombo</w:t>
      </w:r>
      <w:proofErr w:type="spellEnd"/>
      <w:r>
        <w:rPr>
          <w:rFonts w:cs="Times New Roman"/>
          <w:szCs w:val="24"/>
        </w:rPr>
        <w:t xml:space="preserve"> decided to share her knowledge and expertise with others. Partnering with Ms. </w:t>
      </w:r>
      <w:proofErr w:type="spellStart"/>
      <w:r>
        <w:rPr>
          <w:rFonts w:cs="Times New Roman"/>
          <w:szCs w:val="24"/>
        </w:rPr>
        <w:t>Ndiomo</w:t>
      </w:r>
      <w:proofErr w:type="spellEnd"/>
      <w:r>
        <w:rPr>
          <w:rFonts w:cs="Times New Roman"/>
          <w:szCs w:val="24"/>
        </w:rPr>
        <w:t xml:space="preserve"> </w:t>
      </w:r>
      <w:proofErr w:type="spellStart"/>
      <w:r>
        <w:rPr>
          <w:rFonts w:cs="Times New Roman"/>
          <w:szCs w:val="24"/>
        </w:rPr>
        <w:t>Mbazoa</w:t>
      </w:r>
      <w:proofErr w:type="spellEnd"/>
      <w:r>
        <w:rPr>
          <w:rFonts w:cs="Times New Roman"/>
          <w:szCs w:val="24"/>
        </w:rPr>
        <w:t xml:space="preserve"> Jacinta, an astute financial expert, she founded HB TRAIN, a startup dedicated to training young people passionate about IT and eager to pursue their own projects. </w:t>
      </w:r>
    </w:p>
    <w:p w:rsidR="007B6B23" w:rsidRDefault="00520FAB">
      <w:pPr>
        <w:pStyle w:val="ListParagraph"/>
        <w:numPr>
          <w:ilvl w:val="0"/>
          <w:numId w:val="16"/>
        </w:numPr>
        <w:spacing w:after="0" w:line="360" w:lineRule="auto"/>
        <w:rPr>
          <w:rFonts w:ascii="Times New Roman" w:hAnsi="Times New Roman" w:cs="Times New Roman"/>
          <w:sz w:val="28"/>
          <w:szCs w:val="28"/>
        </w:rPr>
      </w:pPr>
      <w:r>
        <w:rPr>
          <w:rFonts w:ascii="Times New Roman" w:hAnsi="Times New Roman" w:cs="Times New Roman"/>
          <w:b/>
          <w:bCs/>
          <w:sz w:val="28"/>
          <w:szCs w:val="28"/>
        </w:rPr>
        <w:t xml:space="preserve">A Spectrum of Services for a Connected World </w:t>
      </w:r>
    </w:p>
    <w:p w:rsidR="007B6B23" w:rsidRDefault="00520FAB">
      <w:pPr>
        <w:rPr>
          <w:rFonts w:cs="Times New Roman"/>
          <w:szCs w:val="24"/>
        </w:rPr>
      </w:pPr>
      <w:r>
        <w:rPr>
          <w:rFonts w:cs="Times New Roman"/>
          <w:szCs w:val="24"/>
        </w:rPr>
        <w:t xml:space="preserve">HB TRAIN didn't just stop at training talent. Under the visionary leadership of Ms. </w:t>
      </w:r>
      <w:proofErr w:type="spellStart"/>
      <w:r>
        <w:rPr>
          <w:rFonts w:cs="Times New Roman"/>
          <w:szCs w:val="24"/>
        </w:rPr>
        <w:t>Amombo</w:t>
      </w:r>
      <w:proofErr w:type="spellEnd"/>
      <w:r>
        <w:rPr>
          <w:rFonts w:cs="Times New Roman"/>
          <w:szCs w:val="24"/>
        </w:rPr>
        <w:t xml:space="preserve"> </w:t>
      </w:r>
      <w:proofErr w:type="spellStart"/>
      <w:r>
        <w:rPr>
          <w:rFonts w:cs="Times New Roman"/>
          <w:szCs w:val="24"/>
        </w:rPr>
        <w:t>Ngongo</w:t>
      </w:r>
      <w:proofErr w:type="spellEnd"/>
      <w:r>
        <w:rPr>
          <w:rFonts w:cs="Times New Roman"/>
          <w:szCs w:val="24"/>
        </w:rPr>
        <w:t xml:space="preserve"> Stefan (CEO), Ms. </w:t>
      </w:r>
      <w:proofErr w:type="spellStart"/>
      <w:r>
        <w:rPr>
          <w:rFonts w:cs="Times New Roman"/>
          <w:szCs w:val="24"/>
        </w:rPr>
        <w:t>Ndiomo</w:t>
      </w:r>
      <w:proofErr w:type="spellEnd"/>
      <w:r>
        <w:rPr>
          <w:rFonts w:cs="Times New Roman"/>
          <w:szCs w:val="24"/>
        </w:rPr>
        <w:t xml:space="preserve"> </w:t>
      </w:r>
      <w:proofErr w:type="spellStart"/>
      <w:r>
        <w:rPr>
          <w:rFonts w:cs="Times New Roman"/>
          <w:szCs w:val="24"/>
        </w:rPr>
        <w:t>Mbazoa</w:t>
      </w:r>
      <w:proofErr w:type="spellEnd"/>
      <w:r>
        <w:rPr>
          <w:rFonts w:cs="Times New Roman"/>
          <w:szCs w:val="24"/>
        </w:rPr>
        <w:t xml:space="preserve"> Jacinta (CFO), Ms. </w:t>
      </w:r>
      <w:proofErr w:type="spellStart"/>
      <w:r>
        <w:rPr>
          <w:rFonts w:cs="Times New Roman"/>
          <w:szCs w:val="24"/>
        </w:rPr>
        <w:t>Biaka</w:t>
      </w:r>
      <w:proofErr w:type="spellEnd"/>
      <w:r>
        <w:rPr>
          <w:rFonts w:cs="Times New Roman"/>
          <w:szCs w:val="24"/>
        </w:rPr>
        <w:t xml:space="preserve"> Tony (Internal Controller), and Ms. </w:t>
      </w:r>
      <w:proofErr w:type="spellStart"/>
      <w:r>
        <w:rPr>
          <w:rFonts w:cs="Times New Roman"/>
          <w:szCs w:val="24"/>
        </w:rPr>
        <w:t>Ayissi</w:t>
      </w:r>
      <w:proofErr w:type="spellEnd"/>
      <w:r>
        <w:rPr>
          <w:rFonts w:cs="Times New Roman"/>
          <w:szCs w:val="24"/>
        </w:rPr>
        <w:t xml:space="preserve"> </w:t>
      </w:r>
      <w:proofErr w:type="spellStart"/>
      <w:r>
        <w:rPr>
          <w:rFonts w:cs="Times New Roman"/>
          <w:szCs w:val="24"/>
        </w:rPr>
        <w:t>Atangana</w:t>
      </w:r>
      <w:proofErr w:type="spellEnd"/>
      <w:r>
        <w:rPr>
          <w:rFonts w:cs="Times New Roman"/>
          <w:szCs w:val="24"/>
        </w:rPr>
        <w:t xml:space="preserve"> Jean Marie (Marketing Director), the company developed a comprehensive range of innovative services, including: </w:t>
      </w:r>
    </w:p>
    <w:p w:rsidR="007B6B23" w:rsidRDefault="00520FAB">
      <w:pPr>
        <w:pStyle w:val="ListParagraph"/>
        <w:numPr>
          <w:ilvl w:val="0"/>
          <w:numId w:val="17"/>
        </w:numPr>
        <w:spacing w:after="0" w:line="360" w:lineRule="auto"/>
        <w:ind w:left="600"/>
        <w:jc w:val="both"/>
        <w:rPr>
          <w:rFonts w:ascii="Times New Roman" w:hAnsi="Times New Roman" w:cs="Times New Roman"/>
          <w:sz w:val="24"/>
          <w:szCs w:val="24"/>
        </w:rPr>
      </w:pPr>
      <w:r>
        <w:rPr>
          <w:rFonts w:ascii="Times New Roman" w:hAnsi="Times New Roman" w:cs="Times New Roman"/>
          <w:b/>
          <w:bCs/>
          <w:sz w:val="28"/>
          <w:szCs w:val="28"/>
        </w:rPr>
        <w:t>Smart Home Implementation:</w:t>
      </w:r>
      <w:r>
        <w:rPr>
          <w:rFonts w:ascii="Times New Roman" w:hAnsi="Times New Roman" w:cs="Times New Roman"/>
          <w:b/>
          <w:bCs/>
          <w:sz w:val="24"/>
          <w:szCs w:val="24"/>
        </w:rPr>
        <w:t xml:space="preserve"> </w:t>
      </w:r>
      <w:r>
        <w:rPr>
          <w:rFonts w:ascii="Times New Roman" w:hAnsi="Times New Roman" w:cs="Times New Roman"/>
          <w:sz w:val="24"/>
          <w:szCs w:val="24"/>
        </w:rPr>
        <w:t xml:space="preserve">HB TRAIN transforms ordinary homes into intelligent and comfortable spaces, giving users greater control over their environment. </w:t>
      </w:r>
    </w:p>
    <w:p w:rsidR="007B6B23" w:rsidRDefault="00520FAB">
      <w:pPr>
        <w:pStyle w:val="ListParagraph"/>
        <w:numPr>
          <w:ilvl w:val="0"/>
          <w:numId w:val="17"/>
        </w:numPr>
        <w:spacing w:after="0" w:line="360" w:lineRule="auto"/>
        <w:ind w:left="600"/>
        <w:jc w:val="both"/>
        <w:rPr>
          <w:rFonts w:ascii="Times New Roman" w:hAnsi="Times New Roman" w:cs="Times New Roman"/>
          <w:sz w:val="24"/>
          <w:szCs w:val="24"/>
        </w:rPr>
      </w:pPr>
      <w:r>
        <w:rPr>
          <w:rFonts w:ascii="Times New Roman" w:hAnsi="Times New Roman" w:cs="Times New Roman"/>
          <w:b/>
          <w:bCs/>
          <w:sz w:val="28"/>
          <w:szCs w:val="28"/>
        </w:rPr>
        <w:t>Blind Helmets:</w:t>
      </w:r>
      <w:r>
        <w:rPr>
          <w:rFonts w:ascii="Times New Roman" w:hAnsi="Times New Roman" w:cs="Times New Roman"/>
          <w:b/>
          <w:bCs/>
          <w:sz w:val="24"/>
          <w:szCs w:val="24"/>
        </w:rPr>
        <w:t xml:space="preserve"> </w:t>
      </w:r>
      <w:r>
        <w:rPr>
          <w:rFonts w:ascii="Times New Roman" w:hAnsi="Times New Roman" w:cs="Times New Roman"/>
          <w:sz w:val="24"/>
          <w:szCs w:val="24"/>
        </w:rPr>
        <w:t xml:space="preserve">HB TRAIN's flagship invention continues to evolve, offering increased autonomy and freedom of movement for the visually impaired. </w:t>
      </w:r>
    </w:p>
    <w:p w:rsidR="007B6B23" w:rsidRDefault="00520FAB">
      <w:pPr>
        <w:pStyle w:val="ListParagraph"/>
        <w:numPr>
          <w:ilvl w:val="0"/>
          <w:numId w:val="17"/>
        </w:numPr>
        <w:spacing w:after="0" w:line="360" w:lineRule="auto"/>
        <w:ind w:left="600"/>
        <w:jc w:val="both"/>
        <w:rPr>
          <w:rFonts w:ascii="Times New Roman" w:hAnsi="Times New Roman" w:cs="Times New Roman"/>
          <w:sz w:val="24"/>
          <w:szCs w:val="24"/>
        </w:rPr>
      </w:pPr>
      <w:r>
        <w:rPr>
          <w:rFonts w:ascii="Times New Roman" w:hAnsi="Times New Roman" w:cs="Times New Roman"/>
          <w:b/>
          <w:bCs/>
          <w:sz w:val="28"/>
          <w:szCs w:val="28"/>
        </w:rPr>
        <w:t>Custom AI for Businesses:</w:t>
      </w:r>
      <w:r>
        <w:rPr>
          <w:rFonts w:ascii="Times New Roman" w:hAnsi="Times New Roman" w:cs="Times New Roman"/>
          <w:b/>
          <w:bCs/>
          <w:sz w:val="24"/>
          <w:szCs w:val="24"/>
        </w:rPr>
        <w:t xml:space="preserve"> </w:t>
      </w:r>
      <w:r>
        <w:rPr>
          <w:rFonts w:ascii="Times New Roman" w:hAnsi="Times New Roman" w:cs="Times New Roman"/>
          <w:sz w:val="24"/>
          <w:szCs w:val="24"/>
        </w:rPr>
        <w:t xml:space="preserve">HB TRAIN leverages its AI expertise to develop customized solutions that meet the specific needs of businesses. </w:t>
      </w:r>
    </w:p>
    <w:p w:rsidR="007B6B23" w:rsidRDefault="00520FAB">
      <w:pPr>
        <w:pStyle w:val="ListParagraph"/>
        <w:numPr>
          <w:ilvl w:val="0"/>
          <w:numId w:val="17"/>
        </w:numPr>
        <w:spacing w:after="0" w:line="360" w:lineRule="auto"/>
        <w:ind w:left="600"/>
        <w:jc w:val="both"/>
        <w:rPr>
          <w:rFonts w:ascii="Times New Roman" w:hAnsi="Times New Roman" w:cs="Times New Roman"/>
          <w:sz w:val="24"/>
          <w:szCs w:val="24"/>
        </w:rPr>
      </w:pPr>
      <w:r>
        <w:rPr>
          <w:rFonts w:ascii="Times New Roman" w:hAnsi="Times New Roman" w:cs="Times New Roman"/>
          <w:b/>
          <w:bCs/>
          <w:sz w:val="28"/>
          <w:szCs w:val="28"/>
        </w:rPr>
        <w:t>IT Security for Businesses:</w:t>
      </w:r>
      <w:r>
        <w:rPr>
          <w:rFonts w:ascii="Times New Roman" w:hAnsi="Times New Roman" w:cs="Times New Roman"/>
          <w:b/>
          <w:bCs/>
          <w:sz w:val="24"/>
          <w:szCs w:val="24"/>
        </w:rPr>
        <w:t xml:space="preserve"> </w:t>
      </w:r>
      <w:r>
        <w:rPr>
          <w:rFonts w:ascii="Times New Roman" w:hAnsi="Times New Roman" w:cs="Times New Roman"/>
          <w:sz w:val="24"/>
          <w:szCs w:val="24"/>
        </w:rPr>
        <w:t xml:space="preserve">In an increasingly complex digital world, HB TRAIN protects businesses from cyber threats and ensures the security of their data. </w:t>
      </w:r>
    </w:p>
    <w:p w:rsidR="007B6B23" w:rsidRDefault="00520FAB">
      <w:pPr>
        <w:pStyle w:val="ListParagraph"/>
        <w:numPr>
          <w:ilvl w:val="0"/>
          <w:numId w:val="17"/>
        </w:numPr>
        <w:spacing w:after="0" w:line="360" w:lineRule="auto"/>
        <w:ind w:left="600"/>
        <w:jc w:val="both"/>
        <w:rPr>
          <w:rFonts w:ascii="Times New Roman" w:hAnsi="Times New Roman" w:cs="Times New Roman"/>
          <w:sz w:val="24"/>
          <w:szCs w:val="24"/>
        </w:rPr>
      </w:pPr>
      <w:r>
        <w:rPr>
          <w:rFonts w:ascii="Times New Roman" w:hAnsi="Times New Roman" w:cs="Times New Roman"/>
          <w:b/>
          <w:bCs/>
          <w:sz w:val="28"/>
          <w:szCs w:val="28"/>
        </w:rPr>
        <w:t>Applications:</w:t>
      </w:r>
      <w:r>
        <w:rPr>
          <w:rFonts w:ascii="Times New Roman" w:hAnsi="Times New Roman" w:cs="Times New Roman"/>
          <w:b/>
          <w:bCs/>
          <w:sz w:val="24"/>
          <w:szCs w:val="24"/>
        </w:rPr>
        <w:t xml:space="preserve"> </w:t>
      </w:r>
      <w:r>
        <w:rPr>
          <w:rFonts w:ascii="Times New Roman" w:hAnsi="Times New Roman" w:cs="Times New Roman"/>
          <w:sz w:val="24"/>
          <w:szCs w:val="24"/>
        </w:rPr>
        <w:t xml:space="preserve">HB TRAIN designs and develops custom mobile and web applications to meet the needs of individuals and businesses. </w:t>
      </w:r>
    </w:p>
    <w:p w:rsidR="007B6B23" w:rsidRDefault="00520FAB">
      <w:pPr>
        <w:pStyle w:val="ListParagraph"/>
        <w:numPr>
          <w:ilvl w:val="0"/>
          <w:numId w:val="17"/>
        </w:numPr>
        <w:spacing w:after="0" w:line="360" w:lineRule="auto"/>
        <w:ind w:left="600"/>
        <w:jc w:val="both"/>
        <w:rPr>
          <w:rFonts w:ascii="Times New Roman" w:hAnsi="Times New Roman" w:cs="Times New Roman"/>
          <w:sz w:val="24"/>
          <w:szCs w:val="24"/>
        </w:rPr>
      </w:pPr>
      <w:r>
        <w:rPr>
          <w:rFonts w:ascii="Times New Roman" w:hAnsi="Times New Roman" w:cs="Times New Roman"/>
          <w:b/>
          <w:bCs/>
          <w:sz w:val="28"/>
          <w:szCs w:val="28"/>
        </w:rPr>
        <w:t>Flyers and Video Editing:</w:t>
      </w:r>
      <w:r>
        <w:rPr>
          <w:rFonts w:ascii="Times New Roman" w:hAnsi="Times New Roman" w:cs="Times New Roman"/>
          <w:b/>
          <w:bCs/>
          <w:sz w:val="24"/>
          <w:szCs w:val="24"/>
        </w:rPr>
        <w:t xml:space="preserve"> </w:t>
      </w:r>
      <w:r>
        <w:rPr>
          <w:rFonts w:ascii="Times New Roman" w:hAnsi="Times New Roman" w:cs="Times New Roman"/>
          <w:sz w:val="24"/>
          <w:szCs w:val="24"/>
        </w:rPr>
        <w:t xml:space="preserve">HB TRAIN provides visual communication services to help businesses stand out and reach their target audience. </w:t>
      </w:r>
    </w:p>
    <w:p w:rsidR="007B6B23" w:rsidRDefault="00520FAB">
      <w:pPr>
        <w:pStyle w:val="ListParagraph"/>
        <w:numPr>
          <w:ilvl w:val="0"/>
          <w:numId w:val="18"/>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Recognition and Awards </w:t>
      </w:r>
    </w:p>
    <w:p w:rsidR="007B6B23" w:rsidRDefault="00520FAB">
      <w:pPr>
        <w:rPr>
          <w:rFonts w:cs="Times New Roman"/>
          <w:bCs/>
          <w:szCs w:val="24"/>
        </w:rPr>
      </w:pPr>
      <w:r>
        <w:rPr>
          <w:rFonts w:cs="Times New Roman"/>
          <w:bCs/>
          <w:szCs w:val="24"/>
        </w:rPr>
        <w:t xml:space="preserve">HB TRAIN's talent and innovation have been recognized on multiple occasions. Ms. </w:t>
      </w:r>
      <w:proofErr w:type="spellStart"/>
      <w:r>
        <w:rPr>
          <w:rFonts w:cs="Times New Roman"/>
          <w:bCs/>
          <w:szCs w:val="24"/>
        </w:rPr>
        <w:t>Amombo</w:t>
      </w:r>
      <w:proofErr w:type="spellEnd"/>
      <w:r>
        <w:rPr>
          <w:rFonts w:cs="Times New Roman"/>
          <w:bCs/>
          <w:szCs w:val="24"/>
        </w:rPr>
        <w:t xml:space="preserve"> </w:t>
      </w:r>
      <w:proofErr w:type="spellStart"/>
      <w:r>
        <w:rPr>
          <w:rFonts w:cs="Times New Roman"/>
          <w:bCs/>
          <w:szCs w:val="24"/>
        </w:rPr>
        <w:t>Ngongo</w:t>
      </w:r>
      <w:proofErr w:type="spellEnd"/>
      <w:r>
        <w:rPr>
          <w:rFonts w:cs="Times New Roman"/>
          <w:bCs/>
          <w:szCs w:val="24"/>
        </w:rPr>
        <w:t xml:space="preserve"> Stefan has won prestigious awards, including for her smart helmet for the blind, at competitions such as the University Games. These accolades are a testament to HB TRAIN's commitment to developing cutting-edge technological solutions that have a positive impact on people's lives.</w:t>
      </w:r>
    </w:p>
    <w:p w:rsidR="007B6B23" w:rsidRDefault="007B6B23">
      <w:pPr>
        <w:rPr>
          <w:rFonts w:cs="Times New Roman"/>
          <w:bCs/>
          <w:szCs w:val="24"/>
        </w:rPr>
      </w:pPr>
    </w:p>
    <w:p w:rsidR="007B6B23" w:rsidRDefault="007B6B23">
      <w:pPr>
        <w:rPr>
          <w:rFonts w:cs="Times New Roman"/>
          <w:bCs/>
          <w:szCs w:val="24"/>
        </w:rPr>
      </w:pPr>
    </w:p>
    <w:p w:rsidR="007B6B23" w:rsidRDefault="00520FAB">
      <w:pPr>
        <w:pStyle w:val="ListParagraph"/>
        <w:numPr>
          <w:ilvl w:val="0"/>
          <w:numId w:val="18"/>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HB TRAIN:</w:t>
      </w:r>
      <w:r>
        <w:rPr>
          <w:rFonts w:ascii="Times New Roman" w:hAnsi="Times New Roman" w:cs="Times New Roman"/>
          <w:b/>
          <w:bCs/>
          <w:color w:val="000000"/>
          <w:sz w:val="28"/>
          <w:szCs w:val="28"/>
        </w:rPr>
        <w:t xml:space="preserve"> </w:t>
      </w:r>
      <w:r>
        <w:rPr>
          <w:rFonts w:ascii="Times New Roman" w:hAnsi="Times New Roman" w:cs="Times New Roman"/>
          <w:b/>
          <w:bCs/>
          <w:sz w:val="28"/>
          <w:szCs w:val="28"/>
        </w:rPr>
        <w:t xml:space="preserve">More Than a Business, a Mission </w:t>
      </w:r>
    </w:p>
    <w:p w:rsidR="007B6B23" w:rsidRDefault="00520FAB">
      <w:pPr>
        <w:rPr>
          <w:rFonts w:cs="Times New Roman"/>
          <w:bCs/>
          <w:szCs w:val="24"/>
        </w:rPr>
      </w:pPr>
      <w:r>
        <w:rPr>
          <w:rFonts w:cs="Times New Roman"/>
          <w:bCs/>
          <w:szCs w:val="24"/>
        </w:rPr>
        <w:t xml:space="preserve">HB TRAIN is not just a thriving business; it's an inspiration and a model of success. The story of Ms. </w:t>
      </w:r>
      <w:proofErr w:type="spellStart"/>
      <w:r>
        <w:rPr>
          <w:rFonts w:cs="Times New Roman"/>
          <w:bCs/>
          <w:szCs w:val="24"/>
        </w:rPr>
        <w:t>Amombo</w:t>
      </w:r>
      <w:proofErr w:type="spellEnd"/>
      <w:r>
        <w:rPr>
          <w:rFonts w:cs="Times New Roman"/>
          <w:bCs/>
          <w:szCs w:val="24"/>
        </w:rPr>
        <w:t xml:space="preserve"> </w:t>
      </w:r>
      <w:proofErr w:type="spellStart"/>
      <w:r>
        <w:rPr>
          <w:rFonts w:cs="Times New Roman"/>
          <w:bCs/>
          <w:szCs w:val="24"/>
        </w:rPr>
        <w:t>Ngongo</w:t>
      </w:r>
      <w:proofErr w:type="spellEnd"/>
      <w:r>
        <w:rPr>
          <w:rFonts w:cs="Times New Roman"/>
          <w:bCs/>
          <w:szCs w:val="24"/>
        </w:rPr>
        <w:t xml:space="preserve"> Stefan and her team demonstrates that with passion, perseverance, and a commitment to innovation, it's possible to transform ideas into reality and create a positive impact on the world.</w:t>
      </w:r>
    </w:p>
    <w:p w:rsidR="007B6B23" w:rsidRDefault="00520FAB">
      <w:pPr>
        <w:pStyle w:val="Heading1"/>
        <w:numPr>
          <w:ilvl w:val="0"/>
          <w:numId w:val="15"/>
        </w:numPr>
      </w:pPr>
      <w:bookmarkStart w:id="14" w:name="_Toc674659563"/>
      <w:r>
        <w:rPr>
          <w:lang w:val="en"/>
        </w:rPr>
        <w:t>ORGANISATION OF HB TRAIN</w:t>
      </w:r>
      <w:bookmarkEnd w:id="14"/>
      <w:r>
        <w:t xml:space="preserve"> </w:t>
      </w:r>
    </w:p>
    <w:p w:rsidR="007B6B23" w:rsidRDefault="00520FAB">
      <w:pPr>
        <w:pStyle w:val="Heading2"/>
        <w:numPr>
          <w:ilvl w:val="0"/>
          <w:numId w:val="19"/>
        </w:numPr>
        <w:spacing w:before="0"/>
        <w:ind w:left="644" w:hanging="284"/>
      </w:pPr>
      <w:bookmarkStart w:id="15" w:name="_Toc1764168110"/>
      <w:r>
        <w:t>GEOGRAPHICAL LOCATION</w:t>
      </w:r>
      <w:bookmarkEnd w:id="15"/>
    </w:p>
    <w:p w:rsidR="007B6B23" w:rsidRDefault="00520FAB">
      <w:pPr>
        <w:keepNext/>
        <w:rPr>
          <w:rFonts w:cs="Times New Roman"/>
          <w:szCs w:val="24"/>
        </w:rPr>
      </w:pPr>
      <w:r>
        <w:rPr>
          <w:rFonts w:cs="Times New Roman"/>
          <w:szCs w:val="24"/>
        </w:rPr>
        <w:t xml:space="preserve">HB-TRAIN is located in Yaoundé, in the Centre region of Cameroon, in the </w:t>
      </w:r>
      <w:proofErr w:type="spellStart"/>
      <w:r>
        <w:rPr>
          <w:rFonts w:cs="Times New Roman"/>
          <w:szCs w:val="24"/>
        </w:rPr>
        <w:t>Abang</w:t>
      </w:r>
      <w:proofErr w:type="spellEnd"/>
      <w:r>
        <w:rPr>
          <w:rFonts w:cs="Times New Roman"/>
          <w:szCs w:val="24"/>
        </w:rPr>
        <w:t xml:space="preserve"> district.  </w:t>
      </w:r>
    </w:p>
    <w:p w:rsidR="007B6B23" w:rsidRDefault="007B6B23">
      <w:pPr>
        <w:keepNext/>
        <w:rPr>
          <w:rFonts w:cs="Times New Roman"/>
          <w:szCs w:val="24"/>
        </w:rPr>
      </w:pPr>
    </w:p>
    <w:p w:rsidR="007B6B23" w:rsidRDefault="00520FAB">
      <w:pPr>
        <w:keepNext/>
        <w:rPr>
          <w:i/>
          <w:iCs/>
          <w:sz w:val="20"/>
          <w:szCs w:val="20"/>
          <w:lang w:val="en"/>
        </w:rPr>
      </w:pPr>
      <w:r>
        <w:rPr>
          <w:i/>
          <w:iCs/>
          <w:noProof/>
          <w:sz w:val="20"/>
          <w:szCs w:val="20"/>
        </w:rPr>
        <w:drawing>
          <wp:anchor distT="0" distB="0" distL="0" distR="0" simplePos="0" relativeHeight="253246464" behindDoc="0" locked="0" layoutInCell="1" allowOverlap="1">
            <wp:simplePos x="0" y="0"/>
            <wp:positionH relativeFrom="column">
              <wp:posOffset>-204470</wp:posOffset>
            </wp:positionH>
            <wp:positionV relativeFrom="paragraph">
              <wp:posOffset>21590</wp:posOffset>
            </wp:positionV>
            <wp:extent cx="5981065" cy="3124200"/>
            <wp:effectExtent l="0" t="0" r="635" b="0"/>
            <wp:wrapTopAndBottom/>
            <wp:docPr id="12044135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3571" name="Image 1"/>
                    <pic:cNvPicPr>
                      <a:picLocks noChangeAspect="1"/>
                    </pic:cNvPicPr>
                  </pic:nvPicPr>
                  <pic:blipFill>
                    <a:blip r:embed="rId11"/>
                    <a:stretch>
                      <a:fillRect/>
                    </a:stretch>
                  </pic:blipFill>
                  <pic:spPr>
                    <a:xfrm>
                      <a:off x="0" y="0"/>
                      <a:ext cx="5981065" cy="3124200"/>
                    </a:xfrm>
                    <a:prstGeom prst="rect">
                      <a:avLst/>
                    </a:prstGeom>
                  </pic:spPr>
                </pic:pic>
              </a:graphicData>
            </a:graphic>
          </wp:anchor>
        </w:drawing>
      </w:r>
      <w:r>
        <w:rPr>
          <w:i/>
          <w:iCs/>
          <w:sz w:val="20"/>
          <w:szCs w:val="20"/>
        </w:rPr>
        <w:t xml:space="preserve">Figure </w:t>
      </w:r>
      <w:r>
        <w:rPr>
          <w:i/>
          <w:iCs/>
          <w:sz w:val="20"/>
          <w:szCs w:val="20"/>
        </w:rPr>
        <w:fldChar w:fldCharType="begin"/>
      </w:r>
      <w:r>
        <w:rPr>
          <w:i/>
          <w:iCs/>
          <w:sz w:val="20"/>
          <w:szCs w:val="20"/>
        </w:rPr>
        <w:instrText xml:space="preserve"> SEQ Figure \* ARABIC </w:instrText>
      </w:r>
      <w:r>
        <w:rPr>
          <w:i/>
          <w:iCs/>
          <w:sz w:val="20"/>
          <w:szCs w:val="20"/>
        </w:rPr>
        <w:fldChar w:fldCharType="separate"/>
      </w:r>
      <w:r w:rsidR="00517D2A">
        <w:rPr>
          <w:i/>
          <w:iCs/>
          <w:noProof/>
          <w:sz w:val="20"/>
          <w:szCs w:val="20"/>
        </w:rPr>
        <w:t>1</w:t>
      </w:r>
      <w:r>
        <w:rPr>
          <w:i/>
          <w:iCs/>
          <w:sz w:val="20"/>
          <w:szCs w:val="20"/>
        </w:rPr>
        <w:fldChar w:fldCharType="end"/>
      </w:r>
      <w:bookmarkStart w:id="16" w:name="_Toc419741722"/>
      <w:r>
        <w:rPr>
          <w:i/>
          <w:iCs/>
          <w:sz w:val="20"/>
          <w:szCs w:val="20"/>
          <w:lang w:val="en"/>
        </w:rPr>
        <w:t>: Geographical location (Source: HB TRAIN)</w:t>
      </w:r>
      <w:bookmarkEnd w:id="16"/>
    </w:p>
    <w:p w:rsidR="007B6B23" w:rsidRDefault="007B6B23">
      <w:pPr>
        <w:keepNext/>
        <w:rPr>
          <w:rFonts w:cs="Times New Roman"/>
          <w:szCs w:val="24"/>
        </w:rPr>
      </w:pPr>
    </w:p>
    <w:p w:rsidR="007B6B23" w:rsidRDefault="00520FAB">
      <w:pPr>
        <w:rPr>
          <w:rFonts w:cs="Times New Roman"/>
          <w:szCs w:val="24"/>
        </w:rPr>
      </w:pPr>
      <w:r>
        <w:rPr>
          <w:rFonts w:cs="Times New Roman"/>
          <w:szCs w:val="24"/>
        </w:rPr>
        <w:br w:type="page"/>
      </w:r>
    </w:p>
    <w:p w:rsidR="007B6B23" w:rsidRDefault="00520FAB">
      <w:pPr>
        <w:pStyle w:val="Caption"/>
        <w:rPr>
          <w:rFonts w:ascii="Times New Roman" w:hAnsi="Times New Roman" w:cs="Times New Roman"/>
          <w:i/>
          <w:iCs/>
          <w:lang w:val="en"/>
        </w:rPr>
      </w:pPr>
      <w:r>
        <w:rPr>
          <w:rFonts w:ascii="Times New Roman" w:hAnsi="Times New Roman" w:cs="Times New Roman"/>
          <w:i/>
          <w:iCs/>
        </w:rPr>
        <w:lastRenderedPageBreak/>
        <w:t xml:space="preserve">Table </w:t>
      </w:r>
      <w:r>
        <w:rPr>
          <w:rFonts w:ascii="Times New Roman" w:hAnsi="Times New Roman" w:cs="Times New Roman"/>
          <w:i/>
          <w:iCs/>
        </w:rPr>
        <w:fldChar w:fldCharType="begin"/>
      </w:r>
      <w:r>
        <w:rPr>
          <w:rFonts w:ascii="Times New Roman" w:hAnsi="Times New Roman" w:cs="Times New Roman"/>
          <w:i/>
          <w:iCs/>
        </w:rPr>
        <w:instrText xml:space="preserve"> SEQ Table \* ARABIC </w:instrText>
      </w:r>
      <w:r>
        <w:rPr>
          <w:rFonts w:ascii="Times New Roman" w:hAnsi="Times New Roman" w:cs="Times New Roman"/>
          <w:i/>
          <w:iCs/>
        </w:rPr>
        <w:fldChar w:fldCharType="separate"/>
      </w:r>
      <w:r>
        <w:rPr>
          <w:rFonts w:ascii="Times New Roman" w:hAnsi="Times New Roman" w:cs="Times New Roman"/>
          <w:i/>
          <w:iCs/>
        </w:rPr>
        <w:t>1</w:t>
      </w:r>
      <w:r>
        <w:rPr>
          <w:rFonts w:ascii="Times New Roman" w:hAnsi="Times New Roman" w:cs="Times New Roman"/>
          <w:i/>
          <w:iCs/>
        </w:rPr>
        <w:fldChar w:fldCharType="end"/>
      </w:r>
      <w:bookmarkStart w:id="17" w:name="_Toc962899235"/>
      <w:r>
        <w:rPr>
          <w:rFonts w:ascii="Times New Roman" w:hAnsi="Times New Roman" w:cs="Times New Roman"/>
          <w:i/>
          <w:iCs/>
          <w:lang w:val="en"/>
        </w:rPr>
        <w:t>: ORGANISATION STAFF</w:t>
      </w:r>
      <w:bookmarkEnd w:id="17"/>
    </w:p>
    <w:tbl>
      <w:tblPr>
        <w:tblStyle w:val="GridTable4-Accent51"/>
        <w:tblW w:w="0" w:type="auto"/>
        <w:tblLook w:val="04A0" w:firstRow="1" w:lastRow="0" w:firstColumn="1" w:lastColumn="0" w:noHBand="0" w:noVBand="1"/>
      </w:tblPr>
      <w:tblGrid>
        <w:gridCol w:w="4808"/>
        <w:gridCol w:w="4388"/>
      </w:tblGrid>
      <w:tr w:rsidR="007B6B23" w:rsidTr="007B6B23">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4962" w:type="dxa"/>
          </w:tcPr>
          <w:p w:rsidR="007B6B23" w:rsidRDefault="00520FAB">
            <w:pPr>
              <w:rPr>
                <w:rFonts w:cs="Times New Roman"/>
                <w:bCs w:val="0"/>
                <w:szCs w:val="24"/>
              </w:rPr>
            </w:pPr>
            <w:proofErr w:type="spellStart"/>
            <w:r>
              <w:rPr>
                <w:rFonts w:cs="Times New Roman"/>
                <w:szCs w:val="24"/>
              </w:rPr>
              <w:t>Company</w:t>
            </w:r>
            <w:proofErr w:type="spellEnd"/>
            <w:r>
              <w:rPr>
                <w:rFonts w:cs="Times New Roman"/>
                <w:szCs w:val="24"/>
              </w:rPr>
              <w:t xml:space="preserve"> Name</w:t>
            </w:r>
          </w:p>
        </w:tc>
        <w:tc>
          <w:tcPr>
            <w:tcW w:w="4531" w:type="dxa"/>
          </w:tcPr>
          <w:p w:rsidR="007B6B23" w:rsidRDefault="00520FAB">
            <w:pP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HB TRAIN</w:t>
            </w:r>
          </w:p>
        </w:tc>
      </w:tr>
      <w:tr w:rsidR="007B6B23" w:rsidTr="007B6B23">
        <w:trPr>
          <w:trHeight w:val="561"/>
        </w:trPr>
        <w:tc>
          <w:tcPr>
            <w:cnfStyle w:val="001000000000" w:firstRow="0" w:lastRow="0" w:firstColumn="1" w:lastColumn="0" w:oddVBand="0" w:evenVBand="0" w:oddHBand="0" w:evenHBand="0" w:firstRowFirstColumn="0" w:firstRowLastColumn="0" w:lastRowFirstColumn="0" w:lastRowLastColumn="0"/>
            <w:tcW w:w="4962" w:type="dxa"/>
            <w:shd w:val="clear" w:color="auto" w:fill="D9E2F3" w:themeFill="accent5" w:themeFillTint="33"/>
          </w:tcPr>
          <w:p w:rsidR="007B6B23" w:rsidRDefault="00520FAB">
            <w:pPr>
              <w:rPr>
                <w:rFonts w:cs="Times New Roman"/>
                <w:bCs w:val="0"/>
                <w:szCs w:val="24"/>
              </w:rPr>
            </w:pPr>
            <w:r>
              <w:rPr>
                <w:rFonts w:cs="Times New Roman"/>
                <w:szCs w:val="24"/>
              </w:rPr>
              <w:t>Type Of Enterprise</w:t>
            </w:r>
          </w:p>
        </w:tc>
        <w:tc>
          <w:tcPr>
            <w:tcW w:w="4531"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Start-Up</w:t>
            </w:r>
          </w:p>
        </w:tc>
      </w:tr>
      <w:tr w:rsidR="007B6B23" w:rsidTr="007B6B23">
        <w:trPr>
          <w:trHeight w:val="555"/>
        </w:trPr>
        <w:tc>
          <w:tcPr>
            <w:cnfStyle w:val="001000000000" w:firstRow="0" w:lastRow="0" w:firstColumn="1" w:lastColumn="0" w:oddVBand="0" w:evenVBand="0" w:oddHBand="0" w:evenHBand="0" w:firstRowFirstColumn="0" w:firstRowLastColumn="0" w:lastRowFirstColumn="0" w:lastRowLastColumn="0"/>
            <w:tcW w:w="4962" w:type="dxa"/>
          </w:tcPr>
          <w:p w:rsidR="007B6B23" w:rsidRPr="00F96194" w:rsidRDefault="00520FAB">
            <w:pPr>
              <w:rPr>
                <w:rFonts w:cs="Times New Roman"/>
                <w:bCs w:val="0"/>
                <w:szCs w:val="24"/>
                <w:lang w:val="en-US"/>
              </w:rPr>
            </w:pPr>
            <w:r w:rsidRPr="00F96194">
              <w:rPr>
                <w:rFonts w:cs="Times New Roman"/>
                <w:szCs w:val="24"/>
                <w:lang w:val="en-US"/>
              </w:rPr>
              <w:t>Chief Executive/Developers/Project Manager</w:t>
            </w:r>
          </w:p>
        </w:tc>
        <w:tc>
          <w:tcPr>
            <w:tcW w:w="4531" w:type="dxa"/>
          </w:tcPr>
          <w:p w:rsidR="007B6B23" w:rsidRDefault="00520FAB">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Mr. </w:t>
            </w:r>
            <w:proofErr w:type="spellStart"/>
            <w:r>
              <w:rPr>
                <w:rFonts w:cs="Times New Roman"/>
                <w:szCs w:val="24"/>
              </w:rPr>
              <w:t>Amombo</w:t>
            </w:r>
            <w:proofErr w:type="spellEnd"/>
            <w:r>
              <w:rPr>
                <w:rFonts w:cs="Times New Roman"/>
                <w:szCs w:val="24"/>
              </w:rPr>
              <w:t xml:space="preserve"> </w:t>
            </w:r>
            <w:proofErr w:type="spellStart"/>
            <w:r>
              <w:rPr>
                <w:rFonts w:cs="Times New Roman"/>
                <w:szCs w:val="24"/>
              </w:rPr>
              <w:t>Ngongo</w:t>
            </w:r>
            <w:proofErr w:type="spellEnd"/>
            <w:r>
              <w:rPr>
                <w:rFonts w:cs="Times New Roman"/>
                <w:szCs w:val="24"/>
              </w:rPr>
              <w:t xml:space="preserve"> </w:t>
            </w:r>
            <w:proofErr w:type="spellStart"/>
            <w:r>
              <w:rPr>
                <w:rFonts w:cs="Times New Roman"/>
                <w:szCs w:val="24"/>
              </w:rPr>
              <w:t>Stephane</w:t>
            </w:r>
            <w:proofErr w:type="spellEnd"/>
          </w:p>
        </w:tc>
      </w:tr>
      <w:tr w:rsidR="007B6B23" w:rsidRPr="00E237C2" w:rsidTr="007B6B23">
        <w:trPr>
          <w:trHeight w:val="561"/>
        </w:trPr>
        <w:tc>
          <w:tcPr>
            <w:cnfStyle w:val="001000000000" w:firstRow="0" w:lastRow="0" w:firstColumn="1" w:lastColumn="0" w:oddVBand="0" w:evenVBand="0" w:oddHBand="0" w:evenHBand="0" w:firstRowFirstColumn="0" w:firstRowLastColumn="0" w:lastRowFirstColumn="0" w:lastRowLastColumn="0"/>
            <w:tcW w:w="4962" w:type="dxa"/>
            <w:shd w:val="clear" w:color="auto" w:fill="D9E2F3" w:themeFill="accent5" w:themeFillTint="33"/>
          </w:tcPr>
          <w:p w:rsidR="007B6B23" w:rsidRDefault="00520FAB">
            <w:pPr>
              <w:pStyle w:val="Default"/>
              <w:rPr>
                <w:b w:val="0"/>
                <w:bCs w:val="0"/>
              </w:rPr>
            </w:pPr>
            <w:r>
              <w:t xml:space="preserve">RESPONSABLE COMMUNICATION / MARKETING </w:t>
            </w:r>
          </w:p>
          <w:p w:rsidR="007B6B23" w:rsidRDefault="007B6B23">
            <w:pPr>
              <w:rPr>
                <w:rFonts w:cs="Times New Roman"/>
                <w:b w:val="0"/>
                <w:bCs w:val="0"/>
                <w:szCs w:val="24"/>
              </w:rPr>
            </w:pPr>
          </w:p>
        </w:tc>
        <w:tc>
          <w:tcPr>
            <w:tcW w:w="4531"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Mr. </w:t>
            </w:r>
            <w:proofErr w:type="spellStart"/>
            <w:r>
              <w:rPr>
                <w:rFonts w:cs="Times New Roman"/>
                <w:szCs w:val="24"/>
              </w:rPr>
              <w:t>Ayissi</w:t>
            </w:r>
            <w:proofErr w:type="spellEnd"/>
            <w:r>
              <w:rPr>
                <w:rFonts w:cs="Times New Roman"/>
                <w:szCs w:val="24"/>
              </w:rPr>
              <w:t xml:space="preserve"> </w:t>
            </w:r>
            <w:proofErr w:type="spellStart"/>
            <w:r>
              <w:rPr>
                <w:rFonts w:cs="Times New Roman"/>
                <w:szCs w:val="24"/>
              </w:rPr>
              <w:t>Atangana</w:t>
            </w:r>
            <w:proofErr w:type="spellEnd"/>
            <w:r>
              <w:rPr>
                <w:rFonts w:cs="Times New Roman"/>
                <w:szCs w:val="24"/>
              </w:rPr>
              <w:t xml:space="preserve"> Jean Marie</w:t>
            </w:r>
          </w:p>
        </w:tc>
      </w:tr>
      <w:tr w:rsidR="007B6B23" w:rsidTr="007B6B23">
        <w:tc>
          <w:tcPr>
            <w:cnfStyle w:val="001000000000" w:firstRow="0" w:lastRow="0" w:firstColumn="1" w:lastColumn="0" w:oddVBand="0" w:evenVBand="0" w:oddHBand="0" w:evenHBand="0" w:firstRowFirstColumn="0" w:firstRowLastColumn="0" w:lastRowFirstColumn="0" w:lastRowLastColumn="0"/>
            <w:tcW w:w="4962" w:type="dxa"/>
          </w:tcPr>
          <w:p w:rsidR="007B6B23" w:rsidRDefault="00520FAB">
            <w:pPr>
              <w:pStyle w:val="Default"/>
              <w:rPr>
                <w:b w:val="0"/>
                <w:bCs w:val="0"/>
              </w:rPr>
            </w:pPr>
            <w:r>
              <w:t xml:space="preserve">PHONE NUMBER </w:t>
            </w:r>
          </w:p>
          <w:p w:rsidR="007B6B23" w:rsidRDefault="007B6B23">
            <w:pPr>
              <w:pStyle w:val="Default"/>
              <w:rPr>
                <w:b w:val="0"/>
                <w:bCs w:val="0"/>
              </w:rPr>
            </w:pPr>
          </w:p>
          <w:p w:rsidR="007B6B23" w:rsidRDefault="007B6B23">
            <w:pPr>
              <w:rPr>
                <w:rFonts w:cs="Times New Roman"/>
                <w:b w:val="0"/>
                <w:bCs w:val="0"/>
                <w:szCs w:val="24"/>
              </w:rPr>
            </w:pPr>
          </w:p>
        </w:tc>
        <w:tc>
          <w:tcPr>
            <w:tcW w:w="4531" w:type="dxa"/>
          </w:tcPr>
          <w:p w:rsidR="007B6B23" w:rsidRDefault="00520FAB">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691-56-99-75/671-51-89-25</w:t>
            </w:r>
          </w:p>
        </w:tc>
      </w:tr>
      <w:tr w:rsidR="007B6B23" w:rsidTr="007B6B23">
        <w:tc>
          <w:tcPr>
            <w:cnfStyle w:val="001000000000" w:firstRow="0" w:lastRow="0" w:firstColumn="1" w:lastColumn="0" w:oddVBand="0" w:evenVBand="0" w:oddHBand="0" w:evenHBand="0" w:firstRowFirstColumn="0" w:firstRowLastColumn="0" w:lastRowFirstColumn="0" w:lastRowLastColumn="0"/>
            <w:tcW w:w="4962" w:type="dxa"/>
            <w:shd w:val="clear" w:color="auto" w:fill="D9E2F3" w:themeFill="accent5" w:themeFillTint="33"/>
          </w:tcPr>
          <w:p w:rsidR="007B6B23" w:rsidRDefault="00520FAB">
            <w:pPr>
              <w:rPr>
                <w:rFonts w:cs="Times New Roman"/>
                <w:b w:val="0"/>
                <w:bCs w:val="0"/>
                <w:szCs w:val="24"/>
              </w:rPr>
            </w:pPr>
            <w:r>
              <w:rPr>
                <w:rFonts w:cs="Times New Roman"/>
                <w:szCs w:val="24"/>
              </w:rPr>
              <w:t>WEBSITE</w:t>
            </w:r>
          </w:p>
        </w:tc>
        <w:tc>
          <w:tcPr>
            <w:tcW w:w="4531"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Hbtrain.com</w:t>
            </w:r>
          </w:p>
        </w:tc>
      </w:tr>
      <w:tr w:rsidR="007B6B23" w:rsidTr="007B6B23">
        <w:tc>
          <w:tcPr>
            <w:cnfStyle w:val="001000000000" w:firstRow="0" w:lastRow="0" w:firstColumn="1" w:lastColumn="0" w:oddVBand="0" w:evenVBand="0" w:oddHBand="0" w:evenHBand="0" w:firstRowFirstColumn="0" w:firstRowLastColumn="0" w:lastRowFirstColumn="0" w:lastRowLastColumn="0"/>
            <w:tcW w:w="4962" w:type="dxa"/>
          </w:tcPr>
          <w:p w:rsidR="007B6B23" w:rsidRDefault="00520FAB">
            <w:pPr>
              <w:pStyle w:val="Default"/>
              <w:rPr>
                <w:b w:val="0"/>
                <w:bCs w:val="0"/>
              </w:rPr>
            </w:pPr>
            <w:r>
              <w:t xml:space="preserve">LANGUAGE </w:t>
            </w:r>
          </w:p>
          <w:p w:rsidR="007B6B23" w:rsidRDefault="007B6B23">
            <w:pPr>
              <w:rPr>
                <w:rFonts w:cs="Times New Roman"/>
                <w:b w:val="0"/>
                <w:bCs w:val="0"/>
                <w:szCs w:val="24"/>
              </w:rPr>
            </w:pPr>
          </w:p>
        </w:tc>
        <w:tc>
          <w:tcPr>
            <w:tcW w:w="4531" w:type="dxa"/>
          </w:tcPr>
          <w:p w:rsidR="007B6B23" w:rsidRDefault="00520FAB">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English and French</w:t>
            </w:r>
          </w:p>
        </w:tc>
      </w:tr>
      <w:tr w:rsidR="007B6B23" w:rsidTr="007B6B23">
        <w:trPr>
          <w:trHeight w:val="872"/>
        </w:trPr>
        <w:tc>
          <w:tcPr>
            <w:cnfStyle w:val="001000000000" w:firstRow="0" w:lastRow="0" w:firstColumn="1" w:lastColumn="0" w:oddVBand="0" w:evenVBand="0" w:oddHBand="0" w:evenHBand="0" w:firstRowFirstColumn="0" w:firstRowLastColumn="0" w:lastRowFirstColumn="0" w:lastRowLastColumn="0"/>
            <w:tcW w:w="4962" w:type="dxa"/>
            <w:shd w:val="clear" w:color="auto" w:fill="D9E2F3" w:themeFill="accent5" w:themeFillTint="33"/>
          </w:tcPr>
          <w:p w:rsidR="007B6B23" w:rsidRDefault="00520FAB">
            <w:pPr>
              <w:pStyle w:val="Default"/>
              <w:rPr>
                <w:b w:val="0"/>
                <w:bCs w:val="0"/>
              </w:rPr>
            </w:pPr>
            <w:r>
              <w:t xml:space="preserve">LOGO </w:t>
            </w:r>
          </w:p>
          <w:p w:rsidR="007B6B23" w:rsidRDefault="007B6B23">
            <w:pPr>
              <w:pStyle w:val="Default"/>
            </w:pPr>
          </w:p>
        </w:tc>
        <w:tc>
          <w:tcPr>
            <w:tcW w:w="4531"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noProof/>
                <w:szCs w:val="24"/>
              </w:rPr>
              <mc:AlternateContent>
                <mc:Choice Requires="wps">
                  <w:drawing>
                    <wp:anchor distT="0" distB="0" distL="114300" distR="114300" simplePos="0" relativeHeight="252079104" behindDoc="0" locked="0" layoutInCell="1" allowOverlap="1">
                      <wp:simplePos x="0" y="0"/>
                      <wp:positionH relativeFrom="column">
                        <wp:posOffset>156845</wp:posOffset>
                      </wp:positionH>
                      <wp:positionV relativeFrom="paragraph">
                        <wp:posOffset>19685</wp:posOffset>
                      </wp:positionV>
                      <wp:extent cx="893445" cy="532130"/>
                      <wp:effectExtent l="0" t="0" r="1905" b="1270"/>
                      <wp:wrapNone/>
                      <wp:docPr id="7488848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532130"/>
                              </a:xfrm>
                              <a:prstGeom prst="rect">
                                <a:avLst/>
                              </a:prstGeom>
                              <a:solidFill>
                                <a:schemeClr val="accent1">
                                  <a:lumMod val="20000"/>
                                  <a:lumOff val="80000"/>
                                </a:schemeClr>
                              </a:solidFill>
                              <a:ln w="9525">
                                <a:noFill/>
                                <a:miter lim="800000"/>
                              </a:ln>
                            </wps:spPr>
                            <wps:txbx>
                              <w:txbxContent>
                                <w:p w:rsidR="00E237C2" w:rsidRDefault="00E237C2">
                                  <w:r>
                                    <w:rPr>
                                      <w:noProof/>
                                    </w:rPr>
                                    <w:drawing>
                                      <wp:inline distT="0" distB="0" distL="0" distR="0">
                                        <wp:extent cx="702310" cy="422275"/>
                                        <wp:effectExtent l="0" t="0" r="2540" b="15875"/>
                                        <wp:docPr id="1337765136" name="Picture 1337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65136" name="Picture 133776513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22022" cy="42227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9" type="#_x0000_t202" style="position:absolute;left:0;text-align:left;margin-left:12.35pt;margin-top:1.55pt;width:70.35pt;height:41.9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" fillcolor="#deeaf6 [660]" stroked="f">
                      <v:textbox>
                        <w:txbxContent>
                          <w:p w:rsidR="00E237C2" w:rsidRDefault="00E237C2">
                            <w:r>
                              <w:rPr>
                                <w:noProof/>
                              </w:rPr>
                              <w:drawing>
                                <wp:inline distT="0" distB="0" distL="0" distR="0">
                                  <wp:extent cx="702310" cy="422275"/>
                                  <wp:effectExtent l="0" t="0" r="2540" b="15875"/>
                                  <wp:docPr id="1337765136" name="Picture 1337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65136" name="Picture 133776513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22022" cy="422275"/>
                                          </a:xfrm>
                                          <a:prstGeom prst="rect">
                                            <a:avLst/>
                                          </a:prstGeom>
                                        </pic:spPr>
                                      </pic:pic>
                                    </a:graphicData>
                                  </a:graphic>
                                </wp:inline>
                              </w:drawing>
                            </w:r>
                          </w:p>
                        </w:txbxContent>
                      </v:textbox>
                    </v:shape>
                  </w:pict>
                </mc:Fallback>
              </mc:AlternateContent>
            </w:r>
          </w:p>
        </w:tc>
      </w:tr>
    </w:tbl>
    <w:p w:rsidR="007B6B23" w:rsidRDefault="007B6B23">
      <w:pPr>
        <w:rPr>
          <w:rFonts w:cs="Times New Roman"/>
          <w:bCs/>
          <w:szCs w:val="24"/>
        </w:rPr>
      </w:pPr>
    </w:p>
    <w:p w:rsidR="007B6B23" w:rsidRDefault="00520FAB">
      <w:pPr>
        <w:pStyle w:val="Heading2"/>
        <w:numPr>
          <w:ilvl w:val="0"/>
          <w:numId w:val="19"/>
        </w:numPr>
        <w:spacing w:before="0"/>
        <w:ind w:left="644" w:hanging="284"/>
      </w:pPr>
      <w:bookmarkStart w:id="18" w:name="_Toc245060576"/>
      <w:r>
        <w:lastRenderedPageBreak/>
        <w:t>ORGANIZATIONAL CHART OF HB Train</w:t>
      </w:r>
      <w:bookmarkEnd w:id="18"/>
    </w:p>
    <w:p w:rsidR="007B6B23" w:rsidRDefault="00520FAB">
      <w:r>
        <w:rPr>
          <w:noProof/>
        </w:rPr>
        <w:drawing>
          <wp:inline distT="0" distB="0" distL="0" distR="0">
            <wp:extent cx="5943600" cy="4036060"/>
            <wp:effectExtent l="0" t="0" r="0" b="254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a:picLocks noChangeAspect="1"/>
                    </pic:cNvPicPr>
                  </pic:nvPicPr>
                  <pic:blipFill>
                    <a:blip r:embed="rId13"/>
                    <a:stretch>
                      <a:fillRect/>
                    </a:stretch>
                  </pic:blipFill>
                  <pic:spPr>
                    <a:xfrm>
                      <a:off x="0" y="0"/>
                      <a:ext cx="5943600" cy="4036060"/>
                    </a:xfrm>
                    <a:prstGeom prst="rect">
                      <a:avLst/>
                    </a:prstGeom>
                  </pic:spPr>
                </pic:pic>
              </a:graphicData>
            </a:graphic>
          </wp:inline>
        </w:drawing>
      </w:r>
    </w:p>
    <w:p w:rsidR="007B6B23" w:rsidRDefault="00520FAB">
      <w:pPr>
        <w:pStyle w:val="Caption"/>
        <w:rPr>
          <w:rFonts w:ascii="Times New Roman" w:hAnsi="Times New Roman" w:cs="Times New Roman"/>
          <w:i/>
          <w:iCs/>
        </w:rPr>
      </w:pPr>
      <w:r>
        <w:rPr>
          <w:rFonts w:ascii="Times New Roman" w:hAnsi="Times New Roman" w:cs="Times New Roman"/>
          <w:i/>
          <w:iCs/>
        </w:rPr>
        <w:t xml:space="preserve">Figure </w:t>
      </w:r>
      <w:r>
        <w:rPr>
          <w:rFonts w:ascii="Times New Roman" w:hAnsi="Times New Roman" w:cs="Times New Roman"/>
          <w:i/>
          <w:iCs/>
        </w:rPr>
        <w:fldChar w:fldCharType="begin"/>
      </w:r>
      <w:r>
        <w:rPr>
          <w:rFonts w:ascii="Times New Roman" w:hAnsi="Times New Roman" w:cs="Times New Roman"/>
          <w:i/>
          <w:iCs/>
        </w:rPr>
        <w:instrText xml:space="preserve"> SEQ Figure \* ARABIC </w:instrText>
      </w:r>
      <w:r>
        <w:rPr>
          <w:rFonts w:ascii="Times New Roman" w:hAnsi="Times New Roman" w:cs="Times New Roman"/>
          <w:i/>
          <w:iCs/>
        </w:rPr>
        <w:fldChar w:fldCharType="separate"/>
      </w:r>
      <w:r w:rsidR="00517D2A">
        <w:rPr>
          <w:rFonts w:ascii="Times New Roman" w:hAnsi="Times New Roman" w:cs="Times New Roman"/>
          <w:i/>
          <w:iCs/>
          <w:noProof/>
        </w:rPr>
        <w:t>2</w:t>
      </w:r>
      <w:r>
        <w:rPr>
          <w:rFonts w:ascii="Times New Roman" w:hAnsi="Times New Roman" w:cs="Times New Roman"/>
          <w:i/>
          <w:iCs/>
        </w:rPr>
        <w:fldChar w:fldCharType="end"/>
      </w:r>
      <w:bookmarkStart w:id="19" w:name="_Toc540027236"/>
      <w:r>
        <w:rPr>
          <w:rFonts w:ascii="Times New Roman" w:hAnsi="Times New Roman" w:cs="Times New Roman"/>
          <w:i/>
          <w:iCs/>
        </w:rPr>
        <w:t>: organization chart</w:t>
      </w:r>
      <w:bookmarkEnd w:id="19"/>
    </w:p>
    <w:p w:rsidR="007B6B23" w:rsidRDefault="007B6B23"/>
    <w:p w:rsidR="007B6B23" w:rsidRDefault="00520FAB">
      <w:pPr>
        <w:pStyle w:val="ListParagraph"/>
        <w:numPr>
          <w:ilvl w:val="0"/>
          <w:numId w:val="20"/>
        </w:numPr>
        <w:spacing w:line="360" w:lineRule="auto"/>
        <w:jc w:val="both"/>
        <w:rPr>
          <w:rFonts w:ascii="Times New Roman" w:hAnsi="Times New Roman" w:cs="Times New Roman"/>
          <w:sz w:val="24"/>
          <w:szCs w:val="24"/>
          <w:lang w:eastAsia="zh-CN"/>
        </w:rPr>
      </w:pPr>
      <w:r>
        <w:rPr>
          <w:rFonts w:ascii="Times New Roman" w:hAnsi="Times New Roman" w:cs="Times New Roman"/>
          <w:b/>
          <w:bCs/>
          <w:iCs/>
          <w:sz w:val="28"/>
          <w:szCs w:val="28"/>
        </w:rPr>
        <w:t>GENERAL MANAGEMENT</w:t>
      </w:r>
      <w:r>
        <w:rPr>
          <w:rFonts w:ascii="Times New Roman" w:hAnsi="Times New Roman" w:cs="Times New Roman"/>
          <w:sz w:val="24"/>
          <w:szCs w:val="24"/>
          <w:lang w:eastAsia="zh-CN"/>
        </w:rPr>
        <w:t xml:space="preserve">: Its function is to define the company's objectives, plan and choose actions to be taken, monitor their execution, and take any necessary corrective and developmental measures. It ensures that all priorities defined within the company are respected. </w:t>
      </w:r>
    </w:p>
    <w:p w:rsidR="007B6B23" w:rsidRDefault="00520FAB">
      <w:pPr>
        <w:pStyle w:val="ListParagraph"/>
        <w:numPr>
          <w:ilvl w:val="0"/>
          <w:numId w:val="20"/>
        </w:numPr>
        <w:spacing w:line="360" w:lineRule="auto"/>
        <w:jc w:val="both"/>
        <w:rPr>
          <w:rFonts w:ascii="Times New Roman" w:hAnsi="Times New Roman" w:cs="Times New Roman"/>
          <w:sz w:val="24"/>
          <w:szCs w:val="24"/>
          <w:lang w:eastAsia="zh-CN"/>
        </w:rPr>
      </w:pPr>
      <w:r>
        <w:rPr>
          <w:rFonts w:ascii="Times New Roman" w:hAnsi="Times New Roman" w:cs="Times New Roman"/>
          <w:b/>
          <w:bCs/>
          <w:iCs/>
          <w:sz w:val="28"/>
          <w:szCs w:val="28"/>
        </w:rPr>
        <w:t>MARKETING MANAGEMENT</w:t>
      </w:r>
      <w:r>
        <w:rPr>
          <w:rFonts w:ascii="Times New Roman" w:hAnsi="Times New Roman" w:cs="Times New Roman"/>
          <w:b/>
          <w:sz w:val="28"/>
          <w:szCs w:val="28"/>
          <w:lang w:eastAsia="zh-CN"/>
        </w:rPr>
        <w:t>:</w:t>
      </w:r>
      <w:r>
        <w:rPr>
          <w:rFonts w:ascii="Times New Roman" w:hAnsi="Times New Roman" w:cs="Times New Roman"/>
          <w:sz w:val="24"/>
          <w:szCs w:val="24"/>
          <w:lang w:eastAsia="zh-CN"/>
        </w:rPr>
        <w:t xml:space="preserve"> Its role is to develop and implement marketing plans and actions to boost the sale of the company's goods or services. </w:t>
      </w:r>
    </w:p>
    <w:p w:rsidR="007B6B23" w:rsidRDefault="00520FAB">
      <w:pPr>
        <w:pStyle w:val="ListParagraph"/>
        <w:numPr>
          <w:ilvl w:val="0"/>
          <w:numId w:val="20"/>
        </w:numPr>
        <w:spacing w:line="360" w:lineRule="auto"/>
        <w:jc w:val="both"/>
      </w:pPr>
      <w:r>
        <w:rPr>
          <w:rFonts w:ascii="Times New Roman" w:hAnsi="Times New Roman" w:cs="Times New Roman"/>
          <w:b/>
          <w:sz w:val="28"/>
          <w:szCs w:val="28"/>
          <w:lang w:eastAsia="zh-CN"/>
        </w:rPr>
        <w:t>TECHNICAL MANAGEMENT:</w:t>
      </w:r>
      <w:r>
        <w:rPr>
          <w:rFonts w:ascii="Times New Roman" w:hAnsi="Times New Roman" w:cs="Times New Roman"/>
          <w:b/>
          <w:sz w:val="28"/>
          <w:szCs w:val="28"/>
          <w:lang w:val="en" w:eastAsia="zh-CN"/>
        </w:rPr>
        <w:t xml:space="preserve"> </w:t>
      </w:r>
      <w:r>
        <w:rPr>
          <w:rFonts w:ascii="Times New Roman" w:hAnsi="Times New Roman" w:cs="Times New Roman"/>
          <w:sz w:val="24"/>
          <w:szCs w:val="24"/>
        </w:rPr>
        <w:t xml:space="preserve">Responsible for the efficiency of the production process within the company. The technical director collaborates with general management and </w:t>
      </w:r>
      <w:r>
        <w:rPr>
          <w:rFonts w:ascii="Times New Roman" w:hAnsi="Times New Roman" w:cs="Times New Roman"/>
          <w:sz w:val="24"/>
          <w:szCs w:val="24"/>
          <w:lang w:val="en"/>
        </w:rPr>
        <w:t>analyses</w:t>
      </w:r>
      <w:r>
        <w:rPr>
          <w:rFonts w:ascii="Times New Roman" w:hAnsi="Times New Roman" w:cs="Times New Roman"/>
          <w:sz w:val="24"/>
          <w:szCs w:val="24"/>
        </w:rPr>
        <w:t xml:space="preserve"> available resources to make recommendations regarding organization, safety, and equipment investment.</w:t>
      </w:r>
    </w:p>
    <w:p w:rsidR="007B6B23" w:rsidRPr="00520FAB" w:rsidRDefault="00520FAB">
      <w:pPr>
        <w:pStyle w:val="ListParagraph"/>
        <w:numPr>
          <w:ilvl w:val="0"/>
          <w:numId w:val="20"/>
        </w:numPr>
        <w:spacing w:line="360" w:lineRule="auto"/>
        <w:jc w:val="both"/>
        <w:rPr>
          <w:lang w:eastAsia="zh-CN"/>
        </w:rPr>
      </w:pPr>
      <w:r w:rsidRPr="00520FAB">
        <w:rPr>
          <w:rFonts w:ascii="Times New Roman" w:hAnsi="Times New Roman" w:cs="Times New Roman"/>
          <w:b/>
          <w:szCs w:val="28"/>
          <w:lang w:eastAsia="zh-CN"/>
        </w:rPr>
        <w:t>TRAINING MANAGEMENT:</w:t>
      </w:r>
      <w:r>
        <w:rPr>
          <w:rFonts w:ascii="Times New Roman" w:hAnsi="Times New Roman" w:cs="Times New Roman"/>
          <w:b/>
          <w:szCs w:val="28"/>
          <w:lang w:val="en" w:eastAsia="zh-CN"/>
        </w:rPr>
        <w:t xml:space="preserve"> </w:t>
      </w:r>
      <w:r>
        <w:rPr>
          <w:rFonts w:ascii="Times New Roman" w:hAnsi="Times New Roman" w:cs="Times New Roman"/>
          <w:lang w:eastAsia="zh-CN"/>
        </w:rPr>
        <w:t>It is the department responsible for training staff on the use of new technologies and computer equipment. This department ensures that the staff is capable of using the computer tools at their disposal.</w:t>
      </w:r>
    </w:p>
    <w:p w:rsidR="007B6B23" w:rsidRPr="00520FAB" w:rsidRDefault="00520FAB">
      <w:pPr>
        <w:rPr>
          <w:lang w:eastAsia="zh-CN"/>
        </w:rPr>
      </w:pPr>
      <w:r>
        <w:rPr>
          <w:rFonts w:cs="Times New Roman"/>
          <w:lang w:eastAsia="zh-CN"/>
        </w:rPr>
        <w:lastRenderedPageBreak/>
        <w:br w:type="page"/>
      </w:r>
    </w:p>
    <w:p w:rsidR="007B6B23" w:rsidRDefault="00520FAB">
      <w:pPr>
        <w:pStyle w:val="Heading2"/>
        <w:numPr>
          <w:ilvl w:val="0"/>
          <w:numId w:val="19"/>
        </w:numPr>
        <w:spacing w:before="0"/>
        <w:ind w:left="644" w:hanging="284"/>
      </w:pPr>
      <w:r w:rsidRPr="00520FAB">
        <w:lastRenderedPageBreak/>
        <w:t xml:space="preserve"> </w:t>
      </w:r>
      <w:bookmarkStart w:id="20" w:name="_Toc2090275464"/>
      <w:r>
        <w:t>MISSIONS AND ACTIVITIES OF HB TRAIN</w:t>
      </w:r>
      <w:bookmarkEnd w:id="20"/>
    </w:p>
    <w:p w:rsidR="007B6B23" w:rsidRDefault="00520FAB">
      <w:pPr>
        <w:pStyle w:val="Heading3"/>
        <w:numPr>
          <w:ilvl w:val="0"/>
          <w:numId w:val="21"/>
        </w:numPr>
      </w:pPr>
      <w:bookmarkStart w:id="21" w:name="_Toc1874475303"/>
      <w:r>
        <w:t>MISSIONS</w:t>
      </w:r>
      <w:bookmarkEnd w:id="21"/>
    </w:p>
    <w:p w:rsidR="007B6B23" w:rsidRDefault="00520FAB">
      <w:pPr>
        <w:ind w:firstLine="284"/>
        <w:rPr>
          <w:rFonts w:cs="Times New Roman"/>
          <w:szCs w:val="24"/>
          <w:lang w:val="zh-CN"/>
        </w:rPr>
      </w:pPr>
      <w:r>
        <w:rPr>
          <w:rFonts w:eastAsia="Times New Roman" w:cs="Times New Roman"/>
          <w:bCs/>
          <w:szCs w:val="24"/>
          <w:lang w:eastAsia="fr-FR"/>
        </w:rPr>
        <w:t xml:space="preserve">The primary mission of HB-TRAIN is to provide Cameroonian society with technological solutions to improve their living conditions in medical, educational, or professional fields. </w:t>
      </w:r>
      <w:r>
        <w:rPr>
          <w:rFonts w:eastAsia="Times New Roman" w:cs="Times New Roman"/>
          <w:bCs/>
          <w:szCs w:val="24"/>
          <w:lang w:val="zh-CN" w:eastAsia="fr-FR"/>
        </w:rPr>
        <w:t>To achieve this goal, they have set objectives, which include:</w:t>
      </w:r>
      <w:r>
        <w:rPr>
          <w:rFonts w:cs="Times New Roman"/>
          <w:szCs w:val="24"/>
          <w:lang w:val="zh-CN"/>
        </w:rPr>
        <w:t xml:space="preserve">Développer des applications et des outils technologiques innovants pour faciliter l'accès aux soins de santé dans les zones rurales et urbaines. </w:t>
      </w:r>
    </w:p>
    <w:p w:rsidR="007B6B23" w:rsidRDefault="00520FAB">
      <w:pPr>
        <w:pStyle w:val="ListParagraph"/>
        <w:numPr>
          <w:ilvl w:val="0"/>
          <w:numId w:val="2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Developing innovative applications and technological tools to facilitate access to healthcare in rural and urban areas.</w:t>
      </w:r>
    </w:p>
    <w:p w:rsidR="007B6B23" w:rsidRDefault="00520FAB">
      <w:pPr>
        <w:pStyle w:val="ListParagraph"/>
        <w:numPr>
          <w:ilvl w:val="0"/>
          <w:numId w:val="2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Establishing online learning platforms and digital educational resources to promote education and professional training.</w:t>
      </w:r>
    </w:p>
    <w:p w:rsidR="007B6B23" w:rsidRDefault="00520FAB">
      <w:pPr>
        <w:pStyle w:val="ListParagraph"/>
        <w:numPr>
          <w:ilvl w:val="0"/>
          <w:numId w:val="2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Designing software solutions and technological equipment tailored to the specific needs of Cameroonian businesses and workers.</w:t>
      </w:r>
    </w:p>
    <w:p w:rsidR="007B6B23" w:rsidRDefault="00520FAB">
      <w:pPr>
        <w:pStyle w:val="ListParagraph"/>
        <w:numPr>
          <w:ilvl w:val="0"/>
          <w:numId w:val="2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Organizing training programs and support to help communities adopt and effectively use new technologies.</w:t>
      </w:r>
    </w:p>
    <w:p w:rsidR="007B6B23" w:rsidRDefault="00520FAB">
      <w:pPr>
        <w:pStyle w:val="ListParagraph"/>
        <w:numPr>
          <w:ilvl w:val="0"/>
          <w:numId w:val="2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Promoting digital inclusion by ensuring that the solutions developed are accessible to everyone, including the most vulnerable people.</w:t>
      </w:r>
    </w:p>
    <w:p w:rsidR="007B6B23" w:rsidRDefault="00520FAB">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Investing in research and development to design technologies adapted to the local context and evolving needs. </w:t>
      </w:r>
    </w:p>
    <w:p w:rsidR="007B6B23" w:rsidRDefault="00520FAB">
      <w:pPr>
        <w:pStyle w:val="Heading3"/>
        <w:numPr>
          <w:ilvl w:val="0"/>
          <w:numId w:val="21"/>
        </w:numPr>
        <w:spacing w:before="0"/>
      </w:pPr>
      <w:bookmarkStart w:id="22" w:name="_Toc77749455"/>
      <w:r>
        <w:t>ACTIVITIES</w:t>
      </w:r>
      <w:bookmarkEnd w:id="22"/>
    </w:p>
    <w:p w:rsidR="007B6B23" w:rsidRDefault="00520FAB">
      <w:pPr>
        <w:rPr>
          <w:rFonts w:cs="Times New Roman"/>
          <w:szCs w:val="24"/>
          <w:lang w:eastAsia="zh-CN"/>
        </w:rPr>
      </w:pPr>
      <w:r>
        <w:rPr>
          <w:rFonts w:cs="Times New Roman"/>
          <w:szCs w:val="24"/>
          <w:lang w:eastAsia="zh-CN"/>
        </w:rPr>
        <w:t>HB-TRAIN is a startup specializing in IT services, which include:</w:t>
      </w:r>
    </w:p>
    <w:p w:rsidR="007B6B23" w:rsidRDefault="007B6B23">
      <w:pPr>
        <w:rPr>
          <w:rFonts w:cs="Times New Roman"/>
          <w:szCs w:val="24"/>
          <w:lang w:eastAsia="zh-CN"/>
        </w:rPr>
      </w:pPr>
    </w:p>
    <w:p w:rsidR="007B6B23" w:rsidRDefault="00520FAB">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b/>
          <w:bCs/>
          <w:iCs/>
          <w:sz w:val="24"/>
          <w:szCs w:val="24"/>
        </w:rPr>
        <w:t>Website Development:</w:t>
      </w:r>
      <w:r>
        <w:rPr>
          <w:rFonts w:ascii="Times New Roman" w:hAnsi="Times New Roman" w:cs="Times New Roman"/>
          <w:sz w:val="24"/>
          <w:szCs w:val="24"/>
        </w:rPr>
        <w:t xml:space="preserve"> They offer dynamic and static websites, paying attention to detail and perfection. Their expert and professional team will accompany clients from the expression of their needs to the realization of a modern and professional website. </w:t>
      </w:r>
    </w:p>
    <w:p w:rsidR="007B6B23" w:rsidRDefault="00520FAB">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b/>
          <w:bCs/>
          <w:iCs/>
          <w:sz w:val="24"/>
          <w:szCs w:val="24"/>
        </w:rPr>
        <w:t>IT Maintenance</w:t>
      </w:r>
      <w:r>
        <w:rPr>
          <w:rFonts w:ascii="Times New Roman" w:hAnsi="Times New Roman" w:cs="Times New Roman"/>
          <w:b/>
          <w:sz w:val="24"/>
          <w:szCs w:val="24"/>
        </w:rPr>
        <w:t>:</w:t>
      </w:r>
      <w:r>
        <w:rPr>
          <w:rFonts w:ascii="Times New Roman" w:hAnsi="Times New Roman" w:cs="Times New Roman"/>
          <w:sz w:val="24"/>
          <w:szCs w:val="24"/>
        </w:rPr>
        <w:t xml:space="preserve"> They ensure the proper functioning of the IT park (a place consisting of several electronic devices such as computers, printers, etc.). For example, when a computer breaks down, they take care of its repair. On the software side, they ensure that the software works correctly, handle installations and updates </w:t>
      </w:r>
      <w:r>
        <w:rPr>
          <w:rFonts w:ascii="Times New Roman" w:hAnsi="Times New Roman" w:cs="Times New Roman"/>
          <w:sz w:val="24"/>
          <w:szCs w:val="24"/>
        </w:rPr>
        <w:lastRenderedPageBreak/>
        <w:t xml:space="preserve">of antivirus programs, constantly check the Microsoft Park and other software, update obsolete applications, and more. </w:t>
      </w:r>
    </w:p>
    <w:p w:rsidR="007B6B23" w:rsidRDefault="00520FAB">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b/>
          <w:bCs/>
          <w:iCs/>
          <w:sz w:val="24"/>
          <w:szCs w:val="24"/>
        </w:rPr>
        <w:t>IT Security and Networking</w:t>
      </w:r>
      <w:r>
        <w:rPr>
          <w:rFonts w:ascii="Times New Roman" w:hAnsi="Times New Roman" w:cs="Times New Roman"/>
          <w:b/>
          <w:sz w:val="24"/>
          <w:szCs w:val="24"/>
        </w:rPr>
        <w:t>:</w:t>
      </w:r>
      <w:r>
        <w:rPr>
          <w:rFonts w:ascii="Times New Roman" w:hAnsi="Times New Roman" w:cs="Times New Roman"/>
          <w:sz w:val="24"/>
          <w:szCs w:val="24"/>
        </w:rPr>
        <w:t xml:space="preserve"> They handle the setup of network equipment (computers, etc.) to share resources (printers, scanners, files, documents, modems, etc.) and secure networked computers against external attacks. They also create restrictions within networks, such as preventing an intern from accessing social networks without prior authorization, among other measures. </w:t>
      </w:r>
    </w:p>
    <w:p w:rsidR="007B6B23" w:rsidRDefault="00520FAB">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b/>
          <w:bCs/>
          <w:iCs/>
          <w:sz w:val="24"/>
          <w:szCs w:val="24"/>
        </w:rPr>
        <w:t>IT Project Analysis:</w:t>
      </w:r>
      <w:r>
        <w:rPr>
          <w:rFonts w:ascii="Times New Roman" w:eastAsiaTheme="minorEastAsia" w:hAnsi="Times New Roman" w:cs="Times New Roman"/>
          <w:sz w:val="24"/>
          <w:szCs w:val="24"/>
          <w:lang w:eastAsia="ja-JP"/>
        </w:rPr>
        <w:t xml:space="preserve"> </w:t>
      </w:r>
      <w:r>
        <w:rPr>
          <w:rFonts w:ascii="Times New Roman" w:hAnsi="Times New Roman" w:cs="Times New Roman"/>
          <w:sz w:val="24"/>
          <w:szCs w:val="24"/>
        </w:rPr>
        <w:t>They use two analysis methods (UML and MERISE) to analyze projects from the beginning to the delivery of the project document. This analysis involves evaluating the objectives to be achieved for the project's realization and setting up all the factors that will help in its completion, including identifying potential problems.</w:t>
      </w:r>
    </w:p>
    <w:p w:rsidR="007B6B23" w:rsidRDefault="00520FAB">
      <w:pPr>
        <w:pStyle w:val="ListParagraph"/>
        <w:numPr>
          <w:ilvl w:val="0"/>
          <w:numId w:val="23"/>
        </w:numPr>
        <w:spacing w:line="360" w:lineRule="auto"/>
        <w:jc w:val="both"/>
        <w:rPr>
          <w:rFonts w:cs="Times New Roman"/>
          <w:szCs w:val="24"/>
        </w:rPr>
      </w:pPr>
      <w:r>
        <w:rPr>
          <w:rFonts w:ascii="Times New Roman" w:hAnsi="Times New Roman" w:cs="Times New Roman"/>
          <w:b/>
          <w:bCs/>
          <w:iCs/>
          <w:sz w:val="24"/>
          <w:szCs w:val="24"/>
        </w:rPr>
        <w:t>Graphic Design and Digital Marketing:</w:t>
      </w:r>
      <w:r>
        <w:rPr>
          <w:rFonts w:ascii="Times New Roman" w:hAnsi="Times New Roman" w:cs="Times New Roman"/>
          <w:sz w:val="24"/>
          <w:szCs w:val="24"/>
        </w:rPr>
        <w:t xml:space="preserve"> They design flyers, business cards, logos, personalized advertisements to solve visibility issues and manage online marketing to meet clients' needs.</w:t>
      </w:r>
    </w:p>
    <w:p w:rsidR="007B6B23" w:rsidRDefault="00520FAB">
      <w:pPr>
        <w:rPr>
          <w:rFonts w:cs="Times New Roman"/>
          <w:szCs w:val="24"/>
        </w:rPr>
      </w:pPr>
      <w:r>
        <w:rPr>
          <w:rFonts w:cs="Times New Roman"/>
          <w:szCs w:val="24"/>
        </w:rPr>
        <w:br w:type="page"/>
      </w:r>
    </w:p>
    <w:p w:rsidR="007B6B23" w:rsidRDefault="00520FAB">
      <w:pPr>
        <w:pStyle w:val="Heading1"/>
        <w:numPr>
          <w:ilvl w:val="0"/>
          <w:numId w:val="19"/>
        </w:numPr>
        <w:ind w:left="644" w:hanging="284"/>
        <w:jc w:val="left"/>
      </w:pPr>
      <w:bookmarkStart w:id="23" w:name="_Toc1416055781"/>
      <w:r>
        <w:rPr>
          <w:lang w:val="en"/>
        </w:rPr>
        <w:lastRenderedPageBreak/>
        <w:t>HARDWARE AND SOFTWARE R</w:t>
      </w:r>
      <w:r>
        <w:t>ESOURCES OF HB TRAIN</w:t>
      </w:r>
      <w:bookmarkEnd w:id="23"/>
    </w:p>
    <w:p w:rsidR="007B6B23" w:rsidRDefault="00520FAB">
      <w:pPr>
        <w:pStyle w:val="Heading3"/>
        <w:numPr>
          <w:ilvl w:val="0"/>
          <w:numId w:val="24"/>
        </w:numPr>
        <w:spacing w:before="0"/>
      </w:pPr>
      <w:bookmarkStart w:id="24" w:name="_Toc1563231209"/>
      <w:r>
        <w:t>Material Resources</w:t>
      </w:r>
      <w:bookmarkEnd w:id="24"/>
    </w:p>
    <w:p w:rsidR="007B6B23" w:rsidRDefault="00520FAB">
      <w:pPr>
        <w:tabs>
          <w:tab w:val="left" w:pos="8314"/>
        </w:tabs>
        <w:rPr>
          <w:rFonts w:eastAsia="Times New Roman" w:cs="Times New Roman"/>
          <w:color w:val="000000"/>
          <w:szCs w:val="24"/>
          <w:lang w:eastAsia="zh-CN"/>
        </w:rPr>
      </w:pPr>
      <w:r>
        <w:rPr>
          <w:rFonts w:eastAsia="Times New Roman" w:cs="Times New Roman"/>
          <w:color w:val="000000"/>
          <w:szCs w:val="24"/>
          <w:lang w:eastAsia="zh-CN"/>
        </w:rPr>
        <w:t xml:space="preserve">The hardware of this structure consists of the following elements: </w:t>
      </w:r>
    </w:p>
    <w:p w:rsidR="007B6B23" w:rsidRDefault="00520FAB">
      <w:pPr>
        <w:pStyle w:val="Caption"/>
        <w:rPr>
          <w:rFonts w:ascii="Times New Roman" w:hAnsi="Times New Roman" w:cs="Times New Roman"/>
          <w:i/>
          <w:iCs/>
        </w:rPr>
      </w:pPr>
      <w:r>
        <w:rPr>
          <w:rFonts w:ascii="Times New Roman" w:hAnsi="Times New Roman" w:cs="Times New Roman"/>
          <w:i/>
          <w:iCs/>
        </w:rPr>
        <w:t xml:space="preserve">Table </w:t>
      </w:r>
      <w:r>
        <w:rPr>
          <w:rFonts w:ascii="Times New Roman" w:hAnsi="Times New Roman" w:cs="Times New Roman"/>
          <w:i/>
          <w:iCs/>
        </w:rPr>
        <w:fldChar w:fldCharType="begin"/>
      </w:r>
      <w:r>
        <w:rPr>
          <w:rFonts w:ascii="Times New Roman" w:hAnsi="Times New Roman" w:cs="Times New Roman"/>
          <w:i/>
          <w:iCs/>
        </w:rPr>
        <w:instrText xml:space="preserve"> SEQ Table \* ARABIC </w:instrText>
      </w:r>
      <w:r>
        <w:rPr>
          <w:rFonts w:ascii="Times New Roman" w:hAnsi="Times New Roman" w:cs="Times New Roman"/>
          <w:i/>
          <w:iCs/>
        </w:rPr>
        <w:fldChar w:fldCharType="separate"/>
      </w:r>
      <w:r>
        <w:rPr>
          <w:rFonts w:ascii="Times New Roman" w:hAnsi="Times New Roman" w:cs="Times New Roman"/>
          <w:i/>
          <w:iCs/>
        </w:rPr>
        <w:t>2</w:t>
      </w:r>
      <w:r>
        <w:rPr>
          <w:rFonts w:ascii="Times New Roman" w:hAnsi="Times New Roman" w:cs="Times New Roman"/>
          <w:i/>
          <w:iCs/>
        </w:rPr>
        <w:fldChar w:fldCharType="end"/>
      </w:r>
      <w:bookmarkStart w:id="25" w:name="_Toc1610567156"/>
      <w:r>
        <w:rPr>
          <w:rFonts w:ascii="Times New Roman" w:hAnsi="Times New Roman" w:cs="Times New Roman"/>
          <w:i/>
          <w:iCs/>
        </w:rPr>
        <w:t>:  material resources of HB TRAIN</w:t>
      </w:r>
      <w:bookmarkEnd w:id="25"/>
    </w:p>
    <w:tbl>
      <w:tblPr>
        <w:tblStyle w:val="GridTable4-Accent51"/>
        <w:tblW w:w="9194" w:type="dxa"/>
        <w:tblLook w:val="04A0" w:firstRow="1" w:lastRow="0" w:firstColumn="1" w:lastColumn="0" w:noHBand="0" w:noVBand="1"/>
      </w:tblPr>
      <w:tblGrid>
        <w:gridCol w:w="2152"/>
        <w:gridCol w:w="3521"/>
        <w:gridCol w:w="3521"/>
      </w:tblGrid>
      <w:tr w:rsidR="007B6B23" w:rsidTr="007B6B23">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152" w:type="dxa"/>
          </w:tcPr>
          <w:p w:rsidR="007B6B23" w:rsidRDefault="00520FAB">
            <w:pPr>
              <w:tabs>
                <w:tab w:val="left" w:pos="8314"/>
              </w:tabs>
              <w:rPr>
                <w:rFonts w:cs="Times New Roman"/>
                <w:b w:val="0"/>
                <w:bCs w:val="0"/>
                <w:szCs w:val="24"/>
              </w:rPr>
            </w:pPr>
            <w:r>
              <w:rPr>
                <w:rFonts w:eastAsia="Times New Roman" w:cs="Times New Roman"/>
                <w:szCs w:val="24"/>
                <w:lang w:eastAsia="zh-CN"/>
              </w:rPr>
              <w:t xml:space="preserve">Type of Resource      </w:t>
            </w:r>
          </w:p>
        </w:tc>
        <w:tc>
          <w:tcPr>
            <w:tcW w:w="3521" w:type="dxa"/>
            <w:tcBorders>
              <w:right w:val="single" w:sz="4" w:space="0" w:color="4472C4" w:themeColor="accent5"/>
            </w:tcBorders>
          </w:tcPr>
          <w:p w:rsidR="007B6B23" w:rsidRDefault="00520FAB">
            <w:pPr>
              <w:tabs>
                <w:tab w:val="left" w:pos="8314"/>
              </w:tabs>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eastAsia="Times New Roman" w:cs="Times New Roman"/>
                <w:szCs w:val="24"/>
                <w:lang w:eastAsia="zh-CN"/>
              </w:rPr>
              <w:t xml:space="preserve">Description                   </w:t>
            </w:r>
          </w:p>
        </w:tc>
        <w:tc>
          <w:tcPr>
            <w:tcW w:w="3521" w:type="dxa"/>
          </w:tcPr>
          <w:p w:rsidR="007B6B23" w:rsidRDefault="00520FAB">
            <w:pPr>
              <w:tabs>
                <w:tab w:val="left" w:pos="8314"/>
              </w:tabs>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zh-CN"/>
              </w:rPr>
            </w:pPr>
            <w:proofErr w:type="spellStart"/>
            <w:r>
              <w:rPr>
                <w:rFonts w:eastAsia="Times New Roman" w:cs="Times New Roman"/>
                <w:szCs w:val="24"/>
                <w:lang w:eastAsia="zh-CN"/>
              </w:rPr>
              <w:t>Quantity</w:t>
            </w:r>
            <w:proofErr w:type="spellEnd"/>
          </w:p>
        </w:tc>
      </w:tr>
      <w:tr w:rsidR="007B6B23" w:rsidTr="007B6B23">
        <w:trPr>
          <w:trHeight w:val="508"/>
        </w:trPr>
        <w:tc>
          <w:tcPr>
            <w:cnfStyle w:val="001000000000" w:firstRow="0" w:lastRow="0" w:firstColumn="1" w:lastColumn="0" w:oddVBand="0" w:evenVBand="0" w:oddHBand="0" w:evenHBand="0" w:firstRowFirstColumn="0" w:firstRowLastColumn="0" w:lastRowFirstColumn="0" w:lastRowLastColumn="0"/>
            <w:tcW w:w="2152" w:type="dxa"/>
            <w:shd w:val="clear" w:color="auto" w:fill="D9E2F3" w:themeFill="accent5" w:themeFillTint="33"/>
          </w:tcPr>
          <w:p w:rsidR="007B6B23" w:rsidRDefault="007B6B23">
            <w:pPr>
              <w:tabs>
                <w:tab w:val="left" w:pos="8314"/>
              </w:tabs>
              <w:rPr>
                <w:rFonts w:eastAsia="Times New Roman" w:cs="Times New Roman"/>
                <w:b w:val="0"/>
                <w:bCs w:val="0"/>
                <w:color w:val="000000"/>
                <w:szCs w:val="24"/>
                <w:lang w:eastAsia="zh-CN"/>
              </w:rPr>
            </w:pPr>
          </w:p>
          <w:p w:rsidR="007B6B23" w:rsidRDefault="00520FAB">
            <w:pPr>
              <w:tabs>
                <w:tab w:val="left" w:pos="8314"/>
              </w:tabs>
              <w:rPr>
                <w:rFonts w:cs="Times New Roman"/>
                <w:b w:val="0"/>
                <w:bCs w:val="0"/>
                <w:szCs w:val="24"/>
              </w:rPr>
            </w:pPr>
            <w:r>
              <w:rPr>
                <w:rFonts w:eastAsia="Times New Roman" w:cs="Times New Roman"/>
                <w:color w:val="000000"/>
                <w:szCs w:val="24"/>
                <w:lang w:eastAsia="zh-CN"/>
              </w:rPr>
              <w:t xml:space="preserve">Computer </w:t>
            </w:r>
          </w:p>
        </w:tc>
        <w:tc>
          <w:tcPr>
            <w:tcW w:w="3521" w:type="dxa"/>
            <w:shd w:val="clear" w:color="auto" w:fill="D9E2F3" w:themeFill="accent5" w:themeFillTint="33"/>
          </w:tcPr>
          <w:p w:rsidR="007B6B23" w:rsidRDefault="00520FAB">
            <w:pPr>
              <w:tabs>
                <w:tab w:val="left" w:pos="8314"/>
              </w:tabs>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Cs w:val="24"/>
                <w:lang w:eastAsia="zh-CN"/>
              </w:rPr>
              <w:t>Ordinateur de bureau Dell</w:t>
            </w:r>
          </w:p>
        </w:tc>
        <w:tc>
          <w:tcPr>
            <w:tcW w:w="3521" w:type="dxa"/>
            <w:shd w:val="clear" w:color="auto" w:fill="D9E2F3" w:themeFill="accent5" w:themeFillTint="33"/>
          </w:tcPr>
          <w:p w:rsidR="007B6B23" w:rsidRDefault="00520FAB">
            <w:pPr>
              <w:tabs>
                <w:tab w:val="left" w:pos="8314"/>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zh-CN"/>
              </w:rPr>
            </w:pPr>
            <w:r>
              <w:rPr>
                <w:rFonts w:eastAsia="Times New Roman" w:cs="Times New Roman"/>
                <w:color w:val="000000"/>
                <w:szCs w:val="24"/>
                <w:lang w:eastAsia="zh-CN"/>
              </w:rPr>
              <w:t>10</w:t>
            </w:r>
          </w:p>
        </w:tc>
      </w:tr>
      <w:tr w:rsidR="007B6B23" w:rsidTr="007B6B23">
        <w:trPr>
          <w:trHeight w:val="488"/>
        </w:trPr>
        <w:tc>
          <w:tcPr>
            <w:cnfStyle w:val="001000000000" w:firstRow="0" w:lastRow="0" w:firstColumn="1" w:lastColumn="0" w:oddVBand="0" w:evenVBand="0" w:oddHBand="0" w:evenHBand="0" w:firstRowFirstColumn="0" w:firstRowLastColumn="0" w:lastRowFirstColumn="0" w:lastRowLastColumn="0"/>
            <w:tcW w:w="2152" w:type="dxa"/>
          </w:tcPr>
          <w:p w:rsidR="007B6B23" w:rsidRDefault="00520FAB">
            <w:pPr>
              <w:tabs>
                <w:tab w:val="left" w:pos="8314"/>
              </w:tabs>
              <w:rPr>
                <w:rFonts w:cs="Times New Roman"/>
                <w:b w:val="0"/>
                <w:bCs w:val="0"/>
                <w:szCs w:val="24"/>
              </w:rPr>
            </w:pPr>
            <w:r>
              <w:rPr>
                <w:rFonts w:eastAsia="Times New Roman" w:cs="Times New Roman"/>
                <w:color w:val="000000"/>
                <w:szCs w:val="24"/>
                <w:lang w:eastAsia="zh-CN"/>
              </w:rPr>
              <w:t>Printer</w:t>
            </w:r>
          </w:p>
        </w:tc>
        <w:tc>
          <w:tcPr>
            <w:tcW w:w="3521" w:type="dxa"/>
          </w:tcPr>
          <w:p w:rsidR="007B6B23" w:rsidRDefault="00520FAB">
            <w:pPr>
              <w:tabs>
                <w:tab w:val="left" w:pos="8314"/>
              </w:tabs>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Cs w:val="24"/>
                <w:lang w:eastAsia="zh-CN"/>
              </w:rPr>
              <w:t xml:space="preserve">Dell desktop computers        </w:t>
            </w:r>
          </w:p>
        </w:tc>
        <w:tc>
          <w:tcPr>
            <w:tcW w:w="3521" w:type="dxa"/>
          </w:tcPr>
          <w:p w:rsidR="007B6B23" w:rsidRDefault="00520FAB">
            <w:pPr>
              <w:tabs>
                <w:tab w:val="left" w:pos="8314"/>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zh-CN"/>
              </w:rPr>
            </w:pPr>
            <w:r>
              <w:rPr>
                <w:rFonts w:eastAsia="Times New Roman" w:cs="Times New Roman"/>
                <w:color w:val="000000"/>
                <w:szCs w:val="24"/>
                <w:lang w:eastAsia="zh-CN"/>
              </w:rPr>
              <w:t>3</w:t>
            </w:r>
          </w:p>
        </w:tc>
      </w:tr>
      <w:tr w:rsidR="007B6B23" w:rsidTr="007B6B23">
        <w:trPr>
          <w:trHeight w:val="508"/>
        </w:trPr>
        <w:tc>
          <w:tcPr>
            <w:cnfStyle w:val="001000000000" w:firstRow="0" w:lastRow="0" w:firstColumn="1" w:lastColumn="0" w:oddVBand="0" w:evenVBand="0" w:oddHBand="0" w:evenHBand="0" w:firstRowFirstColumn="0" w:firstRowLastColumn="0" w:lastRowFirstColumn="0" w:lastRowLastColumn="0"/>
            <w:tcW w:w="2152" w:type="dxa"/>
            <w:shd w:val="clear" w:color="auto" w:fill="D9E2F3" w:themeFill="accent5" w:themeFillTint="33"/>
          </w:tcPr>
          <w:p w:rsidR="007B6B23" w:rsidRDefault="00520FAB">
            <w:pPr>
              <w:tabs>
                <w:tab w:val="left" w:pos="8314"/>
              </w:tabs>
              <w:rPr>
                <w:rFonts w:cs="Times New Roman"/>
                <w:b w:val="0"/>
                <w:bCs w:val="0"/>
                <w:szCs w:val="24"/>
              </w:rPr>
            </w:pPr>
            <w:r>
              <w:rPr>
                <w:rFonts w:eastAsia="Times New Roman" w:cs="Times New Roman"/>
                <w:color w:val="000000"/>
                <w:szCs w:val="24"/>
                <w:lang w:eastAsia="zh-CN"/>
              </w:rPr>
              <w:t>Tableau</w:t>
            </w:r>
          </w:p>
        </w:tc>
        <w:tc>
          <w:tcPr>
            <w:tcW w:w="3521" w:type="dxa"/>
            <w:shd w:val="clear" w:color="auto" w:fill="D9E2F3" w:themeFill="accent5" w:themeFillTint="33"/>
          </w:tcPr>
          <w:p w:rsidR="007B6B23" w:rsidRDefault="00520FAB">
            <w:pPr>
              <w:tabs>
                <w:tab w:val="left" w:pos="8314"/>
              </w:tabs>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Cs w:val="24"/>
                <w:lang w:eastAsia="zh-CN"/>
              </w:rPr>
              <w:t xml:space="preserve">HP multifonction printers     </w:t>
            </w:r>
          </w:p>
        </w:tc>
        <w:tc>
          <w:tcPr>
            <w:tcW w:w="3521" w:type="dxa"/>
            <w:shd w:val="clear" w:color="auto" w:fill="D9E2F3" w:themeFill="accent5" w:themeFillTint="33"/>
          </w:tcPr>
          <w:p w:rsidR="007B6B23" w:rsidRDefault="00520FAB">
            <w:pPr>
              <w:tabs>
                <w:tab w:val="left" w:pos="8314"/>
              </w:tabs>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zh-CN"/>
              </w:rPr>
            </w:pPr>
            <w:r>
              <w:rPr>
                <w:rFonts w:eastAsia="Times New Roman" w:cs="Times New Roman"/>
                <w:color w:val="000000"/>
                <w:szCs w:val="24"/>
                <w:lang w:eastAsia="zh-CN"/>
              </w:rPr>
              <w:t>4</w:t>
            </w:r>
          </w:p>
        </w:tc>
      </w:tr>
      <w:tr w:rsidR="007B6B23" w:rsidTr="007B6B23">
        <w:trPr>
          <w:trHeight w:val="488"/>
        </w:trPr>
        <w:tc>
          <w:tcPr>
            <w:cnfStyle w:val="001000000000" w:firstRow="0" w:lastRow="0" w:firstColumn="1" w:lastColumn="0" w:oddVBand="0" w:evenVBand="0" w:oddHBand="0" w:evenHBand="0" w:firstRowFirstColumn="0" w:firstRowLastColumn="0" w:lastRowFirstColumn="0" w:lastRowLastColumn="0"/>
            <w:tcW w:w="2152" w:type="dxa"/>
          </w:tcPr>
          <w:p w:rsidR="007B6B23" w:rsidRDefault="00520FAB">
            <w:pPr>
              <w:tabs>
                <w:tab w:val="left" w:pos="8314"/>
              </w:tabs>
              <w:rPr>
                <w:rFonts w:cs="Times New Roman"/>
                <w:b w:val="0"/>
                <w:bCs w:val="0"/>
                <w:szCs w:val="24"/>
              </w:rPr>
            </w:pPr>
            <w:proofErr w:type="spellStart"/>
            <w:r>
              <w:rPr>
                <w:rFonts w:eastAsia="Times New Roman" w:cs="Times New Roman"/>
                <w:color w:val="000000"/>
                <w:szCs w:val="24"/>
                <w:lang w:eastAsia="zh-CN"/>
              </w:rPr>
              <w:t>Whiteboard</w:t>
            </w:r>
            <w:proofErr w:type="spellEnd"/>
            <w:r>
              <w:rPr>
                <w:rFonts w:eastAsia="Times New Roman" w:cs="Times New Roman"/>
                <w:color w:val="000000"/>
                <w:szCs w:val="24"/>
                <w:lang w:eastAsia="zh-CN"/>
              </w:rPr>
              <w:t xml:space="preserve">           </w:t>
            </w:r>
          </w:p>
        </w:tc>
        <w:tc>
          <w:tcPr>
            <w:tcW w:w="3521" w:type="dxa"/>
          </w:tcPr>
          <w:p w:rsidR="007B6B23" w:rsidRDefault="00520FAB">
            <w:pPr>
              <w:tabs>
                <w:tab w:val="left" w:pos="8314"/>
              </w:tabs>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cs="Times New Roman"/>
                <w:color w:val="000000"/>
                <w:szCs w:val="24"/>
                <w:shd w:val="clear" w:color="auto" w:fill="F7F7F7"/>
              </w:rPr>
              <w:t>Erasable</w:t>
            </w:r>
            <w:proofErr w:type="spellEnd"/>
            <w:r>
              <w:rPr>
                <w:rFonts w:cs="Times New Roman"/>
                <w:color w:val="000000"/>
                <w:szCs w:val="24"/>
                <w:shd w:val="clear" w:color="auto" w:fill="F7F7F7"/>
              </w:rPr>
              <w:t xml:space="preserve"> </w:t>
            </w:r>
            <w:proofErr w:type="spellStart"/>
            <w:r>
              <w:rPr>
                <w:rFonts w:cs="Times New Roman"/>
                <w:color w:val="000000"/>
                <w:szCs w:val="24"/>
                <w:shd w:val="clear" w:color="auto" w:fill="F7F7F7"/>
              </w:rPr>
              <w:t>whiteboards</w:t>
            </w:r>
            <w:proofErr w:type="spellEnd"/>
            <w:r>
              <w:rPr>
                <w:rFonts w:cs="Times New Roman"/>
                <w:color w:val="000000"/>
                <w:szCs w:val="24"/>
                <w:shd w:val="clear" w:color="auto" w:fill="F7F7F7"/>
              </w:rPr>
              <w:t xml:space="preserve">  </w:t>
            </w:r>
          </w:p>
        </w:tc>
        <w:tc>
          <w:tcPr>
            <w:tcW w:w="3521" w:type="dxa"/>
          </w:tcPr>
          <w:p w:rsidR="007B6B23" w:rsidRDefault="00520FAB">
            <w:pPr>
              <w:tabs>
                <w:tab w:val="left" w:pos="8314"/>
              </w:tabs>
              <w:cnfStyle w:val="000000000000" w:firstRow="0" w:lastRow="0" w:firstColumn="0" w:lastColumn="0" w:oddVBand="0" w:evenVBand="0" w:oddHBand="0" w:evenHBand="0" w:firstRowFirstColumn="0" w:firstRowLastColumn="0" w:lastRowFirstColumn="0" w:lastRowLastColumn="0"/>
              <w:rPr>
                <w:rFonts w:cs="Times New Roman"/>
                <w:color w:val="000000"/>
                <w:szCs w:val="24"/>
                <w:shd w:val="clear" w:color="auto" w:fill="F7F7F7"/>
              </w:rPr>
            </w:pPr>
            <w:r>
              <w:rPr>
                <w:rFonts w:eastAsia="Times New Roman" w:cs="Times New Roman"/>
                <w:color w:val="000000"/>
                <w:szCs w:val="24"/>
                <w:lang w:eastAsia="zh-CN"/>
              </w:rPr>
              <w:t>2</w:t>
            </w:r>
          </w:p>
        </w:tc>
      </w:tr>
      <w:tr w:rsidR="007B6B23" w:rsidTr="007B6B23">
        <w:trPr>
          <w:trHeight w:val="488"/>
        </w:trPr>
        <w:tc>
          <w:tcPr>
            <w:cnfStyle w:val="001000000000" w:firstRow="0" w:lastRow="0" w:firstColumn="1" w:lastColumn="0" w:oddVBand="0" w:evenVBand="0" w:oddHBand="0" w:evenHBand="0" w:firstRowFirstColumn="0" w:firstRowLastColumn="0" w:lastRowFirstColumn="0" w:lastRowLastColumn="0"/>
            <w:tcW w:w="2152" w:type="dxa"/>
            <w:shd w:val="clear" w:color="auto" w:fill="D9E2F3" w:themeFill="accent5" w:themeFillTint="33"/>
          </w:tcPr>
          <w:p w:rsidR="007B6B23" w:rsidRDefault="00520FAB">
            <w:pPr>
              <w:tabs>
                <w:tab w:val="left" w:pos="8314"/>
              </w:tabs>
              <w:rPr>
                <w:rFonts w:cs="Times New Roman"/>
                <w:b w:val="0"/>
                <w:bCs w:val="0"/>
                <w:szCs w:val="24"/>
              </w:rPr>
            </w:pPr>
            <w:proofErr w:type="spellStart"/>
            <w:r>
              <w:rPr>
                <w:rFonts w:eastAsia="Times New Roman" w:cs="Times New Roman"/>
                <w:color w:val="000000"/>
                <w:szCs w:val="24"/>
                <w:lang w:eastAsia="zh-CN"/>
              </w:rPr>
              <w:t>Screen</w:t>
            </w:r>
            <w:proofErr w:type="spellEnd"/>
            <w:r>
              <w:rPr>
                <w:rFonts w:eastAsia="Times New Roman" w:cs="Times New Roman"/>
                <w:color w:val="000000"/>
                <w:szCs w:val="24"/>
                <w:lang w:eastAsia="zh-CN"/>
              </w:rPr>
              <w:t xml:space="preserve"> </w:t>
            </w:r>
          </w:p>
        </w:tc>
        <w:tc>
          <w:tcPr>
            <w:tcW w:w="3521"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ND smart flat </w:t>
            </w:r>
            <w:proofErr w:type="spellStart"/>
            <w:r>
              <w:rPr>
                <w:rFonts w:cs="Times New Roman"/>
                <w:szCs w:val="24"/>
              </w:rPr>
              <w:t>screen</w:t>
            </w:r>
            <w:proofErr w:type="spellEnd"/>
            <w:r>
              <w:rPr>
                <w:rFonts w:cs="Times New Roman"/>
                <w:szCs w:val="24"/>
              </w:rPr>
              <w:t xml:space="preserve">          </w:t>
            </w:r>
          </w:p>
        </w:tc>
        <w:tc>
          <w:tcPr>
            <w:tcW w:w="3521" w:type="dxa"/>
            <w:shd w:val="clear" w:color="auto" w:fill="D9E2F3" w:themeFill="accent5" w:themeFillTint="33"/>
          </w:tcPr>
          <w:p w:rsidR="007B6B23" w:rsidRDefault="00520FAB">
            <w:pPr>
              <w:tabs>
                <w:tab w:val="left" w:pos="8314"/>
              </w:tabs>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Cs w:val="24"/>
                <w:lang w:eastAsia="zh-CN"/>
              </w:rPr>
              <w:t>1</w:t>
            </w:r>
          </w:p>
        </w:tc>
      </w:tr>
      <w:tr w:rsidR="007B6B23" w:rsidTr="007B6B23">
        <w:trPr>
          <w:trHeight w:val="519"/>
        </w:trPr>
        <w:tc>
          <w:tcPr>
            <w:cnfStyle w:val="001000000000" w:firstRow="0" w:lastRow="0" w:firstColumn="1" w:lastColumn="0" w:oddVBand="0" w:evenVBand="0" w:oddHBand="0" w:evenHBand="0" w:firstRowFirstColumn="0" w:firstRowLastColumn="0" w:lastRowFirstColumn="0" w:lastRowLastColumn="0"/>
            <w:tcW w:w="2152" w:type="dxa"/>
          </w:tcPr>
          <w:p w:rsidR="007B6B23" w:rsidRDefault="00520FAB">
            <w:pPr>
              <w:tabs>
                <w:tab w:val="left" w:pos="8314"/>
              </w:tabs>
              <w:rPr>
                <w:rFonts w:cs="Times New Roman"/>
                <w:b w:val="0"/>
                <w:bCs w:val="0"/>
                <w:szCs w:val="24"/>
              </w:rPr>
            </w:pPr>
            <w:r>
              <w:rPr>
                <w:rFonts w:cs="Times New Roman"/>
                <w:color w:val="000000"/>
                <w:szCs w:val="24"/>
                <w:shd w:val="clear" w:color="auto" w:fill="F7F7F7"/>
              </w:rPr>
              <w:t xml:space="preserve">Large format printer </w:t>
            </w:r>
          </w:p>
        </w:tc>
        <w:tc>
          <w:tcPr>
            <w:tcW w:w="3521" w:type="dxa"/>
          </w:tcPr>
          <w:p w:rsidR="007B6B23" w:rsidRDefault="00520FAB">
            <w:pP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cs="Times New Roman"/>
                <w:color w:val="000000"/>
                <w:szCs w:val="24"/>
                <w:shd w:val="clear" w:color="auto" w:fill="F7F7F7"/>
              </w:rPr>
              <w:t>Yingher</w:t>
            </w:r>
            <w:proofErr w:type="spellEnd"/>
            <w:r>
              <w:rPr>
                <w:rFonts w:cs="Times New Roman"/>
                <w:color w:val="000000"/>
                <w:szCs w:val="24"/>
                <w:shd w:val="clear" w:color="auto" w:fill="F7F7F7"/>
              </w:rPr>
              <w:t xml:space="preserve"> large format printer </w:t>
            </w:r>
          </w:p>
        </w:tc>
        <w:tc>
          <w:tcPr>
            <w:tcW w:w="3521" w:type="dxa"/>
          </w:tcPr>
          <w:p w:rsidR="007B6B23" w:rsidRDefault="00520FAB">
            <w:pPr>
              <w:tabs>
                <w:tab w:val="left" w:pos="8314"/>
              </w:tabs>
              <w:cnfStyle w:val="000000000000" w:firstRow="0" w:lastRow="0" w:firstColumn="0" w:lastColumn="0" w:oddVBand="0" w:evenVBand="0" w:oddHBand="0" w:evenHBand="0" w:firstRowFirstColumn="0" w:firstRowLastColumn="0" w:lastRowFirstColumn="0" w:lastRowLastColumn="0"/>
              <w:rPr>
                <w:rFonts w:cs="Times New Roman"/>
                <w:color w:val="000000"/>
                <w:szCs w:val="24"/>
                <w:shd w:val="clear" w:color="auto" w:fill="F7F7F7"/>
              </w:rPr>
            </w:pPr>
            <w:r>
              <w:rPr>
                <w:rFonts w:eastAsia="Times New Roman" w:cs="Times New Roman"/>
                <w:color w:val="000000"/>
                <w:szCs w:val="24"/>
                <w:lang w:eastAsia="zh-CN"/>
              </w:rPr>
              <w:t>1</w:t>
            </w:r>
          </w:p>
        </w:tc>
      </w:tr>
    </w:tbl>
    <w:p w:rsidR="007B6B23" w:rsidRDefault="007B6B23"/>
    <w:p w:rsidR="007B6B23" w:rsidRDefault="007B6B23"/>
    <w:p w:rsidR="007B6B23" w:rsidRDefault="00520FAB">
      <w:pPr>
        <w:pStyle w:val="Heading3"/>
        <w:numPr>
          <w:ilvl w:val="0"/>
          <w:numId w:val="24"/>
        </w:numPr>
        <w:spacing w:before="0"/>
      </w:pPr>
      <w:bookmarkStart w:id="26" w:name="_Toc1897302453"/>
      <w:r>
        <w:t>Software Resources</w:t>
      </w:r>
      <w:bookmarkEnd w:id="26"/>
    </w:p>
    <w:p w:rsidR="007B6B23" w:rsidRDefault="00520FAB">
      <w:pPr>
        <w:rPr>
          <w:rFonts w:eastAsia="Times New Roman" w:cs="Times New Roman"/>
          <w:color w:val="000000"/>
          <w:szCs w:val="24"/>
          <w:lang w:eastAsia="zh-CN"/>
        </w:rPr>
      </w:pPr>
      <w:r>
        <w:rPr>
          <w:rFonts w:eastAsia="Times New Roman" w:cs="Times New Roman"/>
          <w:color w:val="000000"/>
          <w:szCs w:val="24"/>
          <w:lang w:eastAsia="zh-CN"/>
        </w:rPr>
        <w:t xml:space="preserve">The software resources are composed of the following elements: </w:t>
      </w:r>
    </w:p>
    <w:p w:rsidR="007B6B23" w:rsidRDefault="00520FAB">
      <w:pPr>
        <w:pStyle w:val="Caption"/>
        <w:rPr>
          <w:rFonts w:ascii="Times New Roman" w:eastAsia="Times New Roman" w:hAnsi="Times New Roman" w:cs="Times New Roman"/>
          <w:i/>
          <w:iCs/>
          <w:color w:val="000000"/>
          <w:szCs w:val="20"/>
          <w:lang w:eastAsia="zh-CN"/>
        </w:rPr>
      </w:pPr>
      <w:r>
        <w:rPr>
          <w:rFonts w:ascii="Times New Roman" w:hAnsi="Times New Roman" w:cs="Times New Roman"/>
          <w:i/>
          <w:iCs/>
          <w:szCs w:val="20"/>
        </w:rPr>
        <w:t xml:space="preserve">Table </w:t>
      </w:r>
      <w:r>
        <w:rPr>
          <w:rFonts w:ascii="Times New Roman" w:hAnsi="Times New Roman" w:cs="Times New Roman"/>
          <w:i/>
          <w:iCs/>
          <w:szCs w:val="20"/>
        </w:rPr>
        <w:fldChar w:fldCharType="begin"/>
      </w:r>
      <w:r>
        <w:rPr>
          <w:rFonts w:ascii="Times New Roman" w:hAnsi="Times New Roman" w:cs="Times New Roman"/>
          <w:i/>
          <w:iCs/>
          <w:szCs w:val="20"/>
        </w:rPr>
        <w:instrText xml:space="preserve"> SEQ Table \* ARABIC </w:instrText>
      </w:r>
      <w:r>
        <w:rPr>
          <w:rFonts w:ascii="Times New Roman" w:hAnsi="Times New Roman" w:cs="Times New Roman"/>
          <w:i/>
          <w:iCs/>
          <w:szCs w:val="20"/>
        </w:rPr>
        <w:fldChar w:fldCharType="separate"/>
      </w:r>
      <w:r>
        <w:rPr>
          <w:rFonts w:ascii="Times New Roman" w:hAnsi="Times New Roman" w:cs="Times New Roman"/>
          <w:i/>
          <w:iCs/>
          <w:szCs w:val="20"/>
        </w:rPr>
        <w:t>3</w:t>
      </w:r>
      <w:r>
        <w:rPr>
          <w:rFonts w:ascii="Times New Roman" w:hAnsi="Times New Roman" w:cs="Times New Roman"/>
          <w:i/>
          <w:iCs/>
          <w:szCs w:val="20"/>
        </w:rPr>
        <w:fldChar w:fldCharType="end"/>
      </w:r>
      <w:bookmarkStart w:id="27" w:name="_Toc735740312"/>
      <w:r>
        <w:rPr>
          <w:rFonts w:ascii="Times New Roman" w:hAnsi="Times New Roman" w:cs="Times New Roman"/>
          <w:i/>
          <w:iCs/>
          <w:szCs w:val="20"/>
        </w:rPr>
        <w:t>: software resources of HB TRAIN</w:t>
      </w:r>
      <w:bookmarkEnd w:id="27"/>
    </w:p>
    <w:tbl>
      <w:tblPr>
        <w:tblStyle w:val="GridTable4-Accent51"/>
        <w:tblW w:w="9139" w:type="dxa"/>
        <w:tblLook w:val="04A0" w:firstRow="1" w:lastRow="0" w:firstColumn="1" w:lastColumn="0" w:noHBand="0" w:noVBand="1"/>
      </w:tblPr>
      <w:tblGrid>
        <w:gridCol w:w="3466"/>
        <w:gridCol w:w="5673"/>
      </w:tblGrid>
      <w:tr w:rsidR="007B6B23" w:rsidTr="007B6B23">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0" w:type="auto"/>
          </w:tcPr>
          <w:p w:rsidR="007B6B23" w:rsidRDefault="00520FAB">
            <w:pPr>
              <w:jc w:val="center"/>
              <w:rPr>
                <w:rFonts w:cs="Times New Roman"/>
                <w:b w:val="0"/>
                <w:bCs w:val="0"/>
                <w:szCs w:val="24"/>
              </w:rPr>
            </w:pPr>
            <w:r>
              <w:rPr>
                <w:rFonts w:cs="Times New Roman"/>
                <w:szCs w:val="24"/>
              </w:rPr>
              <w:t xml:space="preserve">Software Type      </w:t>
            </w:r>
          </w:p>
        </w:tc>
        <w:tc>
          <w:tcPr>
            <w:tcW w:w="0" w:type="auto"/>
          </w:tcPr>
          <w:p w:rsidR="007B6B23" w:rsidRDefault="00520FAB">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roofErr w:type="spellStart"/>
            <w:r>
              <w:rPr>
                <w:rFonts w:cs="Times New Roman"/>
                <w:szCs w:val="24"/>
              </w:rPr>
              <w:t>Examples</w:t>
            </w:r>
            <w:proofErr w:type="spellEnd"/>
          </w:p>
        </w:tc>
      </w:tr>
      <w:tr w:rsidR="007B6B23" w:rsidTr="007B6B23">
        <w:trPr>
          <w:trHeight w:val="471"/>
        </w:trPr>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5" w:themeFillTint="33"/>
          </w:tcPr>
          <w:p w:rsidR="007B6B23" w:rsidRDefault="00520FAB">
            <w:pPr>
              <w:jc w:val="center"/>
              <w:rPr>
                <w:rFonts w:cs="Times New Roman"/>
                <w:b w:val="0"/>
                <w:bCs w:val="0"/>
                <w:szCs w:val="24"/>
              </w:rPr>
            </w:pPr>
            <w:r>
              <w:rPr>
                <w:rFonts w:cs="Times New Roman"/>
                <w:szCs w:val="24"/>
              </w:rPr>
              <w:t xml:space="preserve">Browser  </w:t>
            </w:r>
          </w:p>
        </w:tc>
        <w:tc>
          <w:tcPr>
            <w:tcW w:w="0" w:type="auto"/>
            <w:shd w:val="clear" w:color="auto" w:fill="D9E2F3" w:themeFill="accent5" w:themeFillTint="33"/>
          </w:tcPr>
          <w:p w:rsidR="007B6B23" w:rsidRDefault="00520FA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Google Chrome, Microsoft </w:t>
            </w:r>
            <w:proofErr w:type="spellStart"/>
            <w:r>
              <w:rPr>
                <w:rFonts w:cs="Times New Roman"/>
                <w:szCs w:val="24"/>
              </w:rPr>
              <w:t>Edge</w:t>
            </w:r>
            <w:proofErr w:type="spellEnd"/>
            <w:r>
              <w:rPr>
                <w:rFonts w:cs="Times New Roman"/>
                <w:szCs w:val="24"/>
              </w:rPr>
              <w:t xml:space="preserve">    </w:t>
            </w:r>
          </w:p>
        </w:tc>
      </w:tr>
      <w:tr w:rsidR="007B6B23" w:rsidTr="007B6B23">
        <w:trPr>
          <w:trHeight w:val="453"/>
        </w:trPr>
        <w:tc>
          <w:tcPr>
            <w:cnfStyle w:val="001000000000" w:firstRow="0" w:lastRow="0" w:firstColumn="1" w:lastColumn="0" w:oddVBand="0" w:evenVBand="0" w:oddHBand="0" w:evenHBand="0" w:firstRowFirstColumn="0" w:firstRowLastColumn="0" w:lastRowFirstColumn="0" w:lastRowLastColumn="0"/>
            <w:tcW w:w="0" w:type="auto"/>
          </w:tcPr>
          <w:p w:rsidR="007B6B23" w:rsidRDefault="00520FAB">
            <w:pPr>
              <w:jc w:val="center"/>
              <w:rPr>
                <w:rFonts w:cs="Times New Roman"/>
                <w:b w:val="0"/>
                <w:bCs w:val="0"/>
                <w:szCs w:val="24"/>
              </w:rPr>
            </w:pPr>
            <w:r>
              <w:rPr>
                <w:rFonts w:cs="Times New Roman"/>
                <w:szCs w:val="24"/>
              </w:rPr>
              <w:t>Antivirus</w:t>
            </w:r>
          </w:p>
        </w:tc>
        <w:tc>
          <w:tcPr>
            <w:tcW w:w="0" w:type="auto"/>
          </w:tcPr>
          <w:p w:rsidR="007B6B23" w:rsidRDefault="00520FA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Kaspersky anti-virus</w:t>
            </w:r>
          </w:p>
        </w:tc>
      </w:tr>
      <w:tr w:rsidR="007B6B23" w:rsidTr="007B6B23">
        <w:trPr>
          <w:trHeight w:val="471"/>
        </w:trPr>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5" w:themeFillTint="33"/>
          </w:tcPr>
          <w:p w:rsidR="007B6B23" w:rsidRDefault="00520FAB">
            <w:pPr>
              <w:jc w:val="center"/>
              <w:rPr>
                <w:rFonts w:cs="Times New Roman"/>
                <w:b w:val="0"/>
                <w:bCs w:val="0"/>
                <w:szCs w:val="24"/>
              </w:rPr>
            </w:pPr>
            <w:r>
              <w:rPr>
                <w:rFonts w:cs="Times New Roman"/>
                <w:szCs w:val="24"/>
              </w:rPr>
              <w:t>Operating System</w:t>
            </w:r>
          </w:p>
        </w:tc>
        <w:tc>
          <w:tcPr>
            <w:tcW w:w="0" w:type="auto"/>
            <w:shd w:val="clear" w:color="auto" w:fill="D9E2F3" w:themeFill="accent5" w:themeFillTint="33"/>
          </w:tcPr>
          <w:p w:rsidR="007B6B23" w:rsidRDefault="00520FA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Windows 10 </w:t>
            </w:r>
            <w:proofErr w:type="spellStart"/>
            <w:r>
              <w:rPr>
                <w:rFonts w:cs="Times New Roman"/>
                <w:szCs w:val="24"/>
              </w:rPr>
              <w:t>professional</w:t>
            </w:r>
            <w:proofErr w:type="spellEnd"/>
          </w:p>
        </w:tc>
      </w:tr>
      <w:tr w:rsidR="007B6B23" w:rsidTr="007B6B23">
        <w:trPr>
          <w:trHeight w:val="453"/>
        </w:trPr>
        <w:tc>
          <w:tcPr>
            <w:cnfStyle w:val="001000000000" w:firstRow="0" w:lastRow="0" w:firstColumn="1" w:lastColumn="0" w:oddVBand="0" w:evenVBand="0" w:oddHBand="0" w:evenHBand="0" w:firstRowFirstColumn="0" w:firstRowLastColumn="0" w:lastRowFirstColumn="0" w:lastRowLastColumn="0"/>
            <w:tcW w:w="0" w:type="auto"/>
          </w:tcPr>
          <w:p w:rsidR="007B6B23" w:rsidRDefault="00520FAB">
            <w:pPr>
              <w:jc w:val="center"/>
              <w:rPr>
                <w:rFonts w:cs="Times New Roman"/>
                <w:b w:val="0"/>
                <w:bCs w:val="0"/>
                <w:szCs w:val="24"/>
              </w:rPr>
            </w:pPr>
            <w:r>
              <w:rPr>
                <w:rFonts w:cs="Times New Roman"/>
                <w:szCs w:val="24"/>
              </w:rPr>
              <w:t>IDE</w:t>
            </w:r>
          </w:p>
        </w:tc>
        <w:tc>
          <w:tcPr>
            <w:tcW w:w="0" w:type="auto"/>
          </w:tcPr>
          <w:p w:rsidR="007B6B23" w:rsidRDefault="00520FA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Visual studio code, </w:t>
            </w:r>
            <w:proofErr w:type="spellStart"/>
            <w:r>
              <w:rPr>
                <w:rFonts w:cs="Times New Roman"/>
                <w:szCs w:val="24"/>
              </w:rPr>
              <w:t>Arduino</w:t>
            </w:r>
            <w:proofErr w:type="spellEnd"/>
          </w:p>
        </w:tc>
      </w:tr>
      <w:tr w:rsidR="007B6B23" w:rsidTr="007B6B23">
        <w:trPr>
          <w:trHeight w:val="453"/>
        </w:trPr>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5" w:themeFillTint="33"/>
          </w:tcPr>
          <w:p w:rsidR="007B6B23" w:rsidRDefault="00520FAB">
            <w:pPr>
              <w:jc w:val="center"/>
              <w:rPr>
                <w:rFonts w:cs="Times New Roman"/>
                <w:b w:val="0"/>
                <w:bCs w:val="0"/>
                <w:szCs w:val="24"/>
              </w:rPr>
            </w:pPr>
            <w:r>
              <w:rPr>
                <w:rFonts w:cs="Times New Roman"/>
                <w:szCs w:val="24"/>
              </w:rPr>
              <w:t>Office Suite</w:t>
            </w:r>
          </w:p>
        </w:tc>
        <w:tc>
          <w:tcPr>
            <w:tcW w:w="0" w:type="auto"/>
            <w:shd w:val="clear" w:color="auto" w:fill="D9E2F3" w:themeFill="accent5" w:themeFillTint="33"/>
          </w:tcPr>
          <w:p w:rsidR="007B6B23" w:rsidRDefault="00520FAB">
            <w:pPr>
              <w:tabs>
                <w:tab w:val="left" w:pos="586"/>
                <w:tab w:val="center" w:pos="1921"/>
              </w:tabs>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ab/>
            </w:r>
            <w:r>
              <w:rPr>
                <w:rFonts w:cs="Times New Roman"/>
                <w:szCs w:val="24"/>
              </w:rPr>
              <w:tab/>
              <w:t xml:space="preserve">Microsoft package            </w:t>
            </w:r>
          </w:p>
        </w:tc>
      </w:tr>
      <w:tr w:rsidR="007B6B23" w:rsidTr="007B6B23">
        <w:trPr>
          <w:trHeight w:val="481"/>
        </w:trPr>
        <w:tc>
          <w:tcPr>
            <w:cnfStyle w:val="001000000000" w:firstRow="0" w:lastRow="0" w:firstColumn="1" w:lastColumn="0" w:oddVBand="0" w:evenVBand="0" w:oddHBand="0" w:evenHBand="0" w:firstRowFirstColumn="0" w:firstRowLastColumn="0" w:lastRowFirstColumn="0" w:lastRowLastColumn="0"/>
            <w:tcW w:w="0" w:type="auto"/>
          </w:tcPr>
          <w:p w:rsidR="007B6B23" w:rsidRDefault="00520FAB">
            <w:pPr>
              <w:jc w:val="center"/>
              <w:rPr>
                <w:rFonts w:cs="Times New Roman"/>
                <w:b w:val="0"/>
                <w:bCs w:val="0"/>
                <w:szCs w:val="24"/>
              </w:rPr>
            </w:pPr>
            <w:proofErr w:type="spellStart"/>
            <w:r>
              <w:rPr>
                <w:rFonts w:cs="Times New Roman"/>
                <w:szCs w:val="24"/>
              </w:rPr>
              <w:t>Graphic</w:t>
            </w:r>
            <w:proofErr w:type="spellEnd"/>
            <w:r>
              <w:rPr>
                <w:rFonts w:cs="Times New Roman"/>
                <w:szCs w:val="24"/>
              </w:rPr>
              <w:t xml:space="preserve"> Tools  </w:t>
            </w:r>
          </w:p>
        </w:tc>
        <w:tc>
          <w:tcPr>
            <w:tcW w:w="0" w:type="auto"/>
          </w:tcPr>
          <w:p w:rsidR="007B6B23" w:rsidRDefault="00520FAB">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Adobe package                    </w:t>
            </w:r>
          </w:p>
        </w:tc>
      </w:tr>
    </w:tbl>
    <w:p w:rsidR="007B6B23" w:rsidRDefault="00520FAB">
      <w:pPr>
        <w:rPr>
          <w:rFonts w:eastAsia="Times New Roman" w:cs="Times New Roman"/>
          <w:color w:val="000000"/>
          <w:szCs w:val="24"/>
          <w:lang w:eastAsia="zh-CN"/>
        </w:rPr>
      </w:pPr>
      <w:r>
        <w:rPr>
          <w:rFonts w:eastAsia="Times New Roman" w:cs="Times New Roman"/>
          <w:color w:val="000000"/>
          <w:szCs w:val="24"/>
          <w:lang w:eastAsia="zh-CN"/>
        </w:rPr>
        <w:br w:type="page"/>
      </w:r>
    </w:p>
    <w:p w:rsidR="007B6B23" w:rsidRDefault="00520FAB">
      <w:pPr>
        <w:pStyle w:val="Heading2"/>
        <w:spacing w:before="0"/>
        <w:rPr>
          <w:rStyle w:val="Heading1Char"/>
          <w:b/>
          <w:bCs/>
        </w:rPr>
      </w:pPr>
      <w:bookmarkStart w:id="28" w:name="_Toc149367313"/>
      <w:r>
        <w:rPr>
          <w:rStyle w:val="Heading1Char"/>
          <w:b/>
          <w:bCs/>
        </w:rPr>
        <w:lastRenderedPageBreak/>
        <w:t>CONCLUSION</w:t>
      </w:r>
      <w:bookmarkEnd w:id="28"/>
    </w:p>
    <w:p w:rsidR="007B6B23" w:rsidRDefault="007B6B23"/>
    <w:p w:rsidR="007B6B23" w:rsidRDefault="00520FAB">
      <w:r>
        <w:br w:type="page"/>
      </w:r>
    </w:p>
    <w:p w:rsidR="007B6B23" w:rsidRDefault="007B6B23"/>
    <w:p w:rsidR="007B6B23" w:rsidRDefault="007B6B23">
      <w:pPr>
        <w:rPr>
          <w:rFonts w:cs="Times New Roman"/>
          <w:szCs w:val="24"/>
          <w:lang w:eastAsia="zh-CN"/>
        </w:rPr>
      </w:pPr>
    </w:p>
    <w:p w:rsidR="007B6B23" w:rsidRDefault="007B6B23">
      <w:pPr>
        <w:rPr>
          <w:rFonts w:cs="Times New Roman"/>
          <w:szCs w:val="24"/>
          <w:lang w:eastAsia="zh-CN"/>
        </w:rPr>
      </w:pPr>
    </w:p>
    <w:p w:rsidR="007B6B23" w:rsidRDefault="00520FAB">
      <w:pPr>
        <w:rPr>
          <w:rFonts w:cs="Times New Roman"/>
          <w:szCs w:val="24"/>
          <w:lang w:eastAsia="zh-CN"/>
        </w:rPr>
      </w:pPr>
      <w:r>
        <w:rPr>
          <w:noProof/>
        </w:rPr>
        <mc:AlternateContent>
          <mc:Choice Requires="wps">
            <w:drawing>
              <wp:anchor distT="0" distB="0" distL="114300" distR="114300" simplePos="0" relativeHeight="252082176" behindDoc="0" locked="0" layoutInCell="1" allowOverlap="1">
                <wp:simplePos x="0" y="0"/>
                <wp:positionH relativeFrom="column">
                  <wp:posOffset>579755</wp:posOffset>
                </wp:positionH>
                <wp:positionV relativeFrom="paragraph">
                  <wp:posOffset>2856230</wp:posOffset>
                </wp:positionV>
                <wp:extent cx="4542155" cy="1574800"/>
                <wp:effectExtent l="4445" t="5080" r="6350" b="20320"/>
                <wp:wrapNone/>
                <wp:docPr id="17" name="Text Box 17"/>
                <wp:cNvGraphicFramePr/>
                <a:graphic xmlns:a="http://schemas.openxmlformats.org/drawingml/2006/main">
                  <a:graphicData uri="http://schemas.microsoft.com/office/word/2010/wordprocessingShape">
                    <wps:wsp>
                      <wps:cNvSpPr txBox="1"/>
                      <wps:spPr>
                        <a:xfrm>
                          <a:off x="2315845" y="2225675"/>
                          <a:ext cx="4542155" cy="1574800"/>
                        </a:xfrm>
                        <a:prstGeom prst="frame">
                          <a:avLst/>
                        </a:prstGeom>
                        <a:solidFill>
                          <a:schemeClr val="accent1">
                            <a:lumMod val="75000"/>
                          </a:schemeClr>
                        </a:solidFill>
                        <a:ln w="6350">
                          <a:solidFill>
                            <a:schemeClr val="accent1">
                              <a:lumMod val="75000"/>
                            </a:schemeClr>
                          </a:solidFill>
                        </a:ln>
                      </wps:spPr>
                      <wps:style>
                        <a:lnRef idx="0">
                          <a:schemeClr val="accent1"/>
                        </a:lnRef>
                        <a:fillRef idx="0">
                          <a:schemeClr val="accent1"/>
                        </a:fillRef>
                        <a:effectRef idx="0">
                          <a:schemeClr val="accent1"/>
                        </a:effectRef>
                        <a:fontRef idx="minor">
                          <a:schemeClr val="dk1"/>
                        </a:fontRef>
                      </wps:style>
                      <wps:txbx>
                        <w:txbxContent>
                          <w:p w:rsidR="00E237C2" w:rsidRDefault="00E237C2">
                            <w:pPr>
                              <w:jc w:val="center"/>
                              <w:rPr>
                                <w:color w:val="2E74B5" w:themeColor="accent1" w:themeShade="BF"/>
                                <w:lang w:val="en"/>
                              </w:rPr>
                            </w:pPr>
                          </w:p>
                          <w:p w:rsidR="00E237C2" w:rsidRDefault="00E237C2">
                            <w:pPr>
                              <w:pStyle w:val="Heading1"/>
                              <w:jc w:val="center"/>
                              <w:rPr>
                                <w:color w:val="2E74B5" w:themeColor="accent1" w:themeShade="BF"/>
                              </w:rPr>
                            </w:pPr>
                            <w:r>
                              <w:rPr>
                                <w:color w:val="2E74B5" w:themeColor="accent1" w:themeShade="BF"/>
                                <w:lang w:val="en"/>
                              </w:rPr>
                              <w:t>TECHNICAL PHASE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7" o:spid="_x0000_s1030" style="position:absolute;left:0;text-align:left;margin-left:45.65pt;margin-top:224.9pt;width:357.65pt;height:124pt;z-index:252082176;visibility:visible;mso-wrap-style:square;mso-wrap-distance-left:9pt;mso-wrap-distance-top:0;mso-wrap-distance-right:9pt;mso-wrap-distance-bottom:0;mso-position-horizontal:absolute;mso-position-horizontal-relative:text;mso-position-vertical:absolute;mso-position-vertical-relative:text;v-text-anchor:top" coordsize="4542155,1574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" adj="-11796480,,5400" path="m,l4542155,r,1574800l,1574800,,xm196850,196850r,1181100l4345305,1377950r,-1181100l196850,196850xe" fillcolor="#2e74b5 [2404]" strokecolor="#2e74b5 [2404]" strokeweight=".5pt">
                <v:stroke joinstyle="miter"/>
                <v:formulas/>
                <v:path arrowok="t" o:connecttype="custom" o:connectlocs="0,0;4542155,0;4542155,1574800;0,1574800;0,0;196850,196850;196850,1377950;4345305,1377950;4345305,196850;196850,196850" o:connectangles="0,0,0,0,0,0,0,0,0,0" textboxrect="0,0,4542155,1574800"/>
                <v:textbox>
                  <w:txbxContent>
                    <w:p w:rsidR="00E237C2" w:rsidRDefault="00E237C2">
                      <w:pPr>
                        <w:jc w:val="center"/>
                        <w:rPr>
                          <w:color w:val="2E74B5" w:themeColor="accent1" w:themeShade="BF"/>
                          <w:lang w:val="en"/>
                        </w:rPr>
                      </w:pPr>
                    </w:p>
                    <w:p w:rsidR="00E237C2" w:rsidRDefault="00E237C2">
                      <w:pPr>
                        <w:pStyle w:val="Heading1"/>
                        <w:jc w:val="center"/>
                        <w:rPr>
                          <w:color w:val="2E74B5" w:themeColor="accent1" w:themeShade="BF"/>
                        </w:rPr>
                      </w:pPr>
                      <w:r>
                        <w:rPr>
                          <w:color w:val="2E74B5" w:themeColor="accent1" w:themeShade="BF"/>
                          <w:lang w:val="en"/>
                        </w:rPr>
                        <w:t>TECHNICAL PHASE</w:t>
                      </w:r>
                    </w:p>
                  </w:txbxContent>
                </v:textbox>
              </v:shape>
            </w:pict>
          </mc:Fallback>
        </mc:AlternateContent>
      </w:r>
    </w:p>
    <w:p w:rsidR="007B6B23" w:rsidRDefault="007B6B23">
      <w:pPr>
        <w:rPr>
          <w:rFonts w:cs="Times New Roman"/>
          <w:szCs w:val="24"/>
          <w:lang w:val="en"/>
        </w:rPr>
      </w:pPr>
    </w:p>
    <w:p w:rsidR="007B6B23" w:rsidRDefault="007B6B23">
      <w:pPr>
        <w:rPr>
          <w:rFonts w:cs="Times New Roman"/>
          <w:szCs w:val="24"/>
          <w:lang w:val="en"/>
        </w:rPr>
      </w:pPr>
    </w:p>
    <w:p w:rsidR="007B6B23" w:rsidRDefault="00520FAB">
      <w:pPr>
        <w:rPr>
          <w:rFonts w:cs="Times New Roman"/>
          <w:szCs w:val="24"/>
          <w:lang w:val="en"/>
        </w:rPr>
      </w:pPr>
      <w:r>
        <w:rPr>
          <w:rFonts w:cs="Times New Roman"/>
          <w:szCs w:val="24"/>
          <w:lang w:val="en"/>
        </w:rPr>
        <w:br w:type="page"/>
      </w:r>
    </w:p>
    <w:p w:rsidR="007B6B23" w:rsidRDefault="00520FAB">
      <w:r>
        <w:rPr>
          <w:noProof/>
        </w:rPr>
        <w:lastRenderedPageBreak/>
        <mc:AlternateContent>
          <mc:Choice Requires="wps">
            <w:drawing>
              <wp:anchor distT="0" distB="0" distL="114300" distR="114300" simplePos="0" relativeHeight="252084224" behindDoc="0" locked="0" layoutInCell="1" allowOverlap="1">
                <wp:simplePos x="0" y="0"/>
                <wp:positionH relativeFrom="column">
                  <wp:posOffset>212725</wp:posOffset>
                </wp:positionH>
                <wp:positionV relativeFrom="paragraph">
                  <wp:posOffset>2729230</wp:posOffset>
                </wp:positionV>
                <wp:extent cx="5277485" cy="3404235"/>
                <wp:effectExtent l="4445" t="4445" r="13970" b="20320"/>
                <wp:wrapNone/>
                <wp:docPr id="18" name="Text Box 18"/>
                <wp:cNvGraphicFramePr/>
                <a:graphic xmlns:a="http://schemas.openxmlformats.org/drawingml/2006/main">
                  <a:graphicData uri="http://schemas.microsoft.com/office/word/2010/wordprocessingShape">
                    <wps:wsp>
                      <wps:cNvSpPr txBox="1"/>
                      <wps:spPr>
                        <a:xfrm>
                          <a:off x="0" y="0"/>
                          <a:ext cx="5277485" cy="3404235"/>
                        </a:xfrm>
                        <a:prstGeom prst="frame">
                          <a:avLst/>
                        </a:prstGeom>
                        <a:solidFill>
                          <a:schemeClr val="accent1">
                            <a:lumMod val="75000"/>
                          </a:schemeClr>
                        </a:solidFill>
                        <a:ln w="6350">
                          <a:solidFill>
                            <a:schemeClr val="accent1">
                              <a:lumMod val="50000"/>
                            </a:schemeClr>
                          </a:solidFill>
                        </a:ln>
                      </wps:spPr>
                      <wps:style>
                        <a:lnRef idx="0">
                          <a:schemeClr val="accent1"/>
                        </a:lnRef>
                        <a:fillRef idx="0">
                          <a:schemeClr val="accent1"/>
                        </a:fillRef>
                        <a:effectRef idx="0">
                          <a:schemeClr val="accent1"/>
                        </a:effectRef>
                        <a:fontRef idx="minor">
                          <a:schemeClr val="dk1"/>
                        </a:fontRef>
                      </wps:style>
                      <wps:txbx>
                        <w:txbxContent>
                          <w:p w:rsidR="00E237C2" w:rsidRDefault="00E237C2">
                            <w:pPr>
                              <w:rPr>
                                <w:lang w:val="en"/>
                              </w:rPr>
                            </w:pPr>
                          </w:p>
                          <w:p w:rsidR="00E237C2" w:rsidRDefault="00E237C2">
                            <w:pPr>
                              <w:pStyle w:val="Heading1"/>
                              <w:jc w:val="center"/>
                              <w:rPr>
                                <w:lang w:val="en"/>
                              </w:rPr>
                            </w:pPr>
                          </w:p>
                          <w:p w:rsidR="00E237C2" w:rsidRDefault="00E237C2">
                            <w:pPr>
                              <w:pStyle w:val="Heading1"/>
                              <w:jc w:val="center"/>
                              <w:rPr>
                                <w:color w:val="2E74B5" w:themeColor="accent1" w:themeShade="BF"/>
                                <w:lang w:val="en"/>
                              </w:rPr>
                            </w:pPr>
                            <w:r>
                              <w:rPr>
                                <w:color w:val="2E74B5" w:themeColor="accent1" w:themeShade="BF"/>
                                <w:lang w:val="en"/>
                              </w:rPr>
                              <w:t>PART TWO: EXISTING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8" o:spid="_x0000_s1031" style="position:absolute;left:0;text-align:left;margin-left:16.75pt;margin-top:214.9pt;width:415.55pt;height:268.05pt;z-index:252084224;visibility:visible;mso-wrap-style:square;mso-wrap-distance-left:9pt;mso-wrap-distance-top:0;mso-wrap-distance-right:9pt;mso-wrap-distance-bottom:0;mso-position-horizontal:absolute;mso-position-horizontal-relative:text;mso-position-vertical:absolute;mso-position-vertical-relative:text;v-text-anchor:top" coordsize="5277485,34042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" adj="-11796480,,5400" path="m,l5277485,r,3404235l,3404235,,xm425529,425529r,2553177l4851956,2978706r,-2553177l425529,425529xe" fillcolor="#2e74b5 [2404]" strokecolor="#1f4d78 [1604]" strokeweight=".5pt">
                <v:stroke joinstyle="miter"/>
                <v:formulas/>
                <v:path arrowok="t" o:connecttype="custom" o:connectlocs="0,0;5277485,0;5277485,3404235;0,3404235;0,0;425529,425529;425529,2978706;4851956,2978706;4851956,425529;425529,425529" o:connectangles="0,0,0,0,0,0,0,0,0,0" textboxrect="0,0,5277485,3404235"/>
                <v:textbox>
                  <w:txbxContent>
                    <w:p w:rsidR="00E237C2" w:rsidRDefault="00E237C2">
                      <w:pPr>
                        <w:rPr>
                          <w:lang w:val="en"/>
                        </w:rPr>
                      </w:pPr>
                    </w:p>
                    <w:p w:rsidR="00E237C2" w:rsidRDefault="00E237C2">
                      <w:pPr>
                        <w:pStyle w:val="Heading1"/>
                        <w:jc w:val="center"/>
                        <w:rPr>
                          <w:lang w:val="en"/>
                        </w:rPr>
                      </w:pPr>
                    </w:p>
                    <w:p w:rsidR="00E237C2" w:rsidRDefault="00E237C2">
                      <w:pPr>
                        <w:pStyle w:val="Heading1"/>
                        <w:jc w:val="center"/>
                        <w:rPr>
                          <w:color w:val="2E74B5" w:themeColor="accent1" w:themeShade="BF"/>
                          <w:lang w:val="en"/>
                        </w:rPr>
                      </w:pPr>
                      <w:r>
                        <w:rPr>
                          <w:color w:val="2E74B5" w:themeColor="accent1" w:themeShade="BF"/>
                          <w:lang w:val="en"/>
                        </w:rPr>
                        <w:t>PART TWO: EXISTING SYSTEM</w:t>
                      </w:r>
                    </w:p>
                  </w:txbxContent>
                </v:textbox>
              </v:shape>
            </w:pict>
          </mc:Fallback>
        </mc:AlternateContent>
      </w:r>
    </w:p>
    <w:p w:rsidR="007B6B23" w:rsidRDefault="00520FAB">
      <w:r>
        <w:br w:type="page"/>
      </w:r>
    </w:p>
    <w:p w:rsidR="007B6B23" w:rsidRDefault="00520FAB">
      <w:pPr>
        <w:rPr>
          <w:b/>
          <w:bCs/>
          <w:sz w:val="28"/>
          <w:szCs w:val="28"/>
        </w:rPr>
      </w:pPr>
      <w:r>
        <w:rPr>
          <w:b/>
          <w:bCs/>
          <w:sz w:val="28"/>
          <w:szCs w:val="28"/>
        </w:rPr>
        <w:lastRenderedPageBreak/>
        <w:t>Preamble</w:t>
      </w:r>
    </w:p>
    <w:p w:rsidR="007B6B23" w:rsidRDefault="00520FAB">
      <w:r>
        <w:t xml:space="preserve">     </w:t>
      </w:r>
      <w:r>
        <w:tab/>
        <w:t>In this chapter, we shall give a detailed explanation of our theme. That is, what the theme is all about and to give more precision concerning the application we are to produce. This chapter will also describe the problematic that led to our proposed solution.</w:t>
      </w:r>
    </w:p>
    <w:p w:rsidR="007B6B23" w:rsidRDefault="00520FAB">
      <w:pPr>
        <w:rPr>
          <w:b/>
          <w:bCs/>
          <w:sz w:val="28"/>
          <w:szCs w:val="28"/>
        </w:rPr>
      </w:pPr>
      <w:r>
        <w:rPr>
          <w:b/>
          <w:bCs/>
          <w:sz w:val="28"/>
          <w:szCs w:val="28"/>
        </w:rPr>
        <w:t>Overview</w:t>
      </w:r>
    </w:p>
    <w:p w:rsidR="007B6B23" w:rsidRDefault="00520FAB">
      <w:r>
        <w:rPr>
          <w:noProof/>
        </w:rPr>
        <mc:AlternateContent>
          <mc:Choice Requires="wps">
            <w:drawing>
              <wp:anchor distT="0" distB="0" distL="114300" distR="114300" simplePos="0" relativeHeight="252542976" behindDoc="0" locked="0" layoutInCell="1" allowOverlap="1">
                <wp:simplePos x="0" y="0"/>
                <wp:positionH relativeFrom="column">
                  <wp:posOffset>498475</wp:posOffset>
                </wp:positionH>
                <wp:positionV relativeFrom="paragraph">
                  <wp:posOffset>1005840</wp:posOffset>
                </wp:positionV>
                <wp:extent cx="4705350" cy="4048125"/>
                <wp:effectExtent l="6350" t="6350" r="12700" b="22225"/>
                <wp:wrapNone/>
                <wp:docPr id="50" name="Rectangle avec coins rognés en diagonale 50"/>
                <wp:cNvGraphicFramePr/>
                <a:graphic xmlns:a="http://schemas.openxmlformats.org/drawingml/2006/main">
                  <a:graphicData uri="http://schemas.microsoft.com/office/word/2010/wordprocessingShape">
                    <wps:wsp>
                      <wps:cNvSpPr/>
                      <wps:spPr>
                        <a:xfrm>
                          <a:off x="0" y="0"/>
                          <a:ext cx="4705350" cy="4048125"/>
                        </a:xfrm>
                        <a:prstGeom prst="fram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7C2" w:rsidRDefault="00E237C2">
                            <w:pPr>
                              <w:rPr>
                                <w:color w:val="000000" w:themeColor="text1"/>
                                <w:sz w:val="28"/>
                              </w:rPr>
                            </w:pPr>
                          </w:p>
                          <w:p w:rsidR="00E237C2" w:rsidRDefault="00E237C2">
                            <w:pPr>
                              <w:rPr>
                                <w:color w:val="000000" w:themeColor="text1"/>
                                <w:sz w:val="28"/>
                              </w:rPr>
                            </w:pPr>
                            <w:r>
                              <w:rPr>
                                <w:color w:val="000000" w:themeColor="text1"/>
                                <w:sz w:val="28"/>
                              </w:rPr>
                              <w:t>INTRODUCTION</w:t>
                            </w:r>
                          </w:p>
                          <w:p w:rsidR="00E237C2" w:rsidRDefault="00E237C2">
                            <w:pPr>
                              <w:rPr>
                                <w:color w:val="000000" w:themeColor="text1"/>
                                <w:sz w:val="28"/>
                              </w:rPr>
                            </w:pPr>
                            <w:r>
                              <w:rPr>
                                <w:color w:val="000000" w:themeColor="text1"/>
                                <w:sz w:val="28"/>
                              </w:rPr>
                              <w:t>I</w:t>
                            </w:r>
                            <w:r>
                              <w:rPr>
                                <w:color w:val="000000" w:themeColor="text1"/>
                                <w:sz w:val="28"/>
                              </w:rPr>
                              <w:tab/>
                              <w:t>THEME PRESENTATION</w:t>
                            </w:r>
                          </w:p>
                          <w:p w:rsidR="00E237C2" w:rsidRDefault="00E237C2">
                            <w:pPr>
                              <w:rPr>
                                <w:color w:val="000000" w:themeColor="text1"/>
                                <w:sz w:val="28"/>
                              </w:rPr>
                            </w:pPr>
                            <w:r>
                              <w:rPr>
                                <w:color w:val="000000" w:themeColor="text1"/>
                                <w:sz w:val="28"/>
                              </w:rPr>
                              <w:t>II</w:t>
                            </w:r>
                            <w:r>
                              <w:rPr>
                                <w:color w:val="000000" w:themeColor="text1"/>
                                <w:sz w:val="28"/>
                              </w:rPr>
                              <w:tab/>
                              <w:t>STUDY OF THE EXISTING SYSTEM</w:t>
                            </w:r>
                          </w:p>
                          <w:p w:rsidR="00E237C2" w:rsidRDefault="00E237C2">
                            <w:pPr>
                              <w:rPr>
                                <w:color w:val="000000" w:themeColor="text1"/>
                                <w:sz w:val="28"/>
                              </w:rPr>
                            </w:pPr>
                            <w:r>
                              <w:rPr>
                                <w:color w:val="000000" w:themeColor="text1"/>
                                <w:sz w:val="28"/>
                              </w:rPr>
                              <w:t>II</w:t>
                            </w:r>
                            <w:r>
                              <w:rPr>
                                <w:color w:val="000000" w:themeColor="text1"/>
                                <w:sz w:val="28"/>
                              </w:rPr>
                              <w:tab/>
                              <w:t>CRITICISM OF THE EXISTING SYSTEM</w:t>
                            </w:r>
                          </w:p>
                          <w:p w:rsidR="00E237C2" w:rsidRDefault="00E237C2">
                            <w:pPr>
                              <w:rPr>
                                <w:color w:val="000000" w:themeColor="text1"/>
                                <w:sz w:val="28"/>
                              </w:rPr>
                            </w:pPr>
                            <w:r>
                              <w:rPr>
                                <w:color w:val="000000" w:themeColor="text1"/>
                                <w:sz w:val="28"/>
                              </w:rPr>
                              <w:t>IV</w:t>
                            </w:r>
                            <w:r>
                              <w:rPr>
                                <w:color w:val="000000" w:themeColor="text1"/>
                                <w:sz w:val="28"/>
                              </w:rPr>
                              <w:tab/>
                              <w:t>PROBLEMATIC</w:t>
                            </w:r>
                          </w:p>
                          <w:p w:rsidR="00E237C2" w:rsidRDefault="00E237C2">
                            <w:pPr>
                              <w:rPr>
                                <w:color w:val="000000" w:themeColor="text1"/>
                                <w:sz w:val="28"/>
                              </w:rPr>
                            </w:pPr>
                            <w:r>
                              <w:rPr>
                                <w:color w:val="000000" w:themeColor="text1"/>
                                <w:sz w:val="28"/>
                              </w:rPr>
                              <w:t>V</w:t>
                            </w:r>
                            <w:r>
                              <w:rPr>
                                <w:color w:val="000000" w:themeColor="text1"/>
                                <w:sz w:val="28"/>
                              </w:rPr>
                              <w:tab/>
                              <w:t>PROPOSED SOLUTION</w:t>
                            </w:r>
                          </w:p>
                          <w:p w:rsidR="00E237C2" w:rsidRDefault="00E237C2">
                            <w:pPr>
                              <w:rPr>
                                <w:color w:val="000000" w:themeColor="text1"/>
                                <w:sz w:val="28"/>
                              </w:rPr>
                            </w:pPr>
                            <w:r>
                              <w:rPr>
                                <w:color w:val="000000" w:themeColor="text1"/>
                                <w:sz w:val="28"/>
                              </w:rPr>
                              <w:t>CONCLUSION</w:t>
                            </w:r>
                          </w:p>
                          <w:p w:rsidR="00E237C2" w:rsidRDefault="00E237C2">
                            <w:pPr>
                              <w:rPr>
                                <w:sz w:val="28"/>
                              </w:rPr>
                            </w:pPr>
                          </w:p>
                          <w:p w:rsidR="00E237C2" w:rsidRDefault="00E237C2">
                            <w:pPr>
                              <w:rPr>
                                <w:sz w:val="28"/>
                              </w:rPr>
                            </w:pPr>
                            <w:r>
                              <w:rPr>
                                <w:sz w:val="28"/>
                              </w:rPr>
                              <w:t>V</w:t>
                            </w:r>
                            <w:r>
                              <w:rPr>
                                <w:sz w:val="28"/>
                              </w:rPr>
                              <w:tab/>
                              <w:t>PROPOSED SOLUTION</w:t>
                            </w:r>
                          </w:p>
                          <w:p w:rsidR="00E237C2" w:rsidRDefault="00E237C2">
                            <w:r>
                              <w:t>CONCLUSION</w:t>
                            </w:r>
                          </w:p>
                          <w:p w:rsidR="00E237C2" w:rsidRDefault="00E237C2">
                            <w:pPr>
                              <w:rPr>
                                <w:sz w:val="36"/>
                              </w:rPr>
                            </w:pPr>
                            <w:r>
                              <w:rPr>
                                <w:sz w:val="36"/>
                              </w:rPr>
                              <w:t>INTRODUCTION</w:t>
                            </w:r>
                          </w:p>
                          <w:p w:rsidR="00E237C2" w:rsidRDefault="00E237C2">
                            <w:pPr>
                              <w:rPr>
                                <w:sz w:val="28"/>
                              </w:rPr>
                            </w:pPr>
                            <w:r>
                              <w:rPr>
                                <w:sz w:val="28"/>
                              </w:rPr>
                              <w:t>I</w:t>
                            </w:r>
                            <w:r>
                              <w:rPr>
                                <w:sz w:val="28"/>
                              </w:rPr>
                              <w:tab/>
                              <w:t>THEME PRESENTATION</w:t>
                            </w:r>
                          </w:p>
                          <w:p w:rsidR="00E237C2" w:rsidRDefault="00E237C2">
                            <w:pPr>
                              <w:rPr>
                                <w:sz w:val="28"/>
                              </w:rPr>
                            </w:pPr>
                            <w:r>
                              <w:rPr>
                                <w:sz w:val="28"/>
                              </w:rPr>
                              <w:t>II</w:t>
                            </w:r>
                            <w:r>
                              <w:rPr>
                                <w:sz w:val="28"/>
                              </w:rPr>
                              <w:tab/>
                              <w:t>STUDY OF THE EXISTING SYSTEM</w:t>
                            </w:r>
                          </w:p>
                          <w:p w:rsidR="00E237C2" w:rsidRDefault="00E237C2">
                            <w:pPr>
                              <w:rPr>
                                <w:sz w:val="28"/>
                              </w:rPr>
                            </w:pPr>
                            <w:r>
                              <w:rPr>
                                <w:sz w:val="28"/>
                              </w:rPr>
                              <w:t>II</w:t>
                            </w:r>
                            <w:r>
                              <w:rPr>
                                <w:sz w:val="28"/>
                              </w:rPr>
                              <w:tab/>
                              <w:t>CRITICISM OF THE EXISTING SYSTEM</w:t>
                            </w:r>
                          </w:p>
                          <w:p w:rsidR="00E237C2" w:rsidRDefault="00E237C2">
                            <w:pPr>
                              <w:rPr>
                                <w:sz w:val="28"/>
                              </w:rPr>
                            </w:pPr>
                            <w:r>
                              <w:rPr>
                                <w:sz w:val="28"/>
                              </w:rPr>
                              <w:t>IV</w:t>
                            </w:r>
                            <w:r>
                              <w:rPr>
                                <w:sz w:val="28"/>
                              </w:rPr>
                              <w:tab/>
                              <w:t>PROBLEMATIC</w:t>
                            </w:r>
                          </w:p>
                          <w:p w:rsidR="00E237C2" w:rsidRDefault="00E237C2">
                            <w:pPr>
                              <w:rPr>
                                <w:sz w:val="28"/>
                              </w:rPr>
                            </w:pPr>
                            <w:r>
                              <w:rPr>
                                <w:sz w:val="28"/>
                              </w:rPr>
                              <w:t>V</w:t>
                            </w:r>
                            <w:r>
                              <w:rPr>
                                <w:sz w:val="28"/>
                              </w:rPr>
                              <w:tab/>
                              <w:t>PROPOSED SOLUTION</w:t>
                            </w:r>
                          </w:p>
                          <w:p w:rsidR="00E237C2" w:rsidRDefault="00E237C2">
                            <w:r>
                              <w:t>CONCLUSION</w:t>
                            </w:r>
                          </w:p>
                          <w:p w:rsidR="00E237C2" w:rsidRDefault="00E237C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avec coins rognés en diagonale 50" o:spid="_x0000_s1032" style="position:absolute;left:0;text-align:left;margin-left:39.25pt;margin-top:79.2pt;width:370.5pt;height:318.75pt;z-index:252542976;visibility:visible;mso-wrap-style:square;mso-wrap-distance-left:9pt;mso-wrap-distance-top:0;mso-wrap-distance-right:9pt;mso-wrap-distance-bottom:0;mso-position-horizontal:absolute;mso-position-horizontal-relative:text;mso-position-vertical:absolute;mso-position-vertical-relative:text;v-text-anchor:middle" coordsize="4705350,40481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" adj="-11796480,,5400" path="m,l4705350,r,4048125l,4048125,,xm506016,506016r,3036093l4199334,3542109r,-3036093l506016,506016xe" fillcolor="#2e74b5 [2404]" strokecolor="#1f4d78 [1604]" strokeweight="1pt">
                <v:stroke joinstyle="miter"/>
                <v:formulas/>
                <v:path arrowok="t" o:connecttype="custom" o:connectlocs="0,0;4705350,0;4705350,4048125;0,4048125;0,0;506016,506016;506016,3542109;4199334,3542109;4199334,506016;506016,506016" o:connectangles="0,0,0,0,0,0,0,0,0,0" textboxrect="0,0,4705350,4048125"/>
                <v:textbox>
                  <w:txbxContent>
                    <w:p w:rsidR="00E237C2" w:rsidRDefault="00E237C2">
                      <w:pPr>
                        <w:rPr>
                          <w:color w:val="000000" w:themeColor="text1"/>
                          <w:sz w:val="28"/>
                        </w:rPr>
                      </w:pPr>
                    </w:p>
                    <w:p w:rsidR="00E237C2" w:rsidRDefault="00E237C2">
                      <w:pPr>
                        <w:rPr>
                          <w:color w:val="000000" w:themeColor="text1"/>
                          <w:sz w:val="28"/>
                        </w:rPr>
                      </w:pPr>
                      <w:r>
                        <w:rPr>
                          <w:color w:val="000000" w:themeColor="text1"/>
                          <w:sz w:val="28"/>
                        </w:rPr>
                        <w:t>INTRODUCTION</w:t>
                      </w:r>
                    </w:p>
                    <w:p w:rsidR="00E237C2" w:rsidRDefault="00E237C2">
                      <w:pPr>
                        <w:rPr>
                          <w:color w:val="000000" w:themeColor="text1"/>
                          <w:sz w:val="28"/>
                        </w:rPr>
                      </w:pPr>
                      <w:r>
                        <w:rPr>
                          <w:color w:val="000000" w:themeColor="text1"/>
                          <w:sz w:val="28"/>
                        </w:rPr>
                        <w:t>I</w:t>
                      </w:r>
                      <w:r>
                        <w:rPr>
                          <w:color w:val="000000" w:themeColor="text1"/>
                          <w:sz w:val="28"/>
                        </w:rPr>
                        <w:tab/>
                        <w:t>THEME PRESENTATION</w:t>
                      </w:r>
                    </w:p>
                    <w:p w:rsidR="00E237C2" w:rsidRDefault="00E237C2">
                      <w:pPr>
                        <w:rPr>
                          <w:color w:val="000000" w:themeColor="text1"/>
                          <w:sz w:val="28"/>
                        </w:rPr>
                      </w:pPr>
                      <w:r>
                        <w:rPr>
                          <w:color w:val="000000" w:themeColor="text1"/>
                          <w:sz w:val="28"/>
                        </w:rPr>
                        <w:t>II</w:t>
                      </w:r>
                      <w:r>
                        <w:rPr>
                          <w:color w:val="000000" w:themeColor="text1"/>
                          <w:sz w:val="28"/>
                        </w:rPr>
                        <w:tab/>
                        <w:t>STUDY OF THE EXISTING SYSTEM</w:t>
                      </w:r>
                    </w:p>
                    <w:p w:rsidR="00E237C2" w:rsidRDefault="00E237C2">
                      <w:pPr>
                        <w:rPr>
                          <w:color w:val="000000" w:themeColor="text1"/>
                          <w:sz w:val="28"/>
                        </w:rPr>
                      </w:pPr>
                      <w:r>
                        <w:rPr>
                          <w:color w:val="000000" w:themeColor="text1"/>
                          <w:sz w:val="28"/>
                        </w:rPr>
                        <w:t>II</w:t>
                      </w:r>
                      <w:r>
                        <w:rPr>
                          <w:color w:val="000000" w:themeColor="text1"/>
                          <w:sz w:val="28"/>
                        </w:rPr>
                        <w:tab/>
                        <w:t>CRITICISM OF THE EXISTING SYSTEM</w:t>
                      </w:r>
                    </w:p>
                    <w:p w:rsidR="00E237C2" w:rsidRDefault="00E237C2">
                      <w:pPr>
                        <w:rPr>
                          <w:color w:val="000000" w:themeColor="text1"/>
                          <w:sz w:val="28"/>
                        </w:rPr>
                      </w:pPr>
                      <w:r>
                        <w:rPr>
                          <w:color w:val="000000" w:themeColor="text1"/>
                          <w:sz w:val="28"/>
                        </w:rPr>
                        <w:t>IV</w:t>
                      </w:r>
                      <w:r>
                        <w:rPr>
                          <w:color w:val="000000" w:themeColor="text1"/>
                          <w:sz w:val="28"/>
                        </w:rPr>
                        <w:tab/>
                        <w:t>PROBLEMATIC</w:t>
                      </w:r>
                    </w:p>
                    <w:p w:rsidR="00E237C2" w:rsidRDefault="00E237C2">
                      <w:pPr>
                        <w:rPr>
                          <w:color w:val="000000" w:themeColor="text1"/>
                          <w:sz w:val="28"/>
                        </w:rPr>
                      </w:pPr>
                      <w:r>
                        <w:rPr>
                          <w:color w:val="000000" w:themeColor="text1"/>
                          <w:sz w:val="28"/>
                        </w:rPr>
                        <w:t>V</w:t>
                      </w:r>
                      <w:r>
                        <w:rPr>
                          <w:color w:val="000000" w:themeColor="text1"/>
                          <w:sz w:val="28"/>
                        </w:rPr>
                        <w:tab/>
                        <w:t>PROPOSED SOLUTION</w:t>
                      </w:r>
                    </w:p>
                    <w:p w:rsidR="00E237C2" w:rsidRDefault="00E237C2">
                      <w:pPr>
                        <w:rPr>
                          <w:color w:val="000000" w:themeColor="text1"/>
                          <w:sz w:val="28"/>
                        </w:rPr>
                      </w:pPr>
                      <w:r>
                        <w:rPr>
                          <w:color w:val="000000" w:themeColor="text1"/>
                          <w:sz w:val="28"/>
                        </w:rPr>
                        <w:t>CONCLUSION</w:t>
                      </w:r>
                    </w:p>
                    <w:p w:rsidR="00E237C2" w:rsidRDefault="00E237C2">
                      <w:pPr>
                        <w:rPr>
                          <w:sz w:val="28"/>
                        </w:rPr>
                      </w:pPr>
                    </w:p>
                    <w:p w:rsidR="00E237C2" w:rsidRDefault="00E237C2">
                      <w:pPr>
                        <w:rPr>
                          <w:sz w:val="28"/>
                        </w:rPr>
                      </w:pPr>
                      <w:r>
                        <w:rPr>
                          <w:sz w:val="28"/>
                        </w:rPr>
                        <w:t>V</w:t>
                      </w:r>
                      <w:r>
                        <w:rPr>
                          <w:sz w:val="28"/>
                        </w:rPr>
                        <w:tab/>
                        <w:t>PROPOSED SOLUTION</w:t>
                      </w:r>
                    </w:p>
                    <w:p w:rsidR="00E237C2" w:rsidRDefault="00E237C2">
                      <w:r>
                        <w:t>CONCLUSION</w:t>
                      </w:r>
                    </w:p>
                    <w:p w:rsidR="00E237C2" w:rsidRDefault="00E237C2">
                      <w:pPr>
                        <w:rPr>
                          <w:sz w:val="36"/>
                        </w:rPr>
                      </w:pPr>
                      <w:r>
                        <w:rPr>
                          <w:sz w:val="36"/>
                        </w:rPr>
                        <w:t>INTRODUCTION</w:t>
                      </w:r>
                    </w:p>
                    <w:p w:rsidR="00E237C2" w:rsidRDefault="00E237C2">
                      <w:pPr>
                        <w:rPr>
                          <w:sz w:val="28"/>
                        </w:rPr>
                      </w:pPr>
                      <w:r>
                        <w:rPr>
                          <w:sz w:val="28"/>
                        </w:rPr>
                        <w:t>I</w:t>
                      </w:r>
                      <w:r>
                        <w:rPr>
                          <w:sz w:val="28"/>
                        </w:rPr>
                        <w:tab/>
                        <w:t>THEME PRESENTATION</w:t>
                      </w:r>
                    </w:p>
                    <w:p w:rsidR="00E237C2" w:rsidRDefault="00E237C2">
                      <w:pPr>
                        <w:rPr>
                          <w:sz w:val="28"/>
                        </w:rPr>
                      </w:pPr>
                      <w:r>
                        <w:rPr>
                          <w:sz w:val="28"/>
                        </w:rPr>
                        <w:t>II</w:t>
                      </w:r>
                      <w:r>
                        <w:rPr>
                          <w:sz w:val="28"/>
                        </w:rPr>
                        <w:tab/>
                        <w:t>STUDY OF THE EXISTING SYSTEM</w:t>
                      </w:r>
                    </w:p>
                    <w:p w:rsidR="00E237C2" w:rsidRDefault="00E237C2">
                      <w:pPr>
                        <w:rPr>
                          <w:sz w:val="28"/>
                        </w:rPr>
                      </w:pPr>
                      <w:r>
                        <w:rPr>
                          <w:sz w:val="28"/>
                        </w:rPr>
                        <w:t>II</w:t>
                      </w:r>
                      <w:r>
                        <w:rPr>
                          <w:sz w:val="28"/>
                        </w:rPr>
                        <w:tab/>
                        <w:t>CRITICISM OF THE EXISTING SYSTEM</w:t>
                      </w:r>
                    </w:p>
                    <w:p w:rsidR="00E237C2" w:rsidRDefault="00E237C2">
                      <w:pPr>
                        <w:rPr>
                          <w:sz w:val="28"/>
                        </w:rPr>
                      </w:pPr>
                      <w:r>
                        <w:rPr>
                          <w:sz w:val="28"/>
                        </w:rPr>
                        <w:t>IV</w:t>
                      </w:r>
                      <w:r>
                        <w:rPr>
                          <w:sz w:val="28"/>
                        </w:rPr>
                        <w:tab/>
                        <w:t>PROBLEMATIC</w:t>
                      </w:r>
                    </w:p>
                    <w:p w:rsidR="00E237C2" w:rsidRDefault="00E237C2">
                      <w:pPr>
                        <w:rPr>
                          <w:sz w:val="28"/>
                        </w:rPr>
                      </w:pPr>
                      <w:r>
                        <w:rPr>
                          <w:sz w:val="28"/>
                        </w:rPr>
                        <w:t>V</w:t>
                      </w:r>
                      <w:r>
                        <w:rPr>
                          <w:sz w:val="28"/>
                        </w:rPr>
                        <w:tab/>
                        <w:t>PROPOSED SOLUTION</w:t>
                      </w:r>
                    </w:p>
                    <w:p w:rsidR="00E237C2" w:rsidRDefault="00E237C2">
                      <w:r>
                        <w:t>CONCLUSION</w:t>
                      </w:r>
                    </w:p>
                    <w:p w:rsidR="00E237C2" w:rsidRDefault="00E237C2"/>
                  </w:txbxContent>
                </v:textbox>
              </v:shape>
            </w:pict>
          </mc:Fallback>
        </mc:AlternateContent>
      </w:r>
    </w:p>
    <w:p w:rsidR="007B6B23" w:rsidRDefault="00520FAB">
      <w:r>
        <w:br w:type="page"/>
      </w:r>
    </w:p>
    <w:p w:rsidR="007B6B23" w:rsidRDefault="00520FAB">
      <w:pPr>
        <w:pStyle w:val="Heading1"/>
        <w:rPr>
          <w:lang w:val="en"/>
        </w:rPr>
      </w:pPr>
      <w:bookmarkStart w:id="29" w:name="_Toc190873866"/>
      <w:r>
        <w:rPr>
          <w:lang w:val="en"/>
        </w:rPr>
        <w:lastRenderedPageBreak/>
        <w:t>INTRODUCTION</w:t>
      </w:r>
      <w:bookmarkEnd w:id="29"/>
    </w:p>
    <w:p w:rsidR="007B6B23" w:rsidRDefault="00520FAB">
      <w:pPr>
        <w:ind w:firstLine="420"/>
      </w:pPr>
      <w:r>
        <w:t>The existing system part of our report is very important. Here, we shall present our theme to improve our understanding of it and increase the likelihood of succeeding, present the study of the existing system, which will guide us on the approach to take. After studying the existing system, we shall present our different critics concerning it. We shall also give the problematic i.e., the different problems phased by the existing system and finally we shall propose a solution to solve these problems.</w:t>
      </w:r>
    </w:p>
    <w:p w:rsidR="007B6B23" w:rsidRDefault="007B6B23"/>
    <w:p w:rsidR="007B6B23" w:rsidRDefault="00520FAB">
      <w:pPr>
        <w:pStyle w:val="Heading1"/>
        <w:numPr>
          <w:ilvl w:val="0"/>
          <w:numId w:val="25"/>
        </w:numPr>
        <w:ind w:left="660"/>
      </w:pPr>
      <w:bookmarkStart w:id="30" w:name="_Toc2052395975"/>
      <w:r>
        <w:t>P</w:t>
      </w:r>
      <w:r>
        <w:rPr>
          <w:lang w:val="en"/>
        </w:rPr>
        <w:t>RESENATION OF THEME</w:t>
      </w:r>
      <w:bookmarkEnd w:id="30"/>
    </w:p>
    <w:p w:rsidR="007B6B23" w:rsidRDefault="00520FAB">
      <w:pPr>
        <w:tabs>
          <w:tab w:val="left" w:pos="1124"/>
        </w:tabs>
        <w:rPr>
          <w:rFonts w:cs="Times New Roman"/>
          <w:szCs w:val="24"/>
        </w:rPr>
      </w:pPr>
      <w:r>
        <w:rPr>
          <w:rFonts w:cs="Times New Roman"/>
          <w:szCs w:val="24"/>
          <w:lang w:val="en"/>
        </w:rPr>
        <w:tab/>
      </w:r>
      <w:r>
        <w:rPr>
          <w:rFonts w:cs="Times New Roman"/>
          <w:szCs w:val="24"/>
        </w:rPr>
        <w:t>In the context where online learning is becoming increasingly import, it is essential to provide tools that offers continuous educational support and personalized academic management of students. This platform aims to be an interactive space where students can access online courses, ask questions, track their progress, and receive tailored recommendations based on their needs. The primary goal is to ensure constant monitoring via resources available 24/7, while allowing teachers to guide and evaluate their learners. The platform also integrates innovative features that enhance student autonomy when working out of regular instructional hours. Without revealing all aspects from the outset, this solution also holds a surprise in terms of intelligent assistance, ensuring a seamless and support learning experience at all times.</w:t>
      </w:r>
    </w:p>
    <w:p w:rsidR="007B6B23" w:rsidRDefault="00520FAB">
      <w:pPr>
        <w:pStyle w:val="Heading1"/>
        <w:numPr>
          <w:ilvl w:val="0"/>
          <w:numId w:val="25"/>
        </w:numPr>
        <w:ind w:left="660"/>
      </w:pPr>
      <w:bookmarkStart w:id="31" w:name="_Toc501390890"/>
      <w:r>
        <w:t>DESCRIPTION OF EXISTING SYSTEM</w:t>
      </w:r>
      <w:bookmarkEnd w:id="31"/>
    </w:p>
    <w:p w:rsidR="007B6B23" w:rsidRDefault="00520FAB">
      <w:pPr>
        <w:ind w:firstLineChars="525" w:firstLine="1260"/>
        <w:rPr>
          <w:rFonts w:cs="Times New Roman"/>
          <w:szCs w:val="24"/>
        </w:rPr>
      </w:pPr>
      <w:r>
        <w:rPr>
          <w:rFonts w:cs="Times New Roman"/>
          <w:szCs w:val="24"/>
        </w:rPr>
        <w:t xml:space="preserve">We noticed there was little or no teacher assistance; every student was left on his own, a task is given but not controlled, for shy students, it was difficult to express </w:t>
      </w:r>
      <w:proofErr w:type="gramStart"/>
      <w:r>
        <w:rPr>
          <w:rFonts w:cs="Times New Roman"/>
          <w:szCs w:val="24"/>
        </w:rPr>
        <w:t>themselves</w:t>
      </w:r>
      <w:proofErr w:type="gramEnd"/>
      <w:r>
        <w:rPr>
          <w:rFonts w:cs="Times New Roman"/>
          <w:szCs w:val="24"/>
        </w:rPr>
        <w:t xml:space="preserve"> looking at their mates’ rapid ability to master and understand the course. It was such a way that only those who rapidly understand the course could go to the next level; the slow learners were left </w:t>
      </w:r>
      <w:proofErr w:type="gramStart"/>
      <w:r>
        <w:rPr>
          <w:rFonts w:cs="Times New Roman"/>
          <w:szCs w:val="24"/>
        </w:rPr>
        <w:t>on their own to understand</w:t>
      </w:r>
      <w:proofErr w:type="gramEnd"/>
      <w:r>
        <w:rPr>
          <w:rFonts w:cs="Times New Roman"/>
          <w:szCs w:val="24"/>
        </w:rPr>
        <w:t xml:space="preserve"> and follow the lead. In addition, there was language barrier; since there was more Anglophones than francophone, the courses where given in French despite the presence of English-speaking students. Moreover, we were </w:t>
      </w:r>
      <w:r>
        <w:rPr>
          <w:rFonts w:cs="Times New Roman"/>
          <w:szCs w:val="24"/>
        </w:rPr>
        <w:lastRenderedPageBreak/>
        <w:t xml:space="preserve">leaving very early, giving us less time to student or revise; when the time comes, everybody leaves. </w:t>
      </w:r>
    </w:p>
    <w:p w:rsidR="007B6B23" w:rsidRDefault="007B6B23">
      <w:pPr>
        <w:rPr>
          <w:rFonts w:cs="Times New Roman"/>
          <w:szCs w:val="24"/>
        </w:rPr>
      </w:pPr>
    </w:p>
    <w:p w:rsidR="007B6B23" w:rsidRDefault="00520FAB">
      <w:pPr>
        <w:pStyle w:val="Heading1"/>
        <w:numPr>
          <w:ilvl w:val="0"/>
          <w:numId w:val="25"/>
        </w:numPr>
        <w:ind w:left="660"/>
        <w:rPr>
          <w:rFonts w:cs="Times New Roman"/>
          <w:szCs w:val="24"/>
        </w:rPr>
      </w:pPr>
      <w:bookmarkStart w:id="32" w:name="_Toc1810495233"/>
      <w:r>
        <w:t>CRITICISM OF THE EXISTING SYSTEM</w:t>
      </w:r>
      <w:bookmarkEnd w:id="32"/>
    </w:p>
    <w:p w:rsidR="007B6B23" w:rsidRDefault="00520FAB">
      <w:pPr>
        <w:ind w:firstLine="360"/>
        <w:rPr>
          <w:rFonts w:cs="Times New Roman"/>
          <w:szCs w:val="24"/>
        </w:rPr>
      </w:pPr>
      <w:r>
        <w:rPr>
          <w:rFonts w:cs="Times New Roman"/>
          <w:szCs w:val="24"/>
        </w:rPr>
        <w:t xml:space="preserve">      At the end of our collection of information concerning the teaching and learning process in HB Train, we find that this system has weaknesses that should be considered despite their warm welcome. However, it should be noted that some observations have been made within the start-up and it would be wise for us to suggest solutions to the various problems noted.</w:t>
      </w:r>
    </w:p>
    <w:p w:rsidR="007B6B23" w:rsidRDefault="007B6B23">
      <w:pPr>
        <w:ind w:firstLine="360"/>
        <w:rPr>
          <w:rFonts w:cs="Times New Roman"/>
          <w:szCs w:val="24"/>
        </w:rPr>
      </w:pPr>
    </w:p>
    <w:tbl>
      <w:tblPr>
        <w:tblStyle w:val="GridTable4-Accent51"/>
        <w:tblW w:w="0" w:type="auto"/>
        <w:tblLook w:val="04A0" w:firstRow="1" w:lastRow="0" w:firstColumn="1" w:lastColumn="0" w:noHBand="0" w:noVBand="1"/>
      </w:tblPr>
      <w:tblGrid>
        <w:gridCol w:w="3057"/>
        <w:gridCol w:w="3071"/>
        <w:gridCol w:w="3068"/>
      </w:tblGrid>
      <w:tr w:rsidR="007B6B23" w:rsidTr="007B6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6B23" w:rsidRDefault="00520FAB">
            <w:pPr>
              <w:rPr>
                <w:rFonts w:cs="Times New Roman"/>
                <w:b w:val="0"/>
                <w:bCs w:val="0"/>
                <w:szCs w:val="24"/>
              </w:rPr>
            </w:pPr>
            <w:r>
              <w:rPr>
                <w:rFonts w:cs="Times New Roman"/>
                <w:szCs w:val="24"/>
              </w:rPr>
              <w:t>Limitation</w:t>
            </w:r>
          </w:p>
        </w:tc>
        <w:tc>
          <w:tcPr>
            <w:tcW w:w="3192" w:type="dxa"/>
          </w:tcPr>
          <w:p w:rsidR="007B6B23" w:rsidRDefault="00520FAB">
            <w:pP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roofErr w:type="spellStart"/>
            <w:r>
              <w:rPr>
                <w:rFonts w:cs="Times New Roman"/>
                <w:szCs w:val="24"/>
              </w:rPr>
              <w:t>Consequence</w:t>
            </w:r>
            <w:proofErr w:type="spellEnd"/>
          </w:p>
        </w:tc>
        <w:tc>
          <w:tcPr>
            <w:tcW w:w="3192" w:type="dxa"/>
          </w:tcPr>
          <w:p w:rsidR="007B6B23" w:rsidRDefault="00520FAB">
            <w:pP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roofErr w:type="spellStart"/>
            <w:r>
              <w:rPr>
                <w:rFonts w:cs="Times New Roman"/>
                <w:szCs w:val="24"/>
              </w:rPr>
              <w:t>Proposed</w:t>
            </w:r>
            <w:proofErr w:type="spellEnd"/>
            <w:r>
              <w:rPr>
                <w:rFonts w:cs="Times New Roman"/>
                <w:szCs w:val="24"/>
              </w:rPr>
              <w:t xml:space="preserve"> solution</w:t>
            </w:r>
          </w:p>
        </w:tc>
      </w:tr>
      <w:tr w:rsidR="007B6B23" w:rsidTr="007B6B23">
        <w:tc>
          <w:tcPr>
            <w:cnfStyle w:val="001000000000" w:firstRow="0" w:lastRow="0" w:firstColumn="1" w:lastColumn="0" w:oddVBand="0" w:evenVBand="0" w:oddHBand="0" w:evenHBand="0" w:firstRowFirstColumn="0" w:firstRowLastColumn="0" w:lastRowFirstColumn="0" w:lastRowLastColumn="0"/>
            <w:tcW w:w="3192" w:type="dxa"/>
            <w:shd w:val="clear" w:color="auto" w:fill="D9E2F3" w:themeFill="accent5" w:themeFillTint="33"/>
          </w:tcPr>
          <w:p w:rsidR="007B6B23" w:rsidRDefault="00520FAB">
            <w:pPr>
              <w:rPr>
                <w:rFonts w:cs="Times New Roman"/>
                <w:b w:val="0"/>
                <w:bCs w:val="0"/>
                <w:szCs w:val="24"/>
              </w:rPr>
            </w:pPr>
            <w:proofErr w:type="spellStart"/>
            <w:r>
              <w:rPr>
                <w:rFonts w:cs="Times New Roman"/>
                <w:szCs w:val="24"/>
              </w:rPr>
              <w:t>Fixed</w:t>
            </w:r>
            <w:proofErr w:type="spellEnd"/>
            <w:r>
              <w:rPr>
                <w:rFonts w:cs="Times New Roman"/>
                <w:szCs w:val="24"/>
              </w:rPr>
              <w:t xml:space="preserve"> Schedule and location</w:t>
            </w:r>
          </w:p>
        </w:tc>
        <w:tc>
          <w:tcPr>
            <w:tcW w:w="3192" w:type="dxa"/>
            <w:shd w:val="clear" w:color="auto" w:fill="D9E2F3" w:themeFill="accent5" w:themeFillTint="33"/>
          </w:tcPr>
          <w:p w:rsidR="007B6B23" w:rsidRPr="00F96194" w:rsidRDefault="00520FAB">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F96194">
              <w:rPr>
                <w:rFonts w:cs="Times New Roman"/>
                <w:szCs w:val="24"/>
                <w:lang w:val="en-US"/>
              </w:rPr>
              <w:t>Students may struggle to balance their studies with other responsibilities such as family leading to potential absenteeism and reduce academic performance.</w:t>
            </w:r>
          </w:p>
        </w:tc>
        <w:tc>
          <w:tcPr>
            <w:tcW w:w="3192" w:type="dxa"/>
            <w:shd w:val="clear" w:color="auto" w:fill="D9E2F3" w:themeFill="accent5" w:themeFillTint="33"/>
          </w:tcPr>
          <w:p w:rsidR="007B6B23" w:rsidRPr="00F96194" w:rsidRDefault="00520FAB">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F96194">
              <w:rPr>
                <w:rFonts w:cs="Times New Roman"/>
                <w:szCs w:val="24"/>
                <w:lang w:val="en-US"/>
              </w:rPr>
              <w:t>The platform offers a flexible, online learning environment where students can access course materials and participate in classes at their convenience.</w:t>
            </w:r>
          </w:p>
        </w:tc>
      </w:tr>
      <w:tr w:rsidR="007B6B23" w:rsidTr="007B6B23">
        <w:tc>
          <w:tcPr>
            <w:cnfStyle w:val="001000000000" w:firstRow="0" w:lastRow="0" w:firstColumn="1" w:lastColumn="0" w:oddVBand="0" w:evenVBand="0" w:oddHBand="0" w:evenHBand="0" w:firstRowFirstColumn="0" w:firstRowLastColumn="0" w:lastRowFirstColumn="0" w:lastRowLastColumn="0"/>
            <w:tcW w:w="3192" w:type="dxa"/>
          </w:tcPr>
          <w:p w:rsidR="007B6B23" w:rsidRDefault="00520FAB">
            <w:pPr>
              <w:rPr>
                <w:rFonts w:cs="Times New Roman"/>
                <w:b w:val="0"/>
                <w:bCs w:val="0"/>
                <w:szCs w:val="24"/>
              </w:rPr>
            </w:pPr>
            <w:r>
              <w:rPr>
                <w:rFonts w:cs="Times New Roman"/>
                <w:szCs w:val="24"/>
              </w:rPr>
              <w:t xml:space="preserve">Limited </w:t>
            </w:r>
            <w:proofErr w:type="spellStart"/>
            <w:r>
              <w:rPr>
                <w:rFonts w:cs="Times New Roman"/>
                <w:szCs w:val="24"/>
              </w:rPr>
              <w:t>flexibility</w:t>
            </w:r>
            <w:proofErr w:type="spellEnd"/>
          </w:p>
        </w:tc>
        <w:tc>
          <w:tcPr>
            <w:tcW w:w="3192" w:type="dxa"/>
          </w:tcPr>
          <w:p w:rsidR="007B6B23" w:rsidRPr="00F96194" w:rsidRDefault="00520FAB">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F96194">
              <w:rPr>
                <w:rFonts w:cs="Times New Roman"/>
                <w:szCs w:val="24"/>
                <w:lang w:val="en-US"/>
              </w:rPr>
              <w:t>Students who need more time to gasp certain concepts may fall behind, as they cannot adjust the pace of the course to fit their individual learning needs.</w:t>
            </w:r>
          </w:p>
        </w:tc>
        <w:tc>
          <w:tcPr>
            <w:tcW w:w="3192" w:type="dxa"/>
          </w:tcPr>
          <w:p w:rsidR="007B6B23" w:rsidRPr="00F96194" w:rsidRDefault="00520FAB">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F96194">
              <w:rPr>
                <w:rFonts w:cs="Times New Roman"/>
                <w:szCs w:val="24"/>
                <w:lang w:val="en-US"/>
              </w:rPr>
              <w:t>The platform features adaptive learning tools and resources that allow students to progress at their own pace. Personalized feedback and supplementary materials will be available to help students who need extra time or support, addressing the limitations of rigid class structures.</w:t>
            </w:r>
          </w:p>
        </w:tc>
      </w:tr>
      <w:tr w:rsidR="007B6B23" w:rsidTr="007B6B23">
        <w:tc>
          <w:tcPr>
            <w:cnfStyle w:val="001000000000" w:firstRow="0" w:lastRow="0" w:firstColumn="1" w:lastColumn="0" w:oddVBand="0" w:evenVBand="0" w:oddHBand="0" w:evenHBand="0" w:firstRowFirstColumn="0" w:firstRowLastColumn="0" w:lastRowFirstColumn="0" w:lastRowLastColumn="0"/>
            <w:tcW w:w="3192" w:type="dxa"/>
            <w:shd w:val="clear" w:color="auto" w:fill="D9E2F3" w:themeFill="accent5" w:themeFillTint="33"/>
          </w:tcPr>
          <w:p w:rsidR="007B6B23" w:rsidRDefault="00520FAB">
            <w:pPr>
              <w:rPr>
                <w:rFonts w:cs="Times New Roman"/>
                <w:b w:val="0"/>
                <w:bCs w:val="0"/>
                <w:szCs w:val="24"/>
              </w:rPr>
            </w:pPr>
            <w:proofErr w:type="spellStart"/>
            <w:r>
              <w:rPr>
                <w:rFonts w:cs="Times New Roman"/>
                <w:szCs w:val="24"/>
              </w:rPr>
              <w:t>Health</w:t>
            </w:r>
            <w:proofErr w:type="spellEnd"/>
            <w:r>
              <w:rPr>
                <w:rFonts w:cs="Times New Roman"/>
                <w:szCs w:val="24"/>
              </w:rPr>
              <w:t xml:space="preserve"> and </w:t>
            </w:r>
            <w:proofErr w:type="spellStart"/>
            <w:r>
              <w:rPr>
                <w:rFonts w:cs="Times New Roman"/>
                <w:szCs w:val="24"/>
              </w:rPr>
              <w:t>safety</w:t>
            </w:r>
            <w:proofErr w:type="spellEnd"/>
            <w:r>
              <w:rPr>
                <w:rFonts w:cs="Times New Roman"/>
                <w:szCs w:val="24"/>
              </w:rPr>
              <w:t xml:space="preserve"> </w:t>
            </w:r>
            <w:proofErr w:type="spellStart"/>
            <w:r>
              <w:rPr>
                <w:rFonts w:cs="Times New Roman"/>
                <w:szCs w:val="24"/>
              </w:rPr>
              <w:t>concerns</w:t>
            </w:r>
            <w:proofErr w:type="spellEnd"/>
          </w:p>
        </w:tc>
        <w:tc>
          <w:tcPr>
            <w:tcW w:w="3192" w:type="dxa"/>
            <w:shd w:val="clear" w:color="auto" w:fill="D9E2F3" w:themeFill="accent5" w:themeFillTint="33"/>
          </w:tcPr>
          <w:p w:rsidR="007B6B23" w:rsidRPr="00F96194" w:rsidRDefault="00520FAB">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F96194">
              <w:rPr>
                <w:rFonts w:cs="Times New Roman"/>
                <w:szCs w:val="24"/>
                <w:lang w:val="en-US"/>
              </w:rPr>
              <w:t xml:space="preserve">In-person classes can lead to the spread of illnesses, causing health risks for the </w:t>
            </w:r>
            <w:r w:rsidRPr="00F96194">
              <w:rPr>
                <w:rFonts w:cs="Times New Roman"/>
                <w:szCs w:val="24"/>
                <w:lang w:val="en-US"/>
              </w:rPr>
              <w:lastRenderedPageBreak/>
              <w:t>students and the staff, and potentially resulting in class cancelling or interruption</w:t>
            </w:r>
          </w:p>
        </w:tc>
        <w:tc>
          <w:tcPr>
            <w:tcW w:w="3192" w:type="dxa"/>
            <w:shd w:val="clear" w:color="auto" w:fill="D9E2F3" w:themeFill="accent5" w:themeFillTint="33"/>
          </w:tcPr>
          <w:p w:rsidR="007B6B23" w:rsidRPr="00F96194" w:rsidRDefault="00520FAB">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F96194">
              <w:rPr>
                <w:rFonts w:cs="Times New Roman"/>
                <w:szCs w:val="24"/>
                <w:lang w:val="en-US"/>
              </w:rPr>
              <w:lastRenderedPageBreak/>
              <w:t xml:space="preserve">By offering a robust online learning component, the platform will mitigate the </w:t>
            </w:r>
            <w:r w:rsidRPr="00F96194">
              <w:rPr>
                <w:rFonts w:cs="Times New Roman"/>
                <w:szCs w:val="24"/>
                <w:lang w:val="en-US"/>
              </w:rPr>
              <w:lastRenderedPageBreak/>
              <w:t>need for physical attendance, reducing the risk of health issues and class interruptions. Student can continue their education safely at home, ensuring uninterrupted learning.</w:t>
            </w:r>
          </w:p>
        </w:tc>
      </w:tr>
      <w:tr w:rsidR="007B6B23" w:rsidTr="007B6B23">
        <w:tc>
          <w:tcPr>
            <w:cnfStyle w:val="001000000000" w:firstRow="0" w:lastRow="0" w:firstColumn="1" w:lastColumn="0" w:oddVBand="0" w:evenVBand="0" w:oddHBand="0" w:evenHBand="0" w:firstRowFirstColumn="0" w:firstRowLastColumn="0" w:lastRowFirstColumn="0" w:lastRowLastColumn="0"/>
            <w:tcW w:w="3192" w:type="dxa"/>
          </w:tcPr>
          <w:p w:rsidR="007B6B23" w:rsidRDefault="00520FAB">
            <w:pPr>
              <w:rPr>
                <w:rFonts w:cs="Times New Roman"/>
                <w:b w:val="0"/>
                <w:bCs w:val="0"/>
                <w:szCs w:val="24"/>
              </w:rPr>
            </w:pPr>
            <w:proofErr w:type="spellStart"/>
            <w:r>
              <w:rPr>
                <w:rFonts w:cs="Times New Roman"/>
                <w:szCs w:val="24"/>
              </w:rPr>
              <w:lastRenderedPageBreak/>
              <w:t>Accessibility</w:t>
            </w:r>
            <w:proofErr w:type="spellEnd"/>
            <w:r>
              <w:rPr>
                <w:rFonts w:cs="Times New Roman"/>
                <w:szCs w:val="24"/>
              </w:rPr>
              <w:t xml:space="preserve"> issues</w:t>
            </w:r>
          </w:p>
        </w:tc>
        <w:tc>
          <w:tcPr>
            <w:tcW w:w="3192" w:type="dxa"/>
          </w:tcPr>
          <w:p w:rsidR="007B6B23" w:rsidRPr="00F96194" w:rsidRDefault="00520FAB">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F96194">
              <w:rPr>
                <w:rFonts w:cs="Times New Roman"/>
                <w:szCs w:val="24"/>
                <w:lang w:val="en-US"/>
              </w:rPr>
              <w:t>Students living in remote areas may find it difficult to attend classes regularly, impacting their ability to participate fully in the educational experience</w:t>
            </w:r>
          </w:p>
        </w:tc>
        <w:tc>
          <w:tcPr>
            <w:tcW w:w="3192" w:type="dxa"/>
          </w:tcPr>
          <w:p w:rsidR="007B6B23" w:rsidRPr="00F96194" w:rsidRDefault="00520FAB">
            <w:pP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F96194">
              <w:rPr>
                <w:rFonts w:cs="Times New Roman"/>
                <w:szCs w:val="24"/>
                <w:lang w:val="en-US"/>
              </w:rPr>
              <w:t>The platform will be designed with accessibility in mind, providing features such as screen readers, and remote access options. This will ensure that students with disabilities and those in remote areas have equal access to educational opportunities, proving the necessity of an inclusive digital solution</w:t>
            </w:r>
          </w:p>
        </w:tc>
      </w:tr>
    </w:tbl>
    <w:p w:rsidR="007B6B23" w:rsidRDefault="007B6B23">
      <w:pPr>
        <w:ind w:firstLine="360"/>
        <w:rPr>
          <w:rFonts w:cs="Times New Roman"/>
          <w:szCs w:val="24"/>
        </w:rPr>
      </w:pPr>
    </w:p>
    <w:p w:rsidR="007B6B23" w:rsidRDefault="00520FAB">
      <w:pPr>
        <w:pStyle w:val="Heading1"/>
        <w:numPr>
          <w:ilvl w:val="0"/>
          <w:numId w:val="25"/>
        </w:numPr>
        <w:ind w:left="660"/>
      </w:pPr>
      <w:bookmarkStart w:id="33" w:name="_Toc965033005"/>
      <w:r>
        <w:t>PROBLEMATIC</w:t>
      </w:r>
      <w:bookmarkEnd w:id="33"/>
    </w:p>
    <w:p w:rsidR="007B6B23" w:rsidRDefault="00520FAB">
      <w:pPr>
        <w:ind w:firstLine="360"/>
        <w:rPr>
          <w:rFonts w:cs="Times New Roman"/>
          <w:b/>
          <w:szCs w:val="24"/>
          <w:lang w:val="en"/>
        </w:rPr>
      </w:pPr>
      <w:r>
        <w:rPr>
          <w:rFonts w:cs="Times New Roman"/>
          <w:szCs w:val="24"/>
        </w:rPr>
        <w:t xml:space="preserve">      Despite the growing of digital learning tools, traditional and physical classes still face significant challenges that hinder effective and inclusive education. Through these observations, we ask ourselves </w:t>
      </w:r>
      <w:proofErr w:type="gramStart"/>
      <w:r>
        <w:rPr>
          <w:rFonts w:cs="Times New Roman"/>
          <w:b/>
          <w:bCs/>
          <w:szCs w:val="24"/>
          <w:lang w:val="en"/>
        </w:rPr>
        <w:t xml:space="preserve">“ </w:t>
      </w:r>
      <w:r>
        <w:rPr>
          <w:rFonts w:cs="Times New Roman"/>
          <w:b/>
          <w:szCs w:val="24"/>
        </w:rPr>
        <w:t>HOW</w:t>
      </w:r>
      <w:proofErr w:type="gramEnd"/>
      <w:r>
        <w:rPr>
          <w:rFonts w:cs="Times New Roman"/>
          <w:b/>
          <w:szCs w:val="24"/>
        </w:rPr>
        <w:t xml:space="preserve"> CAN ONLINE EDUCATIONAL PLATFORM ADDRESS THE CHALLENGES IN TRADITIONAL PHYSICAL CLASSES?</w:t>
      </w:r>
      <w:r>
        <w:rPr>
          <w:rFonts w:cs="Times New Roman"/>
          <w:b/>
          <w:szCs w:val="24"/>
          <w:lang w:val="en"/>
        </w:rPr>
        <w:t xml:space="preserve"> ”</w:t>
      </w:r>
    </w:p>
    <w:p w:rsidR="007B6B23" w:rsidRDefault="00520FAB">
      <w:pPr>
        <w:pStyle w:val="Heading1"/>
        <w:numPr>
          <w:ilvl w:val="0"/>
          <w:numId w:val="25"/>
        </w:numPr>
        <w:ind w:left="660"/>
      </w:pPr>
      <w:bookmarkStart w:id="34" w:name="_Toc1748172858"/>
      <w:r>
        <w:t>PROPOSED SOLUTION</w:t>
      </w:r>
      <w:bookmarkEnd w:id="34"/>
    </w:p>
    <w:p w:rsidR="007B6B23" w:rsidRDefault="00520FAB">
      <w:pPr>
        <w:ind w:firstLine="420"/>
        <w:rPr>
          <w:rFonts w:cs="Times New Roman"/>
          <w:szCs w:val="24"/>
        </w:rPr>
      </w:pPr>
      <w:r>
        <w:rPr>
          <w:rFonts w:cs="Times New Roman"/>
          <w:szCs w:val="24"/>
        </w:rPr>
        <w:t xml:space="preserve">An online educational platform can effectively address the challenges of traditional physical classes by offering a flexible, accessible, and resource-rich learning environment. By providing asynchronous access to course materials, interactive tools, and adaptive </w:t>
      </w:r>
      <w:r>
        <w:rPr>
          <w:rFonts w:cs="Times New Roman"/>
          <w:szCs w:val="24"/>
        </w:rPr>
        <w:lastRenderedPageBreak/>
        <w:t>learning technologies, the platform allows students to learning at their own pace and from any location, thus eliminating the constraints of fixed schedules and geographical barriers. Additionally, it can incorporate up-to-date digital resources and innovative teaching methods that surpass the limitations of outdated physical classroom materials. With robust health and safety features, such as reducing the need for in-person interactions and offering remote learning options, the platform ensures continuity of education during health crisis. Inclusive design ensures that students in remote areas have equal access, thereby addressing all critical issues inherent in traditional classroom settings.</w:t>
      </w:r>
    </w:p>
    <w:p w:rsidR="007B6B23" w:rsidRDefault="00520FAB">
      <w:pPr>
        <w:rPr>
          <w:rFonts w:cs="Times New Roman"/>
          <w:szCs w:val="36"/>
        </w:rPr>
      </w:pPr>
      <w:r>
        <w:rPr>
          <w:rFonts w:cs="Times New Roman"/>
          <w:szCs w:val="36"/>
        </w:rPr>
        <w:br w:type="page"/>
      </w:r>
    </w:p>
    <w:p w:rsidR="007B6B23" w:rsidRDefault="00520FAB">
      <w:pPr>
        <w:pStyle w:val="Heading2"/>
        <w:jc w:val="left"/>
      </w:pPr>
      <w:bookmarkStart w:id="35" w:name="_Toc677418139"/>
      <w:r>
        <w:rPr>
          <w:rFonts w:cs="Times New Roman"/>
          <w:szCs w:val="36"/>
        </w:rPr>
        <w:lastRenderedPageBreak/>
        <w:t>CONCLUSION</w:t>
      </w:r>
      <w:bookmarkEnd w:id="35"/>
    </w:p>
    <w:p w:rsidR="007B6B23" w:rsidRDefault="00520FAB">
      <w:pPr>
        <w:ind w:firstLineChars="400" w:firstLine="960"/>
        <w:rPr>
          <w:rFonts w:cs="Times New Roman"/>
          <w:szCs w:val="24"/>
        </w:rPr>
      </w:pPr>
      <w:r>
        <w:rPr>
          <w:rFonts w:cs="Times New Roman"/>
          <w:szCs w:val="24"/>
        </w:rPr>
        <w:t>Finally, addressing the challenges of fixed schedules, limited resources, health risks, and accessibility in tradition physical classes can significantly enhance the educational experience. By overcoming these barriers, a more flexible, inclusive, and resourceful approach to learning can be achieved, ensuring all students have the opportunity to succeed and engage effectively in their education.</w:t>
      </w:r>
    </w:p>
    <w:p w:rsidR="007B6B23" w:rsidRDefault="007B6B23">
      <w:pPr>
        <w:ind w:firstLineChars="400" w:firstLine="960"/>
        <w:rPr>
          <w:rFonts w:cs="Times New Roman"/>
          <w:szCs w:val="24"/>
        </w:rPr>
      </w:pPr>
    </w:p>
    <w:p w:rsidR="007B6B23" w:rsidRDefault="007B6B23">
      <w:pPr>
        <w:ind w:firstLineChars="400" w:firstLine="960"/>
        <w:rPr>
          <w:rFonts w:cs="Times New Roman"/>
          <w:szCs w:val="24"/>
        </w:rPr>
      </w:pPr>
    </w:p>
    <w:p w:rsidR="007B6B23" w:rsidRDefault="007B6B23">
      <w:pPr>
        <w:ind w:firstLineChars="400" w:firstLine="960"/>
        <w:rPr>
          <w:rFonts w:cs="Times New Roman"/>
          <w:szCs w:val="24"/>
        </w:rPr>
      </w:pPr>
    </w:p>
    <w:p w:rsidR="007B6B23" w:rsidRDefault="007B6B23">
      <w:pPr>
        <w:ind w:firstLineChars="400" w:firstLine="960"/>
        <w:rPr>
          <w:rFonts w:cs="Times New Roman"/>
          <w:szCs w:val="24"/>
        </w:rPr>
      </w:pPr>
    </w:p>
    <w:p w:rsidR="007B6B23" w:rsidRDefault="00520FAB">
      <w:pPr>
        <w:spacing w:after="160" w:line="259" w:lineRule="auto"/>
        <w:jc w:val="left"/>
      </w:pPr>
      <w:r>
        <w:br w:type="page"/>
      </w:r>
    </w:p>
    <w:p w:rsidR="007B6B23" w:rsidRDefault="00520FAB">
      <w:r>
        <w:rPr>
          <w:noProof/>
        </w:rPr>
        <w:lastRenderedPageBreak/>
        <mc:AlternateContent>
          <mc:Choice Requires="wps">
            <w:drawing>
              <wp:anchor distT="0" distB="0" distL="114300" distR="114300" simplePos="0" relativeHeight="252608512" behindDoc="0" locked="0" layoutInCell="1" allowOverlap="1">
                <wp:simplePos x="0" y="0"/>
                <wp:positionH relativeFrom="column">
                  <wp:posOffset>-73025</wp:posOffset>
                </wp:positionH>
                <wp:positionV relativeFrom="paragraph">
                  <wp:posOffset>3565525</wp:posOffset>
                </wp:positionV>
                <wp:extent cx="5848350" cy="2554605"/>
                <wp:effectExtent l="6350" t="6350" r="12700" b="10795"/>
                <wp:wrapNone/>
                <wp:docPr id="20" name="Rectangle avec coins rognés en diagonale 51"/>
                <wp:cNvGraphicFramePr/>
                <a:graphic xmlns:a="http://schemas.openxmlformats.org/drawingml/2006/main">
                  <a:graphicData uri="http://schemas.microsoft.com/office/word/2010/wordprocessingShape">
                    <wps:wsp>
                      <wps:cNvSpPr/>
                      <wps:spPr>
                        <a:xfrm>
                          <a:off x="0" y="0"/>
                          <a:ext cx="5848350" cy="2554605"/>
                        </a:xfrm>
                        <a:prstGeom prst="fram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7C2" w:rsidRDefault="00E237C2">
                            <w:pPr>
                              <w:pStyle w:val="Heading1"/>
                              <w:rPr>
                                <w:color w:val="FFFFFF" w:themeColor="background1"/>
                              </w:rPr>
                            </w:pPr>
                            <w:r>
                              <w:rPr>
                                <w:color w:val="FFFFFF" w:themeColor="background1"/>
                              </w:rPr>
                              <w:t>P</w:t>
                            </w:r>
                          </w:p>
                          <w:p w:rsidR="00E237C2" w:rsidRDefault="00E237C2">
                            <w:pPr>
                              <w:pStyle w:val="Heading1"/>
                              <w:jc w:val="center"/>
                              <w:rPr>
                                <w:color w:val="2E74B5" w:themeColor="accent1" w:themeShade="BF"/>
                              </w:rPr>
                            </w:pPr>
                            <w:r>
                              <w:rPr>
                                <w:color w:val="2E74B5" w:themeColor="accent1" w:themeShade="BF"/>
                                <w:lang w:val="en"/>
                              </w:rPr>
                              <w:t>P</w:t>
                            </w:r>
                            <w:r>
                              <w:rPr>
                                <w:color w:val="2E74B5" w:themeColor="accent1" w:themeShade="BF"/>
                              </w:rPr>
                              <w:t xml:space="preserve">ART </w:t>
                            </w:r>
                            <w:r>
                              <w:rPr>
                                <w:color w:val="2E74B5" w:themeColor="accent1" w:themeShade="BF"/>
                                <w:lang w:val="en"/>
                              </w:rPr>
                              <w:t>THREE</w:t>
                            </w:r>
                            <w:r>
                              <w:rPr>
                                <w:color w:val="2E74B5" w:themeColor="accent1" w:themeShade="BF"/>
                              </w:rPr>
                              <w:t>: SPECIFIACTION BOOK</w:t>
                            </w:r>
                          </w:p>
                          <w:p w:rsidR="00E237C2" w:rsidRDefault="00E237C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avec coins rognés en diagonale 51" o:spid="_x0000_s1033" style="position:absolute;left:0;text-align:left;margin-left:-5.75pt;margin-top:280.75pt;width:460.5pt;height:201.15pt;z-index:252608512;visibility:visible;mso-wrap-style:square;mso-wrap-distance-left:9pt;mso-wrap-distance-top:0;mso-wrap-distance-right:9pt;mso-wrap-distance-bottom:0;mso-position-horizontal:absolute;mso-position-horizontal-relative:text;mso-position-vertical:absolute;mso-position-vertical-relative:text;v-text-anchor:middle" coordsize="5848350,25546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" adj="-11796480,,5400" path="m,l5848350,r,2554605l,2554605,,xm319326,319326r,1915953l5529024,2235279r,-1915953l319326,319326xe" fillcolor="#2e74b5 [2404]" strokecolor="#1f4d78 [1604]" strokeweight="1pt">
                <v:stroke joinstyle="miter"/>
                <v:formulas/>
                <v:path arrowok="t" o:connecttype="custom" o:connectlocs="0,0;5848350,0;5848350,2554605;0,2554605;0,0;319326,319326;319326,2235279;5529024,2235279;5529024,319326;319326,319326" o:connectangles="0,0,0,0,0,0,0,0,0,0" textboxrect="0,0,5848350,2554605"/>
                <v:textbox>
                  <w:txbxContent>
                    <w:p w:rsidR="00E237C2" w:rsidRDefault="00E237C2">
                      <w:pPr>
                        <w:pStyle w:val="Heading1"/>
                        <w:rPr>
                          <w:color w:val="FFFFFF" w:themeColor="background1"/>
                        </w:rPr>
                      </w:pPr>
                      <w:r>
                        <w:rPr>
                          <w:color w:val="FFFFFF" w:themeColor="background1"/>
                        </w:rPr>
                        <w:t>P</w:t>
                      </w:r>
                    </w:p>
                    <w:p w:rsidR="00E237C2" w:rsidRDefault="00E237C2">
                      <w:pPr>
                        <w:pStyle w:val="Heading1"/>
                        <w:jc w:val="center"/>
                        <w:rPr>
                          <w:color w:val="2E74B5" w:themeColor="accent1" w:themeShade="BF"/>
                        </w:rPr>
                      </w:pPr>
                      <w:r>
                        <w:rPr>
                          <w:color w:val="2E74B5" w:themeColor="accent1" w:themeShade="BF"/>
                          <w:lang w:val="en"/>
                        </w:rPr>
                        <w:t>P</w:t>
                      </w:r>
                      <w:r>
                        <w:rPr>
                          <w:color w:val="2E74B5" w:themeColor="accent1" w:themeShade="BF"/>
                        </w:rPr>
                        <w:t xml:space="preserve">ART </w:t>
                      </w:r>
                      <w:r>
                        <w:rPr>
                          <w:color w:val="2E74B5" w:themeColor="accent1" w:themeShade="BF"/>
                          <w:lang w:val="en"/>
                        </w:rPr>
                        <w:t>THREE</w:t>
                      </w:r>
                      <w:r>
                        <w:rPr>
                          <w:color w:val="2E74B5" w:themeColor="accent1" w:themeShade="BF"/>
                        </w:rPr>
                        <w:t>: SPECIFIACTION BOOK</w:t>
                      </w:r>
                    </w:p>
                    <w:p w:rsidR="00E237C2" w:rsidRDefault="00E237C2"/>
                  </w:txbxContent>
                </v:textbox>
              </v:shape>
            </w:pict>
          </mc:Fallback>
        </mc:AlternateContent>
      </w:r>
    </w:p>
    <w:p w:rsidR="007B6B23" w:rsidRDefault="00520FAB">
      <w:r>
        <w:br w:type="page"/>
      </w:r>
    </w:p>
    <w:p w:rsidR="007B6B23" w:rsidRDefault="00520FAB">
      <w:pPr>
        <w:rPr>
          <w:rFonts w:cs="Times New Roman"/>
          <w:b/>
          <w:bCs/>
          <w:color w:val="000000" w:themeColor="text1"/>
          <w:sz w:val="32"/>
          <w:szCs w:val="32"/>
        </w:rPr>
      </w:pPr>
      <w:r>
        <w:rPr>
          <w:rFonts w:cs="Times New Roman"/>
          <w:b/>
          <w:bCs/>
          <w:color w:val="000000" w:themeColor="text1"/>
          <w:sz w:val="32"/>
          <w:szCs w:val="32"/>
        </w:rPr>
        <w:lastRenderedPageBreak/>
        <w:t>Preamble</w:t>
      </w:r>
    </w:p>
    <w:p w:rsidR="007B6B23" w:rsidRDefault="00520FAB">
      <w:pPr>
        <w:spacing w:after="160"/>
        <w:rPr>
          <w:rFonts w:cs="Times New Roman"/>
        </w:rPr>
      </w:pPr>
      <w:r>
        <w:rPr>
          <w:rFonts w:asciiTheme="minorHAnsi" w:hAnsiTheme="minorHAnsi"/>
          <w:sz w:val="22"/>
        </w:rPr>
        <w:t xml:space="preserve">         </w:t>
      </w:r>
      <w:r>
        <w:rPr>
          <w:rFonts w:cs="Times New Roman"/>
        </w:rPr>
        <w:t>The specification book outlines the goals to be achieved through this project and the responsibilities of the different parties involved in the project. It specifies and describes the subject and the needs of the users, as well the conditions necessary to realize the project.</w:t>
      </w:r>
    </w:p>
    <w:p w:rsidR="007B6B23" w:rsidRDefault="00520FAB">
      <w:pPr>
        <w:spacing w:after="160"/>
        <w:jc w:val="left"/>
        <w:rPr>
          <w:rFonts w:cs="Times New Roman"/>
          <w:szCs w:val="24"/>
          <w:lang w:val="en"/>
        </w:rPr>
      </w:pPr>
      <w:r>
        <w:rPr>
          <w:noProof/>
        </w:rPr>
        <mc:AlternateContent>
          <mc:Choice Requires="wps">
            <w:drawing>
              <wp:anchor distT="0" distB="0" distL="114300" distR="114300" simplePos="0" relativeHeight="252645376" behindDoc="0" locked="0" layoutInCell="1" allowOverlap="1">
                <wp:simplePos x="0" y="0"/>
                <wp:positionH relativeFrom="column">
                  <wp:posOffset>-59055</wp:posOffset>
                </wp:positionH>
                <wp:positionV relativeFrom="paragraph">
                  <wp:posOffset>250190</wp:posOffset>
                </wp:positionV>
                <wp:extent cx="5671185" cy="4450715"/>
                <wp:effectExtent l="6350" t="6350" r="18415" b="19685"/>
                <wp:wrapNone/>
                <wp:docPr id="52" name="Rectangle avec coins rognés en diagonale 52"/>
                <wp:cNvGraphicFramePr/>
                <a:graphic xmlns:a="http://schemas.openxmlformats.org/drawingml/2006/main">
                  <a:graphicData uri="http://schemas.microsoft.com/office/word/2010/wordprocessingShape">
                    <wps:wsp>
                      <wps:cNvSpPr/>
                      <wps:spPr>
                        <a:xfrm>
                          <a:off x="0" y="0"/>
                          <a:ext cx="5671185" cy="4450715"/>
                        </a:xfrm>
                        <a:prstGeom prst="fram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7C2" w:rsidRDefault="00E237C2">
                            <w:pPr>
                              <w:rPr>
                                <w:color w:val="000000" w:themeColor="text1"/>
                                <w:sz w:val="36"/>
                                <w:szCs w:val="28"/>
                              </w:rPr>
                            </w:pPr>
                            <w:r>
                              <w:rPr>
                                <w:sz w:val="32"/>
                              </w:rPr>
                              <w:t xml:space="preserve">                  </w:t>
                            </w:r>
                          </w:p>
                          <w:p w:rsidR="00E237C2" w:rsidRDefault="00E237C2">
                            <w:pPr>
                              <w:rPr>
                                <w:color w:val="000000" w:themeColor="text1"/>
                                <w:sz w:val="28"/>
                              </w:rPr>
                            </w:pPr>
                            <w:r>
                              <w:rPr>
                                <w:color w:val="000000" w:themeColor="text1"/>
                                <w:sz w:val="28"/>
                              </w:rPr>
                              <w:t>INTRODUCTION</w:t>
                            </w:r>
                          </w:p>
                          <w:p w:rsidR="00E237C2" w:rsidRDefault="00E237C2">
                            <w:pPr>
                              <w:numPr>
                                <w:ilvl w:val="0"/>
                                <w:numId w:val="26"/>
                              </w:numPr>
                              <w:rPr>
                                <w:color w:val="000000" w:themeColor="text1"/>
                                <w:sz w:val="28"/>
                              </w:rPr>
                            </w:pPr>
                            <w:r>
                              <w:rPr>
                                <w:color w:val="000000" w:themeColor="text1"/>
                                <w:sz w:val="28"/>
                              </w:rPr>
                              <w:t>CONTEXT AND JUSTIFICATION</w:t>
                            </w:r>
                          </w:p>
                          <w:p w:rsidR="00E237C2" w:rsidRDefault="00E237C2">
                            <w:pPr>
                              <w:numPr>
                                <w:ilvl w:val="0"/>
                                <w:numId w:val="26"/>
                              </w:numPr>
                              <w:rPr>
                                <w:color w:val="000000" w:themeColor="text1"/>
                                <w:sz w:val="28"/>
                              </w:rPr>
                            </w:pPr>
                            <w:r>
                              <w:rPr>
                                <w:color w:val="000000" w:themeColor="text1"/>
                                <w:sz w:val="28"/>
                              </w:rPr>
                              <w:t>OBJECTIVES OF THE PROJECT</w:t>
                            </w:r>
                          </w:p>
                          <w:p w:rsidR="00E237C2" w:rsidRDefault="00E237C2">
                            <w:pPr>
                              <w:numPr>
                                <w:ilvl w:val="0"/>
                                <w:numId w:val="26"/>
                              </w:numPr>
                              <w:rPr>
                                <w:color w:val="000000" w:themeColor="text1"/>
                                <w:sz w:val="28"/>
                              </w:rPr>
                            </w:pPr>
                            <w:r>
                              <w:rPr>
                                <w:color w:val="000000" w:themeColor="text1"/>
                                <w:sz w:val="28"/>
                              </w:rPr>
                              <w:t>EXPRESSION OF NEEDS</w:t>
                            </w:r>
                          </w:p>
                          <w:p w:rsidR="00E237C2" w:rsidRDefault="00E237C2">
                            <w:pPr>
                              <w:numPr>
                                <w:ilvl w:val="0"/>
                                <w:numId w:val="26"/>
                              </w:numPr>
                              <w:rPr>
                                <w:color w:val="000000" w:themeColor="text1"/>
                                <w:sz w:val="28"/>
                              </w:rPr>
                            </w:pPr>
                            <w:r>
                              <w:rPr>
                                <w:color w:val="000000" w:themeColor="text1"/>
                                <w:sz w:val="28"/>
                              </w:rPr>
                              <w:t>ESTIMATED COST OF THE PROJECT</w:t>
                            </w:r>
                          </w:p>
                          <w:p w:rsidR="00E237C2" w:rsidRDefault="00E237C2">
                            <w:pPr>
                              <w:numPr>
                                <w:ilvl w:val="0"/>
                                <w:numId w:val="26"/>
                              </w:numPr>
                              <w:rPr>
                                <w:color w:val="000000" w:themeColor="text1"/>
                                <w:sz w:val="28"/>
                              </w:rPr>
                            </w:pPr>
                            <w:r>
                              <w:rPr>
                                <w:color w:val="000000" w:themeColor="text1"/>
                                <w:sz w:val="28"/>
                              </w:rPr>
                              <w:t>PROJECT PLANNING</w:t>
                            </w:r>
                          </w:p>
                          <w:p w:rsidR="00E237C2" w:rsidRDefault="00E237C2">
                            <w:pPr>
                              <w:numPr>
                                <w:ilvl w:val="0"/>
                                <w:numId w:val="26"/>
                              </w:numPr>
                              <w:rPr>
                                <w:color w:val="000000" w:themeColor="text1"/>
                                <w:sz w:val="28"/>
                              </w:rPr>
                            </w:pPr>
                            <w:r>
                              <w:rPr>
                                <w:color w:val="000000" w:themeColor="text1"/>
                                <w:sz w:val="28"/>
                              </w:rPr>
                              <w:t>LIST OF PARTICIPANTS</w:t>
                            </w:r>
                          </w:p>
                          <w:p w:rsidR="00E237C2" w:rsidRDefault="00E237C2">
                            <w:pPr>
                              <w:rPr>
                                <w:color w:val="000000" w:themeColor="text1"/>
                                <w:sz w:val="28"/>
                              </w:rPr>
                            </w:pPr>
                            <w:r>
                              <w:rPr>
                                <w:color w:val="000000" w:themeColor="text1"/>
                                <w:sz w:val="28"/>
                              </w:rPr>
                              <w:t>CONCLUSION</w:t>
                            </w:r>
                          </w:p>
                          <w:p w:rsidR="00E237C2" w:rsidRDefault="00E237C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avec coins rognés en diagonale 52" o:spid="_x0000_s1034" style="position:absolute;margin-left:-4.65pt;margin-top:19.7pt;width:446.55pt;height:350.45pt;z-index:252645376;visibility:visible;mso-wrap-style:square;mso-wrap-distance-left:9pt;mso-wrap-distance-top:0;mso-wrap-distance-right:9pt;mso-wrap-distance-bottom:0;mso-position-horizontal:absolute;mso-position-horizontal-relative:text;mso-position-vertical:absolute;mso-position-vertical-relative:text;v-text-anchor:middle" coordsize="5671185,44507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" adj="-11796480,,5400" path="m,l5671185,r,4450715l,4450715,,xm556339,556339r,3338037l5114846,3894376r,-3338037l556339,556339xe" fillcolor="#2e74b5 [2404]" strokecolor="#1f4d78 [1604]" strokeweight="1pt">
                <v:stroke joinstyle="miter"/>
                <v:formulas/>
                <v:path arrowok="t" o:connecttype="custom" o:connectlocs="0,0;5671185,0;5671185,4450715;0,4450715;0,0;556339,556339;556339,3894376;5114846,3894376;5114846,556339;556339,556339" o:connectangles="0,0,0,0,0,0,0,0,0,0" textboxrect="0,0,5671185,4450715"/>
                <v:textbox>
                  <w:txbxContent>
                    <w:p w:rsidR="00E237C2" w:rsidRDefault="00E237C2">
                      <w:pPr>
                        <w:rPr>
                          <w:color w:val="000000" w:themeColor="text1"/>
                          <w:sz w:val="36"/>
                          <w:szCs w:val="28"/>
                        </w:rPr>
                      </w:pPr>
                      <w:r>
                        <w:rPr>
                          <w:sz w:val="32"/>
                        </w:rPr>
                        <w:t xml:space="preserve">                  </w:t>
                      </w:r>
                    </w:p>
                    <w:p w:rsidR="00E237C2" w:rsidRDefault="00E237C2">
                      <w:pPr>
                        <w:rPr>
                          <w:color w:val="000000" w:themeColor="text1"/>
                          <w:sz w:val="28"/>
                        </w:rPr>
                      </w:pPr>
                      <w:r>
                        <w:rPr>
                          <w:color w:val="000000" w:themeColor="text1"/>
                          <w:sz w:val="28"/>
                        </w:rPr>
                        <w:t>INTRODUCTION</w:t>
                      </w:r>
                    </w:p>
                    <w:p w:rsidR="00E237C2" w:rsidRDefault="00E237C2">
                      <w:pPr>
                        <w:numPr>
                          <w:ilvl w:val="0"/>
                          <w:numId w:val="26"/>
                        </w:numPr>
                        <w:rPr>
                          <w:color w:val="000000" w:themeColor="text1"/>
                          <w:sz w:val="28"/>
                        </w:rPr>
                      </w:pPr>
                      <w:r>
                        <w:rPr>
                          <w:color w:val="000000" w:themeColor="text1"/>
                          <w:sz w:val="28"/>
                        </w:rPr>
                        <w:t>CONTEXT AND JUSTIFICATION</w:t>
                      </w:r>
                    </w:p>
                    <w:p w:rsidR="00E237C2" w:rsidRDefault="00E237C2">
                      <w:pPr>
                        <w:numPr>
                          <w:ilvl w:val="0"/>
                          <w:numId w:val="26"/>
                        </w:numPr>
                        <w:rPr>
                          <w:color w:val="000000" w:themeColor="text1"/>
                          <w:sz w:val="28"/>
                        </w:rPr>
                      </w:pPr>
                      <w:r>
                        <w:rPr>
                          <w:color w:val="000000" w:themeColor="text1"/>
                          <w:sz w:val="28"/>
                        </w:rPr>
                        <w:t>OBJECTIVES OF THE PROJECT</w:t>
                      </w:r>
                    </w:p>
                    <w:p w:rsidR="00E237C2" w:rsidRDefault="00E237C2">
                      <w:pPr>
                        <w:numPr>
                          <w:ilvl w:val="0"/>
                          <w:numId w:val="26"/>
                        </w:numPr>
                        <w:rPr>
                          <w:color w:val="000000" w:themeColor="text1"/>
                          <w:sz w:val="28"/>
                        </w:rPr>
                      </w:pPr>
                      <w:r>
                        <w:rPr>
                          <w:color w:val="000000" w:themeColor="text1"/>
                          <w:sz w:val="28"/>
                        </w:rPr>
                        <w:t>EXPRESSION OF NEEDS</w:t>
                      </w:r>
                    </w:p>
                    <w:p w:rsidR="00E237C2" w:rsidRDefault="00E237C2">
                      <w:pPr>
                        <w:numPr>
                          <w:ilvl w:val="0"/>
                          <w:numId w:val="26"/>
                        </w:numPr>
                        <w:rPr>
                          <w:color w:val="000000" w:themeColor="text1"/>
                          <w:sz w:val="28"/>
                        </w:rPr>
                      </w:pPr>
                      <w:r>
                        <w:rPr>
                          <w:color w:val="000000" w:themeColor="text1"/>
                          <w:sz w:val="28"/>
                        </w:rPr>
                        <w:t>ESTIMATED COST OF THE PROJECT</w:t>
                      </w:r>
                    </w:p>
                    <w:p w:rsidR="00E237C2" w:rsidRDefault="00E237C2">
                      <w:pPr>
                        <w:numPr>
                          <w:ilvl w:val="0"/>
                          <w:numId w:val="26"/>
                        </w:numPr>
                        <w:rPr>
                          <w:color w:val="000000" w:themeColor="text1"/>
                          <w:sz w:val="28"/>
                        </w:rPr>
                      </w:pPr>
                      <w:r>
                        <w:rPr>
                          <w:color w:val="000000" w:themeColor="text1"/>
                          <w:sz w:val="28"/>
                        </w:rPr>
                        <w:t>PROJECT PLANNING</w:t>
                      </w:r>
                    </w:p>
                    <w:p w:rsidR="00E237C2" w:rsidRDefault="00E237C2">
                      <w:pPr>
                        <w:numPr>
                          <w:ilvl w:val="0"/>
                          <w:numId w:val="26"/>
                        </w:numPr>
                        <w:rPr>
                          <w:color w:val="000000" w:themeColor="text1"/>
                          <w:sz w:val="28"/>
                        </w:rPr>
                      </w:pPr>
                      <w:r>
                        <w:rPr>
                          <w:color w:val="000000" w:themeColor="text1"/>
                          <w:sz w:val="28"/>
                        </w:rPr>
                        <w:t>LIST OF PARTICIPANTS</w:t>
                      </w:r>
                    </w:p>
                    <w:p w:rsidR="00E237C2" w:rsidRDefault="00E237C2">
                      <w:pPr>
                        <w:rPr>
                          <w:color w:val="000000" w:themeColor="text1"/>
                          <w:sz w:val="28"/>
                        </w:rPr>
                      </w:pPr>
                      <w:r>
                        <w:rPr>
                          <w:color w:val="000000" w:themeColor="text1"/>
                          <w:sz w:val="28"/>
                        </w:rPr>
                        <w:t>CONCLUSION</w:t>
                      </w:r>
                    </w:p>
                    <w:p w:rsidR="00E237C2" w:rsidRDefault="00E237C2"/>
                  </w:txbxContent>
                </v:textbox>
              </v:shape>
            </w:pict>
          </mc:Fallback>
        </mc:AlternateContent>
      </w:r>
      <w:r>
        <w:rPr>
          <w:rFonts w:cs="Times New Roman"/>
          <w:b/>
          <w:bCs/>
          <w:color w:val="000000" w:themeColor="text1"/>
          <w:sz w:val="28"/>
          <w:szCs w:val="28"/>
        </w:rPr>
        <w:t>Content Overview</w:t>
      </w:r>
    </w:p>
    <w:p w:rsidR="007B6B23" w:rsidRDefault="00520FAB">
      <w:pPr>
        <w:rPr>
          <w:rFonts w:cs="Times New Roman"/>
          <w:szCs w:val="24"/>
          <w:lang w:val="en"/>
        </w:rPr>
      </w:pPr>
      <w:r>
        <w:rPr>
          <w:rFonts w:cs="Times New Roman"/>
          <w:szCs w:val="24"/>
          <w:lang w:val="en"/>
        </w:rPr>
        <w:br w:type="page"/>
      </w:r>
    </w:p>
    <w:p w:rsidR="007B6B23" w:rsidRDefault="00520FAB">
      <w:pPr>
        <w:pStyle w:val="Heading1"/>
        <w:rPr>
          <w:rFonts w:cs="Times New Roman"/>
          <w:szCs w:val="24"/>
          <w:lang w:val="en"/>
        </w:rPr>
      </w:pPr>
      <w:bookmarkStart w:id="36" w:name="_Toc2091859246"/>
      <w:r>
        <w:rPr>
          <w:lang w:val="en"/>
        </w:rPr>
        <w:lastRenderedPageBreak/>
        <w:t>INTRODUCTION</w:t>
      </w:r>
      <w:bookmarkEnd w:id="36"/>
    </w:p>
    <w:p w:rsidR="007B6B23" w:rsidRDefault="00520FAB">
      <w:pPr>
        <w:ind w:firstLine="540"/>
      </w:pPr>
      <w:r>
        <w:t>The specification book of our reports helps us provide details about our theme, to improve our understanding of it and increase the likelihood of it succeeding. To delimitate the scope of our project, we will specify the context of our theme. From the context, we will list the problems we have identified in our context and that we have decided to address throughout the project. After presenting our solution, we will talk about the objective we have set for ourselves for the project. Also, we will explore the needs to which our system will respond both at the functional and non-functional level. We will then look at the estimated financial requirements for our project, and establish a plan we will follow to complete our project on time. From here we will discuss what is expected of us by the end of the project under the project deliverables.</w:t>
      </w:r>
    </w:p>
    <w:p w:rsidR="007B6B23" w:rsidRDefault="00520FAB">
      <w:r>
        <w:br w:type="page"/>
      </w:r>
    </w:p>
    <w:p w:rsidR="007B6B23" w:rsidRDefault="00520FAB">
      <w:pPr>
        <w:pStyle w:val="Heading1"/>
        <w:numPr>
          <w:ilvl w:val="0"/>
          <w:numId w:val="27"/>
        </w:numPr>
      </w:pPr>
      <w:bookmarkStart w:id="37" w:name="_Toc42940514"/>
      <w:r>
        <w:lastRenderedPageBreak/>
        <w:t>CONTEXT AND JUSTIFIACTIO</w:t>
      </w:r>
      <w:r>
        <w:rPr>
          <w:lang w:val="en"/>
        </w:rPr>
        <w:t>N</w:t>
      </w:r>
      <w:bookmarkEnd w:id="37"/>
    </w:p>
    <w:p w:rsidR="007B6B23" w:rsidRDefault="00520FAB">
      <w:pPr>
        <w:ind w:firstLineChars="325" w:firstLine="780"/>
      </w:pPr>
      <w:r>
        <w:t>In today's fast-paced business environment, effective management of employee presence and attendance is crucial for organizations to ensure smooth operations, accurate payroll processing, and efficient resource allocation. Traditionally, many organizations e.g. SALAR which is our case study have relied on manual systems, such as paper-based sign-in sheets, to track employee attendance. However, these manual systems are prone to errors, time-consuming, and lack the necessary security measures to prevent fraudulent practices.</w:t>
      </w:r>
      <w:r>
        <w:rPr>
          <w:lang w:val="en"/>
        </w:rPr>
        <w:t xml:space="preserve"> </w:t>
      </w:r>
      <w:r>
        <w:t xml:space="preserve">To address these challenges and improve the accuracy, efficiency, and security of employee presence management, our project focuses on developing a fingerprint-assisted computerized management system. This system </w:t>
      </w:r>
      <w:r>
        <w:rPr>
          <w:lang w:val="en"/>
        </w:rPr>
        <w:t>leverage</w:t>
      </w:r>
      <w:r>
        <w:t xml:space="preserve"> modern biometric technology to capture and authenticate employee fingerprints, providing a reliable and automated approach to track employee attendance.</w:t>
      </w:r>
      <w:r>
        <w:rPr>
          <w:lang w:val="en"/>
        </w:rPr>
        <w:t xml:space="preserve"> </w:t>
      </w:r>
      <w:r>
        <w:t xml:space="preserve">The enterprise </w:t>
      </w:r>
      <w:r>
        <w:rPr>
          <w:b/>
          <w:bCs/>
          <w:lang w:val="en"/>
        </w:rPr>
        <w:t>HB TRAIN</w:t>
      </w:r>
      <w:r>
        <w:t xml:space="preserve"> recognizes the importance of effectively managing its workforce and seeks to implement an employee tracking system to optimize its operations.</w:t>
      </w:r>
    </w:p>
    <w:p w:rsidR="007B6B23" w:rsidRDefault="00520FAB">
      <w:pPr>
        <w:numPr>
          <w:ilvl w:val="0"/>
          <w:numId w:val="28"/>
        </w:numPr>
      </w:pPr>
      <w:r>
        <w:t>How can employees be conscious about the importance of discipline and punctuality?</w:t>
      </w:r>
    </w:p>
    <w:p w:rsidR="007B6B23" w:rsidRDefault="00520FAB">
      <w:pPr>
        <w:numPr>
          <w:ilvl w:val="0"/>
          <w:numId w:val="28"/>
        </w:numPr>
      </w:pPr>
      <w:r>
        <w:t>How can we avoid the act of employees tricking the manager in order to dodge from job?</w:t>
      </w:r>
    </w:p>
    <w:p w:rsidR="007B6B23" w:rsidRDefault="00520FAB">
      <w:pPr>
        <w:numPr>
          <w:ilvl w:val="0"/>
          <w:numId w:val="28"/>
        </w:numPr>
      </w:pPr>
      <w:r>
        <w:t>How can the manager control his employees on real time?</w:t>
      </w:r>
    </w:p>
    <w:p w:rsidR="007B6B23" w:rsidRDefault="007B6B23"/>
    <w:p w:rsidR="007B6B23" w:rsidRDefault="00520FAB">
      <w:pPr>
        <w:ind w:firstLine="720"/>
      </w:pPr>
      <w:r>
        <w:t>There are several key reasons why the implementation of a fingerprint-assisted computerized management system for employee presence is justified:</w:t>
      </w:r>
    </w:p>
    <w:p w:rsidR="007B6B23" w:rsidRDefault="00520FAB">
      <w:pPr>
        <w:pStyle w:val="Heading2"/>
        <w:numPr>
          <w:ilvl w:val="0"/>
          <w:numId w:val="29"/>
        </w:numPr>
        <w:jc w:val="left"/>
      </w:pPr>
      <w:bookmarkStart w:id="38" w:name="_Toc1707231150"/>
      <w:r>
        <w:rPr>
          <w:rFonts w:cs="Times New Roman"/>
          <w:szCs w:val="36"/>
        </w:rPr>
        <w:t>Context</w:t>
      </w:r>
      <w:bookmarkEnd w:id="38"/>
    </w:p>
    <w:p w:rsidR="007B6B23" w:rsidRDefault="00520FAB">
      <w:pPr>
        <w:rPr>
          <w:rFonts w:cs="Times New Roman"/>
          <w:szCs w:val="24"/>
        </w:rPr>
      </w:pPr>
      <w:r>
        <w:rPr>
          <w:rFonts w:cs="Times New Roman"/>
          <w:szCs w:val="24"/>
        </w:rPr>
        <w:t xml:space="preserve"> </w:t>
      </w:r>
      <w:r>
        <w:rPr>
          <w:rFonts w:cs="Times New Roman"/>
          <w:szCs w:val="24"/>
          <w:lang w:val="en"/>
        </w:rPr>
        <w:tab/>
      </w:r>
      <w:r>
        <w:rPr>
          <w:rFonts w:cs="Times New Roman"/>
          <w:szCs w:val="24"/>
        </w:rPr>
        <w:t>In Cameroon, education is a vital component of national development, with a population of closely 28,703,875 million inhabitants. The country has made significant strides I expanding access to education, with around 73% of the population engaged in some form of educational activity. However, educational access varies widely between urban and rural areas. Urban centers, with better infrastructure and resources, generally provide more robust educational opportunities compared to rural regions. Approximately 30% of the population lives in rural areas, where educational facilities are less developed.</w:t>
      </w:r>
    </w:p>
    <w:p w:rsidR="007B6B23" w:rsidRDefault="007B6B23">
      <w:pPr>
        <w:rPr>
          <w:rFonts w:cs="Times New Roman"/>
          <w:szCs w:val="24"/>
        </w:rPr>
      </w:pPr>
    </w:p>
    <w:p w:rsidR="007B6B23" w:rsidRDefault="00520FAB">
      <w:pPr>
        <w:rPr>
          <w:rFonts w:cs="Times New Roman"/>
          <w:szCs w:val="24"/>
        </w:rPr>
      </w:pPr>
      <w:r>
        <w:rPr>
          <w:rFonts w:cs="Times New Roman"/>
          <w:noProof/>
          <w:szCs w:val="24"/>
        </w:rPr>
        <w:lastRenderedPageBreak/>
        <w:drawing>
          <wp:inline distT="0" distB="0" distL="0" distR="0">
            <wp:extent cx="5486400" cy="3200400"/>
            <wp:effectExtent l="4445" t="4445" r="14605" b="14605"/>
            <wp:docPr id="1826922629" name="Chart 18269226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B6B23" w:rsidRDefault="007B6B23">
      <w:pPr>
        <w:rPr>
          <w:rFonts w:cs="Times New Roman"/>
          <w:szCs w:val="24"/>
        </w:rPr>
      </w:pPr>
    </w:p>
    <w:p w:rsidR="007B6B23" w:rsidRDefault="00520FAB">
      <w:pPr>
        <w:ind w:firstLine="720"/>
        <w:rPr>
          <w:rFonts w:cs="Times New Roman"/>
          <w:szCs w:val="24"/>
        </w:rPr>
      </w:pPr>
      <w:r>
        <w:rPr>
          <w:rFonts w:cs="Times New Roman"/>
          <w:szCs w:val="24"/>
        </w:rPr>
        <w:t>Here, we realize that there are more French-speaking people than English, obviously they would not displace Anglophone teachers for 10 students and displace francophone teachers for 85 students, knowing that each of the teachers must be paid no matter the number of students. They find it easier to merge both the Anglophone and francophone in one class displacing only francophone teachers since they are more popular than the others, which is a problem for the 10% of the students not understanding French.</w:t>
      </w:r>
    </w:p>
    <w:p w:rsidR="007B6B23" w:rsidRDefault="00520FAB">
      <w:pPr>
        <w:ind w:firstLine="720"/>
        <w:rPr>
          <w:rFonts w:cs="Times New Roman"/>
          <w:szCs w:val="24"/>
        </w:rPr>
      </w:pPr>
      <w:r>
        <w:rPr>
          <w:rFonts w:cs="Times New Roman"/>
          <w:szCs w:val="24"/>
        </w:rPr>
        <w:t xml:space="preserve">Here, we realize that not all the students actually understand the course at the same rhythm. The teachers cannot be blame actually since the have a short period of time to teach a course of over 10 modules for example. This becomes a problem when every student comes with the aim of acquiring knowledge and skills. </w:t>
      </w:r>
    </w:p>
    <w:p w:rsidR="007B6B23" w:rsidRDefault="00520FAB">
      <w:pPr>
        <w:pStyle w:val="Heading2"/>
        <w:numPr>
          <w:ilvl w:val="0"/>
          <w:numId w:val="29"/>
        </w:numPr>
        <w:jc w:val="left"/>
      </w:pPr>
      <w:bookmarkStart w:id="39" w:name="_Toc1533625393"/>
      <w:r>
        <w:rPr>
          <w:rFonts w:cs="Times New Roman"/>
          <w:szCs w:val="36"/>
        </w:rPr>
        <w:t>Justification</w:t>
      </w:r>
      <w:bookmarkEnd w:id="39"/>
    </w:p>
    <w:p w:rsidR="007B6B23" w:rsidRDefault="00520FAB">
      <w:pPr>
        <w:ind w:firstLine="720"/>
        <w:rPr>
          <w:rFonts w:cs="Times New Roman"/>
          <w:szCs w:val="24"/>
        </w:rPr>
      </w:pPr>
      <w:r>
        <w:rPr>
          <w:rFonts w:cs="Times New Roman"/>
          <w:szCs w:val="24"/>
        </w:rPr>
        <w:t>Education is experiencing a great number the youth in the different areas of the country</w:t>
      </w:r>
      <w:proofErr w:type="gramStart"/>
      <w:r>
        <w:rPr>
          <w:rFonts w:cs="Times New Roman"/>
          <w:szCs w:val="24"/>
        </w:rPr>
        <w:t>,  with</w:t>
      </w:r>
      <w:proofErr w:type="gramEnd"/>
      <w:r>
        <w:rPr>
          <w:rFonts w:cs="Times New Roman"/>
          <w:szCs w:val="24"/>
        </w:rPr>
        <w:t xml:space="preserve"> many schools but with no guarantee to have a good follow-up. As a result, many youth are forced to travel to areas having good schools with good reputation. For example a student can leave EMANA to AICS everyday due to the fact that there is no professional school offering computer sciences in that area. Another case might be that of those youth having disabilities like a student might be unable to speak or hear what the teachers say in class and feels uncomfortable in school and prefers to stay home. </w:t>
      </w:r>
    </w:p>
    <w:p w:rsidR="007B6B23" w:rsidRDefault="00520FAB">
      <w:pPr>
        <w:ind w:firstLine="720"/>
        <w:rPr>
          <w:rFonts w:cs="Times New Roman"/>
          <w:szCs w:val="24"/>
        </w:rPr>
      </w:pPr>
      <w:r>
        <w:rPr>
          <w:rFonts w:cs="Times New Roman"/>
          <w:szCs w:val="24"/>
        </w:rPr>
        <w:lastRenderedPageBreak/>
        <w:t xml:space="preserve">For these reasons, </w:t>
      </w:r>
      <w:r>
        <w:rPr>
          <w:rFonts w:cs="Times New Roman"/>
          <w:b/>
          <w:bCs/>
          <w:szCs w:val="24"/>
        </w:rPr>
        <w:t>“EASY BOSCH”</w:t>
      </w:r>
      <w:r>
        <w:rPr>
          <w:rFonts w:cs="Times New Roman"/>
          <w:szCs w:val="24"/>
          <w:lang w:val="en"/>
        </w:rPr>
        <w:t xml:space="preserve"> </w:t>
      </w:r>
      <w:r>
        <w:rPr>
          <w:rFonts w:cs="Times New Roman"/>
          <w:szCs w:val="24"/>
        </w:rPr>
        <w:t xml:space="preserve">will permit both the abled and disabled students to have access to education, despite the distance and the health state of both the student and the teacher; they all can have access to the course of their choice with the possibilities of tailored recommendations. </w:t>
      </w:r>
    </w:p>
    <w:p w:rsidR="007B6B23" w:rsidRDefault="007B6B23">
      <w:pPr>
        <w:ind w:firstLine="720"/>
        <w:rPr>
          <w:rFonts w:cs="Times New Roman"/>
          <w:szCs w:val="24"/>
        </w:rPr>
      </w:pPr>
    </w:p>
    <w:p w:rsidR="007B6B23" w:rsidRDefault="00520FAB">
      <w:pPr>
        <w:pStyle w:val="Heading1"/>
        <w:numPr>
          <w:ilvl w:val="0"/>
          <w:numId w:val="27"/>
        </w:numPr>
      </w:pPr>
      <w:bookmarkStart w:id="40" w:name="_Toc351190972"/>
      <w:r>
        <w:t>Objective of the project</w:t>
      </w:r>
      <w:bookmarkEnd w:id="40"/>
    </w:p>
    <w:p w:rsidR="007B6B23" w:rsidRDefault="00520FAB">
      <w:pPr>
        <w:pStyle w:val="Heading2"/>
        <w:numPr>
          <w:ilvl w:val="0"/>
          <w:numId w:val="30"/>
        </w:numPr>
      </w:pPr>
      <w:bookmarkStart w:id="41" w:name="_Toc664035483"/>
      <w:r>
        <w:t>General Objectives</w:t>
      </w:r>
      <w:bookmarkEnd w:id="41"/>
    </w:p>
    <w:p w:rsidR="007B6B23" w:rsidRDefault="00520FAB">
      <w:pPr>
        <w:rPr>
          <w:rFonts w:cs="Times New Roman"/>
          <w:szCs w:val="24"/>
        </w:rPr>
      </w:pPr>
      <w:r>
        <w:rPr>
          <w:rFonts w:cs="Times New Roman"/>
          <w:szCs w:val="24"/>
        </w:rPr>
        <w:t>To develop a comprehensive educational support platform that personalizes student learning experiences, fosters academic growth, and enhances overall student engagement through tailored resources and progress tracking.</w:t>
      </w:r>
    </w:p>
    <w:p w:rsidR="007B6B23" w:rsidRDefault="00520FAB">
      <w:pPr>
        <w:pStyle w:val="Heading2"/>
        <w:numPr>
          <w:ilvl w:val="0"/>
          <w:numId w:val="30"/>
        </w:numPr>
        <w:jc w:val="left"/>
      </w:pPr>
      <w:bookmarkStart w:id="42" w:name="_Toc392946541"/>
      <w:r>
        <w:rPr>
          <w:rFonts w:cs="Times New Roman"/>
          <w:szCs w:val="36"/>
        </w:rPr>
        <w:t>Specific Objectives</w:t>
      </w:r>
      <w:bookmarkEnd w:id="42"/>
    </w:p>
    <w:p w:rsidR="007B6B23" w:rsidRDefault="00520FAB">
      <w:pPr>
        <w:pStyle w:val="ListParagraph"/>
        <w:numPr>
          <w:ilvl w:val="0"/>
          <w:numId w:val="3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Personalized Learning Pathways:</w:t>
      </w:r>
    </w:p>
    <w:p w:rsidR="007B6B23" w:rsidRDefault="00520FAB">
      <w:pPr>
        <w:ind w:left="720"/>
        <w:rPr>
          <w:rFonts w:cs="Times New Roman"/>
          <w:szCs w:val="24"/>
        </w:rPr>
      </w:pPr>
      <w:r>
        <w:rPr>
          <w:rFonts w:cs="Times New Roman"/>
          <w:szCs w:val="24"/>
        </w:rPr>
        <w:t>Create individualized learning plans based on students' strengths, weaknesses, and learning styles.</w:t>
      </w:r>
    </w:p>
    <w:p w:rsidR="007B6B23" w:rsidRDefault="00520FAB">
      <w:pPr>
        <w:pStyle w:val="ListParagraph"/>
        <w:numPr>
          <w:ilvl w:val="0"/>
          <w:numId w:val="3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Progress Tracking:</w:t>
      </w:r>
    </w:p>
    <w:p w:rsidR="007B6B23" w:rsidRDefault="00520FAB">
      <w:pPr>
        <w:ind w:left="720"/>
        <w:rPr>
          <w:rFonts w:cs="Times New Roman"/>
          <w:szCs w:val="24"/>
        </w:rPr>
      </w:pPr>
      <w:r>
        <w:rPr>
          <w:rFonts w:cs="Times New Roman"/>
          <w:szCs w:val="24"/>
        </w:rPr>
        <w:t>Implement a robust system for monitoring and reporting student progress in real-time, allowing for timely interventions.</w:t>
      </w:r>
    </w:p>
    <w:p w:rsidR="007B6B23" w:rsidRDefault="00520FAB">
      <w:pPr>
        <w:pStyle w:val="ListParagraph"/>
        <w:numPr>
          <w:ilvl w:val="0"/>
          <w:numId w:val="3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Resource Accessibility:</w:t>
      </w:r>
    </w:p>
    <w:p w:rsidR="007B6B23" w:rsidRDefault="00520FAB">
      <w:pPr>
        <w:ind w:left="720"/>
        <w:rPr>
          <w:rFonts w:cs="Times New Roman"/>
          <w:szCs w:val="24"/>
        </w:rPr>
      </w:pPr>
      <w:r>
        <w:rPr>
          <w:rFonts w:cs="Times New Roman"/>
          <w:szCs w:val="24"/>
        </w:rPr>
        <w:t>Provide a centralized repository of educational resources, including tutorials, articles, and interactive materials, tailored to different learning needs.</w:t>
      </w:r>
    </w:p>
    <w:p w:rsidR="007B6B23" w:rsidRDefault="00520FAB">
      <w:pPr>
        <w:pStyle w:val="ListParagraph"/>
        <w:numPr>
          <w:ilvl w:val="0"/>
          <w:numId w:val="3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Engagement Features:</w:t>
      </w:r>
    </w:p>
    <w:p w:rsidR="007B6B23" w:rsidRDefault="00520FAB">
      <w:pPr>
        <w:ind w:left="720"/>
        <w:rPr>
          <w:rFonts w:cs="Times New Roman"/>
          <w:szCs w:val="24"/>
        </w:rPr>
      </w:pPr>
      <w:r>
        <w:rPr>
          <w:rFonts w:cs="Times New Roman"/>
          <w:szCs w:val="24"/>
        </w:rPr>
        <w:t xml:space="preserve">Develop interactive tools such as quizzes, </w:t>
      </w:r>
      <w:proofErr w:type="spellStart"/>
      <w:r>
        <w:rPr>
          <w:rFonts w:cs="Times New Roman"/>
          <w:szCs w:val="24"/>
        </w:rPr>
        <w:t>gamified</w:t>
      </w:r>
      <w:proofErr w:type="spellEnd"/>
      <w:r>
        <w:rPr>
          <w:rFonts w:cs="Times New Roman"/>
          <w:szCs w:val="24"/>
        </w:rPr>
        <w:t xml:space="preserve"> learning modules, and discussion forums to enhance student participation and motivation.</w:t>
      </w:r>
    </w:p>
    <w:p w:rsidR="007B6B23" w:rsidRDefault="00520FAB">
      <w:pPr>
        <w:pStyle w:val="ListParagraph"/>
        <w:numPr>
          <w:ilvl w:val="0"/>
          <w:numId w:val="3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Feedback Mechanisms:</w:t>
      </w:r>
    </w:p>
    <w:p w:rsidR="007B6B23" w:rsidRDefault="00520FAB">
      <w:pPr>
        <w:ind w:left="720"/>
        <w:rPr>
          <w:rFonts w:cs="Times New Roman"/>
          <w:szCs w:val="24"/>
        </w:rPr>
      </w:pPr>
      <w:r>
        <w:rPr>
          <w:rFonts w:cs="Times New Roman"/>
          <w:szCs w:val="24"/>
        </w:rPr>
        <w:t>Establish channels for students and educators to give and receive feedback, fostering a collaborative learning environment</w:t>
      </w:r>
      <w:proofErr w:type="gramStart"/>
      <w:r>
        <w:rPr>
          <w:rFonts w:cs="Times New Roman"/>
          <w:szCs w:val="24"/>
        </w:rPr>
        <w:t>..</w:t>
      </w:r>
      <w:proofErr w:type="gramEnd"/>
    </w:p>
    <w:p w:rsidR="007B6B23" w:rsidRDefault="00520FAB">
      <w:pPr>
        <w:pStyle w:val="ListParagraph"/>
        <w:numPr>
          <w:ilvl w:val="0"/>
          <w:numId w:val="31"/>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User Training and Support:</w:t>
      </w:r>
    </w:p>
    <w:p w:rsidR="007B6B23" w:rsidRDefault="00520FAB">
      <w:pPr>
        <w:ind w:left="720"/>
        <w:rPr>
          <w:rFonts w:cs="Times New Roman"/>
          <w:szCs w:val="24"/>
        </w:rPr>
      </w:pPr>
      <w:r>
        <w:rPr>
          <w:rFonts w:cs="Times New Roman"/>
          <w:szCs w:val="24"/>
        </w:rPr>
        <w:t>Provide training resources and ongoing support for both educators and students to maximize platform effectiveness.</w:t>
      </w:r>
    </w:p>
    <w:p w:rsidR="007B6B23" w:rsidRDefault="00520FAB">
      <w:pPr>
        <w:ind w:firstLine="720"/>
        <w:rPr>
          <w:rFonts w:cs="Times New Roman"/>
          <w:szCs w:val="24"/>
        </w:rPr>
      </w:pPr>
      <w:r>
        <w:rPr>
          <w:rFonts w:cs="Times New Roman"/>
          <w:szCs w:val="24"/>
        </w:rPr>
        <w:t>By focusing on these objectives, your project can effectively support students' educational journeys and improve their academic outcomes.</w:t>
      </w:r>
    </w:p>
    <w:p w:rsidR="007B6B23" w:rsidRDefault="00520FAB">
      <w:pPr>
        <w:pStyle w:val="Heading1"/>
        <w:numPr>
          <w:ilvl w:val="0"/>
          <w:numId w:val="27"/>
        </w:numPr>
      </w:pPr>
      <w:bookmarkStart w:id="43" w:name="_Toc2015107836"/>
      <w:r>
        <w:t>Expression of needs</w:t>
      </w:r>
      <w:bookmarkEnd w:id="43"/>
    </w:p>
    <w:p w:rsidR="007B6B23" w:rsidRDefault="00520FAB">
      <w:pPr>
        <w:pStyle w:val="Heading2"/>
        <w:numPr>
          <w:ilvl w:val="0"/>
          <w:numId w:val="32"/>
        </w:numPr>
      </w:pPr>
      <w:bookmarkStart w:id="44" w:name="_Toc2010295144"/>
      <w:r>
        <w:t>Functional Needs</w:t>
      </w:r>
      <w:bookmarkEnd w:id="44"/>
    </w:p>
    <w:p w:rsidR="007B6B23" w:rsidRDefault="00520FAB">
      <w:pPr>
        <w:ind w:left="360" w:firstLine="360"/>
      </w:pPr>
      <w:r>
        <w:rPr>
          <w:rFonts w:cs="Times New Roman"/>
          <w:szCs w:val="24"/>
        </w:rPr>
        <w:t>In this context, functional requirements describe what the system or application should do. The modules are as follows;</w:t>
      </w:r>
    </w:p>
    <w:p w:rsidR="007B6B23" w:rsidRDefault="007B6B23">
      <w:pPr>
        <w:spacing w:after="160" w:line="259" w:lineRule="auto"/>
        <w:jc w:val="left"/>
      </w:pPr>
    </w:p>
    <w:p w:rsidR="007B6B23" w:rsidRDefault="00520FAB">
      <w:pPr>
        <w:pStyle w:val="ListParagraph"/>
        <w:numPr>
          <w:ilvl w:val="0"/>
          <w:numId w:val="33"/>
        </w:numPr>
        <w:spacing w:after="200" w:line="360" w:lineRule="auto"/>
        <w:jc w:val="both"/>
        <w:rPr>
          <w:rFonts w:ascii="Times New Roman" w:hAnsi="Times New Roman" w:cs="Times New Roman"/>
          <w:sz w:val="24"/>
          <w:szCs w:val="24"/>
        </w:rPr>
      </w:pPr>
      <w:r>
        <w:rPr>
          <w:rFonts w:ascii="Times New Roman" w:hAnsi="Times New Roman" w:cs="Times New Roman"/>
          <w:b/>
          <w:sz w:val="28"/>
          <w:szCs w:val="28"/>
        </w:rPr>
        <w:t>User Registration and Profiles:</w:t>
      </w:r>
      <w:r>
        <w:rPr>
          <w:rFonts w:ascii="Times New Roman" w:hAnsi="Times New Roman" w:cs="Times New Roman"/>
          <w:sz w:val="24"/>
          <w:szCs w:val="24"/>
        </w:rPr>
        <w:t xml:space="preserve"> Secure user registration for students, educators, and administrators. Customizable user profiles that include academic information, learning goals, and preferences.</w:t>
      </w:r>
    </w:p>
    <w:p w:rsidR="007B6B23" w:rsidRDefault="00520FAB">
      <w:pPr>
        <w:pStyle w:val="ListParagraph"/>
        <w:numPr>
          <w:ilvl w:val="0"/>
          <w:numId w:val="33"/>
        </w:numPr>
        <w:spacing w:after="200" w:line="360" w:lineRule="auto"/>
        <w:jc w:val="both"/>
        <w:rPr>
          <w:rFonts w:ascii="Times New Roman" w:hAnsi="Times New Roman" w:cs="Times New Roman"/>
          <w:sz w:val="24"/>
          <w:szCs w:val="24"/>
        </w:rPr>
      </w:pPr>
      <w:r>
        <w:rPr>
          <w:rFonts w:ascii="Times New Roman" w:hAnsi="Times New Roman" w:cs="Times New Roman"/>
          <w:b/>
          <w:sz w:val="28"/>
          <w:szCs w:val="28"/>
        </w:rPr>
        <w:t>User Authentication:</w:t>
      </w:r>
      <w:r>
        <w:rPr>
          <w:rFonts w:ascii="Times New Roman" w:hAnsi="Times New Roman" w:cs="Times New Roman"/>
          <w:sz w:val="24"/>
          <w:szCs w:val="24"/>
        </w:rPr>
        <w:t xml:space="preserve"> Implement secure login mechanisms for users to ensure only authorized access. Support for multi-factor authentication (MFA) to enhance security.</w:t>
      </w:r>
    </w:p>
    <w:p w:rsidR="007B6B23" w:rsidRDefault="00520FAB">
      <w:pPr>
        <w:pStyle w:val="ListParagraph"/>
        <w:numPr>
          <w:ilvl w:val="0"/>
          <w:numId w:val="33"/>
        </w:numPr>
        <w:spacing w:after="200" w:line="360" w:lineRule="auto"/>
        <w:jc w:val="both"/>
        <w:rPr>
          <w:rFonts w:ascii="Times New Roman" w:hAnsi="Times New Roman" w:cs="Times New Roman"/>
          <w:sz w:val="24"/>
          <w:szCs w:val="24"/>
        </w:rPr>
      </w:pPr>
      <w:r>
        <w:rPr>
          <w:rFonts w:ascii="Times New Roman" w:hAnsi="Times New Roman" w:cs="Times New Roman"/>
          <w:b/>
          <w:sz w:val="28"/>
          <w:szCs w:val="28"/>
        </w:rPr>
        <w:t>Role-Based Access Control:</w:t>
      </w:r>
      <w:r>
        <w:rPr>
          <w:rFonts w:ascii="Times New Roman" w:hAnsi="Times New Roman" w:cs="Times New Roman"/>
          <w:sz w:val="24"/>
          <w:szCs w:val="24"/>
        </w:rPr>
        <w:t xml:space="preserve"> Define user roles (e.g., student, teacher, admin) with specific permissions for appropriate access to resources and functionalities. Allow administrators to manage user roles and permissions easily.</w:t>
      </w:r>
    </w:p>
    <w:p w:rsidR="007B6B23" w:rsidRDefault="00520FAB">
      <w:pPr>
        <w:pStyle w:val="ListParagraph"/>
        <w:numPr>
          <w:ilvl w:val="0"/>
          <w:numId w:val="33"/>
        </w:numPr>
        <w:spacing w:after="200" w:line="360" w:lineRule="auto"/>
        <w:jc w:val="both"/>
        <w:rPr>
          <w:rFonts w:ascii="Times New Roman" w:hAnsi="Times New Roman" w:cs="Times New Roman"/>
          <w:sz w:val="24"/>
          <w:szCs w:val="24"/>
        </w:rPr>
      </w:pPr>
      <w:r>
        <w:rPr>
          <w:rFonts w:ascii="Times New Roman" w:hAnsi="Times New Roman" w:cs="Times New Roman"/>
          <w:b/>
          <w:sz w:val="28"/>
          <w:szCs w:val="28"/>
        </w:rPr>
        <w:t>Personalized Learning Pathways:</w:t>
      </w:r>
      <w:r>
        <w:rPr>
          <w:rFonts w:ascii="Times New Roman" w:hAnsi="Times New Roman" w:cs="Times New Roman"/>
          <w:sz w:val="24"/>
          <w:szCs w:val="24"/>
        </w:rPr>
        <w:t xml:space="preserve"> Algorithms to generate personalized learning pathways based on assessments and learning styles. Ability for users to adjust their learning goals and preferences.</w:t>
      </w:r>
    </w:p>
    <w:p w:rsidR="007B6B23" w:rsidRDefault="00520FAB">
      <w:pPr>
        <w:pStyle w:val="ListParagraph"/>
        <w:numPr>
          <w:ilvl w:val="0"/>
          <w:numId w:val="33"/>
        </w:numPr>
        <w:spacing w:after="200" w:line="360" w:lineRule="auto"/>
        <w:jc w:val="both"/>
        <w:rPr>
          <w:rFonts w:ascii="Times New Roman" w:hAnsi="Times New Roman" w:cs="Times New Roman"/>
          <w:sz w:val="24"/>
          <w:szCs w:val="24"/>
        </w:rPr>
      </w:pPr>
      <w:r>
        <w:rPr>
          <w:rFonts w:ascii="Times New Roman" w:hAnsi="Times New Roman" w:cs="Times New Roman"/>
          <w:b/>
          <w:sz w:val="28"/>
          <w:szCs w:val="28"/>
        </w:rPr>
        <w:t>Progress Tracking Dashboard:</w:t>
      </w:r>
      <w:r>
        <w:rPr>
          <w:rFonts w:ascii="Times New Roman" w:hAnsi="Times New Roman" w:cs="Times New Roman"/>
          <w:sz w:val="24"/>
          <w:szCs w:val="24"/>
        </w:rPr>
        <w:t xml:space="preserve"> Interactive dashboards that visually display student progress, achievements, and areas needing improvement. Notifications and alerts for milestones or required actions.</w:t>
      </w:r>
    </w:p>
    <w:p w:rsidR="007B6B23" w:rsidRDefault="00520FAB">
      <w:pPr>
        <w:pStyle w:val="ListParagraph"/>
        <w:numPr>
          <w:ilvl w:val="0"/>
          <w:numId w:val="33"/>
        </w:numPr>
        <w:spacing w:after="200" w:line="360" w:lineRule="auto"/>
        <w:jc w:val="both"/>
        <w:rPr>
          <w:rFonts w:ascii="Times New Roman" w:hAnsi="Times New Roman" w:cs="Times New Roman"/>
          <w:sz w:val="24"/>
          <w:szCs w:val="24"/>
        </w:rPr>
      </w:pPr>
      <w:r>
        <w:rPr>
          <w:rFonts w:ascii="Times New Roman" w:hAnsi="Times New Roman" w:cs="Times New Roman"/>
          <w:b/>
          <w:sz w:val="28"/>
          <w:szCs w:val="28"/>
        </w:rPr>
        <w:t>Resource Management:</w:t>
      </w:r>
      <w:r>
        <w:rPr>
          <w:rFonts w:ascii="Times New Roman" w:hAnsi="Times New Roman" w:cs="Times New Roman"/>
          <w:sz w:val="24"/>
          <w:szCs w:val="24"/>
        </w:rPr>
        <w:t xml:space="preserve"> A centralized library for educational resources, including videos, articles, quizzes, and interactive simulations. Search and filter options for easy access to relevant materials.</w:t>
      </w:r>
    </w:p>
    <w:p w:rsidR="007B6B23" w:rsidRDefault="00520FAB">
      <w:pPr>
        <w:pStyle w:val="ListParagraph"/>
        <w:numPr>
          <w:ilvl w:val="0"/>
          <w:numId w:val="33"/>
        </w:numPr>
        <w:spacing w:after="200"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Interactive Learning Tools:</w:t>
      </w:r>
      <w:r>
        <w:rPr>
          <w:rFonts w:ascii="Times New Roman" w:hAnsi="Times New Roman" w:cs="Times New Roman"/>
          <w:sz w:val="24"/>
          <w:szCs w:val="24"/>
        </w:rPr>
        <w:t xml:space="preserve"> Tools for creating quizzes and assessments that adapt to student performance. Gaming features, such as badges and leaderboards, to enhance engagement.</w:t>
      </w:r>
    </w:p>
    <w:p w:rsidR="007B6B23" w:rsidRDefault="00520FAB">
      <w:pPr>
        <w:pStyle w:val="ListParagraph"/>
        <w:numPr>
          <w:ilvl w:val="0"/>
          <w:numId w:val="33"/>
        </w:numPr>
        <w:spacing w:after="200" w:line="360" w:lineRule="auto"/>
        <w:jc w:val="both"/>
        <w:rPr>
          <w:rFonts w:ascii="Times New Roman" w:hAnsi="Times New Roman" w:cs="Times New Roman"/>
          <w:sz w:val="24"/>
          <w:szCs w:val="24"/>
        </w:rPr>
      </w:pPr>
      <w:r>
        <w:rPr>
          <w:rFonts w:ascii="Times New Roman" w:hAnsi="Times New Roman" w:cs="Times New Roman"/>
          <w:b/>
          <w:sz w:val="28"/>
          <w:szCs w:val="28"/>
        </w:rPr>
        <w:t>Communication and Collaboration:</w:t>
      </w:r>
      <w:r>
        <w:rPr>
          <w:rFonts w:ascii="Times New Roman" w:hAnsi="Times New Roman" w:cs="Times New Roman"/>
          <w:sz w:val="24"/>
          <w:szCs w:val="24"/>
        </w:rPr>
        <w:t xml:space="preserve"> Messaging and discussion forums for students and educators to interact. Group project features that facilitate collaboration among students.</w:t>
      </w:r>
    </w:p>
    <w:p w:rsidR="007B6B23" w:rsidRDefault="00520FAB">
      <w:pPr>
        <w:pStyle w:val="ListParagraph"/>
        <w:numPr>
          <w:ilvl w:val="0"/>
          <w:numId w:val="33"/>
        </w:numPr>
        <w:spacing w:after="200" w:line="360" w:lineRule="auto"/>
        <w:jc w:val="both"/>
        <w:rPr>
          <w:rFonts w:ascii="Times New Roman" w:hAnsi="Times New Roman" w:cs="Times New Roman"/>
          <w:sz w:val="24"/>
          <w:szCs w:val="24"/>
        </w:rPr>
      </w:pPr>
      <w:r>
        <w:rPr>
          <w:rFonts w:ascii="Times New Roman" w:hAnsi="Times New Roman" w:cs="Times New Roman"/>
          <w:b/>
          <w:sz w:val="28"/>
          <w:szCs w:val="28"/>
        </w:rPr>
        <w:t>Feedback and Assessment Tools:</w:t>
      </w:r>
      <w:r>
        <w:rPr>
          <w:rFonts w:ascii="Times New Roman" w:hAnsi="Times New Roman" w:cs="Times New Roman"/>
          <w:sz w:val="24"/>
          <w:szCs w:val="24"/>
        </w:rPr>
        <w:t xml:space="preserve"> Mechanisms for educators to provide feedback on assignments and progress. Self-assessment tools for students to reflect on their learning.</w:t>
      </w:r>
    </w:p>
    <w:p w:rsidR="007B6B23" w:rsidRDefault="00520FAB">
      <w:pPr>
        <w:pStyle w:val="Heading2"/>
        <w:numPr>
          <w:ilvl w:val="0"/>
          <w:numId w:val="32"/>
        </w:numPr>
      </w:pPr>
      <w:bookmarkStart w:id="45" w:name="_Toc174144843"/>
      <w:r>
        <w:rPr>
          <w:rFonts w:cs="Times New Roman"/>
          <w:szCs w:val="36"/>
        </w:rPr>
        <w:t>Non-functional needs</w:t>
      </w:r>
      <w:bookmarkEnd w:id="45"/>
    </w:p>
    <w:p w:rsidR="007B6B23" w:rsidRDefault="00520FAB">
      <w:pPr>
        <w:ind w:firstLine="720"/>
        <w:rPr>
          <w:rFonts w:cs="Times New Roman"/>
          <w:szCs w:val="24"/>
        </w:rPr>
      </w:pPr>
      <w:r>
        <w:rPr>
          <w:rFonts w:cs="Times New Roman"/>
          <w:szCs w:val="24"/>
        </w:rPr>
        <w:t xml:space="preserve">They specify the quality attribute of a software system. They judge the software system of application based on Performance, Responsiveness, Usability, Security, Portability and other non-functional standards that are critical to its success. Failing to meet </w:t>
      </w:r>
      <w:r>
        <w:rPr>
          <w:rFonts w:cs="Times New Roman"/>
          <w:szCs w:val="24"/>
          <w:lang w:val="en"/>
        </w:rPr>
        <w:t>non-functional</w:t>
      </w:r>
      <w:r>
        <w:rPr>
          <w:rFonts w:cs="Times New Roman"/>
          <w:szCs w:val="24"/>
        </w:rPr>
        <w:t xml:space="preserve"> requirements can result in a system that fails to satisfy user need. </w:t>
      </w:r>
      <w:r>
        <w:rPr>
          <w:rFonts w:cs="Times New Roman"/>
          <w:b/>
          <w:szCs w:val="24"/>
        </w:rPr>
        <w:t>Performance</w:t>
      </w:r>
      <w:r>
        <w:rPr>
          <w:rFonts w:cs="Times New Roman"/>
          <w:szCs w:val="24"/>
        </w:rPr>
        <w:t xml:space="preserve">, </w:t>
      </w:r>
      <w:r>
        <w:rPr>
          <w:rFonts w:cs="Times New Roman"/>
          <w:b/>
          <w:szCs w:val="24"/>
        </w:rPr>
        <w:t>Scalability</w:t>
      </w:r>
      <w:r>
        <w:rPr>
          <w:rFonts w:cs="Times New Roman"/>
          <w:szCs w:val="24"/>
        </w:rPr>
        <w:t xml:space="preserve"> and </w:t>
      </w:r>
      <w:r>
        <w:rPr>
          <w:rFonts w:cs="Times New Roman"/>
          <w:b/>
          <w:szCs w:val="24"/>
        </w:rPr>
        <w:t>Security</w:t>
      </w:r>
    </w:p>
    <w:p w:rsidR="007B6B23" w:rsidRDefault="00520FAB" w:rsidP="00520FAB">
      <w:pPr>
        <w:ind w:firstLineChars="200" w:firstLine="562"/>
        <w:rPr>
          <w:rFonts w:cs="Times New Roman"/>
          <w:szCs w:val="24"/>
        </w:rPr>
      </w:pPr>
      <w:r>
        <w:rPr>
          <w:rFonts w:cs="Times New Roman"/>
          <w:b/>
          <w:sz w:val="28"/>
          <w:szCs w:val="28"/>
        </w:rPr>
        <w:t>Performance</w:t>
      </w:r>
      <w:r>
        <w:rPr>
          <w:rFonts w:cs="Times New Roman"/>
          <w:szCs w:val="24"/>
        </w:rPr>
        <w:t xml:space="preserve"> defines how fast a software </w:t>
      </w:r>
      <w:proofErr w:type="gramStart"/>
      <w:r>
        <w:rPr>
          <w:rFonts w:cs="Times New Roman"/>
          <w:szCs w:val="24"/>
        </w:rPr>
        <w:t>system ,</w:t>
      </w:r>
      <w:proofErr w:type="gramEnd"/>
      <w:r>
        <w:rPr>
          <w:rFonts w:cs="Times New Roman"/>
          <w:szCs w:val="24"/>
        </w:rPr>
        <w:t xml:space="preserve"> or its piece responds to certain user’s action under certain workload. In most cases, this metric explains how much a user must wait before the target operation happens (the page renders, a transaction is processed, etc.) given the overall number of users at the moment. But it’s not always like that. Performance requirement may describe background processes invisible to users. Our goal will be to provide our users with the best performance as it affects the overall user experience. </w:t>
      </w:r>
    </w:p>
    <w:p w:rsidR="007B6B23" w:rsidRDefault="00520FAB">
      <w:pPr>
        <w:rPr>
          <w:rFonts w:cs="Times New Roman"/>
          <w:szCs w:val="24"/>
          <w:lang w:val="en"/>
        </w:rPr>
      </w:pPr>
      <w:r>
        <w:rPr>
          <w:rFonts w:cs="Times New Roman"/>
          <w:b/>
          <w:sz w:val="28"/>
          <w:szCs w:val="28"/>
        </w:rPr>
        <w:t>Scalability</w:t>
      </w:r>
      <w:r>
        <w:rPr>
          <w:rFonts w:cs="Times New Roman"/>
          <w:szCs w:val="24"/>
        </w:rPr>
        <w:t xml:space="preserve"> accesses the highest workloads under which the system will still meet the performance requirements. In this project we will mainly leverage the power of cloud storage and third-party API’s. The application should have a friendly user interface (UI) and should be easy to use. The code should be clear to facilitate future development and improvement. The web application should be resizable when opened on any device (android phone, computer, tablet web browsers Security is also one of the most important aspects of any system, especially the ones dealing with sensitive user’s information. The application should provide a strong security mechanism to reassure user’s that they can trust it for their sensitive </w:t>
      </w:r>
      <w:r>
        <w:rPr>
          <w:rFonts w:cs="Times New Roman"/>
          <w:szCs w:val="24"/>
        </w:rPr>
        <w:lastRenderedPageBreak/>
        <w:t xml:space="preserve">information. Some of the security principles include reassuring confidentiality, accountability, Integrity, </w:t>
      </w:r>
      <w:proofErr w:type="spellStart"/>
      <w:r>
        <w:rPr>
          <w:rFonts w:cs="Times New Roman"/>
          <w:szCs w:val="24"/>
        </w:rPr>
        <w:t>Authenticati</w:t>
      </w:r>
      <w:proofErr w:type="spellEnd"/>
      <w:r>
        <w:rPr>
          <w:rFonts w:cs="Times New Roman"/>
          <w:szCs w:val="24"/>
          <w:lang w:val="en"/>
        </w:rPr>
        <w:t>on.</w:t>
      </w:r>
    </w:p>
    <w:p w:rsidR="007B6B23" w:rsidRDefault="00520FAB">
      <w:pPr>
        <w:rPr>
          <w:rFonts w:cs="Times New Roman"/>
          <w:szCs w:val="24"/>
          <w:lang w:val="en"/>
        </w:rPr>
      </w:pPr>
      <w:r>
        <w:rPr>
          <w:rFonts w:cs="Times New Roman"/>
          <w:szCs w:val="24"/>
          <w:lang w:val="en"/>
        </w:rPr>
        <w:br w:type="page"/>
      </w:r>
    </w:p>
    <w:p w:rsidR="007B6B23" w:rsidRDefault="00520FAB">
      <w:pPr>
        <w:pStyle w:val="Heading1"/>
        <w:numPr>
          <w:ilvl w:val="0"/>
          <w:numId w:val="27"/>
        </w:numPr>
      </w:pPr>
      <w:bookmarkStart w:id="46" w:name="_Toc1766656483"/>
      <w:r>
        <w:lastRenderedPageBreak/>
        <w:t>ESTIMATED COST OF THE PROJECT</w:t>
      </w:r>
      <w:bookmarkEnd w:id="46"/>
    </w:p>
    <w:p w:rsidR="007B6B23" w:rsidRDefault="00520FAB">
      <w:pPr>
        <w:pStyle w:val="Heading3"/>
        <w:numPr>
          <w:ilvl w:val="0"/>
          <w:numId w:val="34"/>
        </w:numPr>
        <w:rPr>
          <w:rFonts w:cs="Times New Roman"/>
          <w:sz w:val="28"/>
          <w:szCs w:val="28"/>
        </w:rPr>
      </w:pPr>
      <w:bookmarkStart w:id="47" w:name="_Toc2025167753"/>
      <w:r>
        <w:t xml:space="preserve">Hardware Resources </w:t>
      </w:r>
      <w:r>
        <w:rPr>
          <w:rFonts w:cs="Times New Roman"/>
          <w:noProof/>
          <w:sz w:val="28"/>
          <w:szCs w:val="28"/>
        </w:rPr>
        <mc:AlternateContent>
          <mc:Choice Requires="wps">
            <w:drawing>
              <wp:anchor distT="0" distB="0" distL="114300" distR="114300" simplePos="0" relativeHeight="252899328" behindDoc="0" locked="0" layoutInCell="1" allowOverlap="1">
                <wp:simplePos x="0" y="0"/>
                <wp:positionH relativeFrom="margin">
                  <wp:align>left</wp:align>
                </wp:positionH>
                <wp:positionV relativeFrom="paragraph">
                  <wp:posOffset>329565</wp:posOffset>
                </wp:positionV>
                <wp:extent cx="6362700" cy="4594860"/>
                <wp:effectExtent l="0" t="0" r="0" b="0"/>
                <wp:wrapNone/>
                <wp:docPr id="24" name="Rectangle 24"/>
                <wp:cNvGraphicFramePr/>
                <a:graphic xmlns:a="http://schemas.openxmlformats.org/drawingml/2006/main">
                  <a:graphicData uri="http://schemas.microsoft.com/office/word/2010/wordprocessingShape">
                    <wps:wsp>
                      <wps:cNvSpPr/>
                      <wps:spPr>
                        <a:xfrm>
                          <a:off x="0" y="0"/>
                          <a:ext cx="6362700" cy="4594860"/>
                        </a:xfrm>
                        <a:prstGeom prst="rect">
                          <a:avLst/>
                        </a:prstGeom>
                        <a:no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26" style="position:absolute;margin-left:0;margin-top:25.95pt;width:501pt;height:361.8pt;z-index:25289932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" filled="f" stroked="f" strokeweight="1pt">
                <w10:wrap anchorx="margin"/>
              </v:rect>
            </w:pict>
          </mc:Fallback>
        </mc:AlternateContent>
      </w:r>
      <w:bookmarkEnd w:id="47"/>
    </w:p>
    <w:p w:rsidR="007B6B23" w:rsidRDefault="00520FAB">
      <w:pPr>
        <w:pStyle w:val="Caption"/>
        <w:rPr>
          <w:rFonts w:ascii="Times New Roman" w:hAnsi="Times New Roman" w:cs="Times New Roman"/>
          <w:i/>
          <w:iCs/>
          <w:lang w:val="en"/>
        </w:rPr>
      </w:pPr>
      <w:r>
        <w:rPr>
          <w:rFonts w:ascii="Times New Roman" w:hAnsi="Times New Roman" w:cs="Times New Roman"/>
          <w:i/>
          <w:iCs/>
        </w:rPr>
        <w:t xml:space="preserve">Table </w:t>
      </w:r>
      <w:r>
        <w:rPr>
          <w:rFonts w:ascii="Times New Roman" w:hAnsi="Times New Roman" w:cs="Times New Roman"/>
          <w:i/>
          <w:iCs/>
        </w:rPr>
        <w:fldChar w:fldCharType="begin"/>
      </w:r>
      <w:r>
        <w:rPr>
          <w:rFonts w:ascii="Times New Roman" w:hAnsi="Times New Roman" w:cs="Times New Roman"/>
          <w:i/>
          <w:iCs/>
        </w:rPr>
        <w:instrText xml:space="preserve"> SEQ Table \* ARABIC </w:instrText>
      </w:r>
      <w:r>
        <w:rPr>
          <w:rFonts w:ascii="Times New Roman" w:hAnsi="Times New Roman" w:cs="Times New Roman"/>
          <w:i/>
          <w:iCs/>
        </w:rPr>
        <w:fldChar w:fldCharType="separate"/>
      </w:r>
      <w:r>
        <w:rPr>
          <w:rFonts w:ascii="Times New Roman" w:hAnsi="Times New Roman" w:cs="Times New Roman"/>
          <w:i/>
          <w:iCs/>
        </w:rPr>
        <w:t>4</w:t>
      </w:r>
      <w:r>
        <w:rPr>
          <w:rFonts w:ascii="Times New Roman" w:hAnsi="Times New Roman" w:cs="Times New Roman"/>
          <w:i/>
          <w:iCs/>
        </w:rPr>
        <w:fldChar w:fldCharType="end"/>
      </w:r>
      <w:bookmarkStart w:id="48" w:name="_Toc371256779"/>
      <w:r>
        <w:rPr>
          <w:rFonts w:ascii="Times New Roman" w:hAnsi="Times New Roman" w:cs="Times New Roman"/>
          <w:i/>
          <w:iCs/>
          <w:lang w:val="en"/>
        </w:rPr>
        <w:t>: Hardware resources</w:t>
      </w:r>
      <w:bookmarkEnd w:id="48"/>
    </w:p>
    <w:tbl>
      <w:tblPr>
        <w:tblStyle w:val="GridTable4Accent5"/>
        <w:tblW w:w="9990" w:type="dxa"/>
        <w:tblInd w:w="-275" w:type="dxa"/>
        <w:tblLayout w:type="fixed"/>
        <w:tblLook w:val="04A0" w:firstRow="1" w:lastRow="0" w:firstColumn="1" w:lastColumn="0" w:noHBand="0" w:noVBand="1"/>
      </w:tblPr>
      <w:tblGrid>
        <w:gridCol w:w="1710"/>
        <w:gridCol w:w="2970"/>
        <w:gridCol w:w="2064"/>
        <w:gridCol w:w="1545"/>
        <w:gridCol w:w="1701"/>
      </w:tblGrid>
      <w:tr w:rsidR="007B6B23" w:rsidTr="007B6B23">
        <w:trPr>
          <w:cnfStyle w:val="100000000000" w:firstRow="1" w:lastRow="0" w:firstColumn="0" w:lastColumn="0" w:oddVBand="0" w:evenVBand="0" w:oddHBand="0" w:evenHBand="0" w:firstRowFirstColumn="0" w:firstRowLastColumn="0" w:lastRowFirstColumn="0" w:lastRowLastColumn="0"/>
          <w:trHeight w:val="730"/>
          <w:tblHeader/>
        </w:trPr>
        <w:tc>
          <w:tcPr>
            <w:cnfStyle w:val="001000000000" w:firstRow="0" w:lastRow="0" w:firstColumn="1" w:lastColumn="0" w:oddVBand="0" w:evenVBand="0" w:oddHBand="0" w:evenHBand="0" w:firstRowFirstColumn="0" w:firstRowLastColumn="0" w:lastRowFirstColumn="0" w:lastRowLastColumn="0"/>
            <w:tcW w:w="1710" w:type="dxa"/>
          </w:tcPr>
          <w:p w:rsidR="007B6B23" w:rsidRDefault="00520FAB">
            <w:pPr>
              <w:tabs>
                <w:tab w:val="left" w:pos="657"/>
                <w:tab w:val="left" w:pos="1302"/>
              </w:tabs>
              <w:jc w:val="left"/>
              <w:rPr>
                <w:rFonts w:cs="Times New Roman"/>
                <w:b w:val="0"/>
                <w:bCs w:val="0"/>
                <w:szCs w:val="24"/>
              </w:rPr>
            </w:pPr>
            <w:r>
              <w:rPr>
                <w:rFonts w:cs="Times New Roman"/>
                <w:szCs w:val="24"/>
              </w:rPr>
              <w:t>RESOURCES</w:t>
            </w:r>
          </w:p>
        </w:tc>
        <w:tc>
          <w:tcPr>
            <w:tcW w:w="2970" w:type="dxa"/>
          </w:tcPr>
          <w:p w:rsidR="007B6B23" w:rsidRDefault="00520FAB">
            <w:pPr>
              <w:tabs>
                <w:tab w:val="left" w:pos="657"/>
                <w:tab w:val="left" w:pos="1302"/>
              </w:tabs>
              <w:jc w:val="left"/>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HARDWARE</w:t>
            </w:r>
          </w:p>
        </w:tc>
        <w:tc>
          <w:tcPr>
            <w:tcW w:w="2064" w:type="dxa"/>
          </w:tcPr>
          <w:p w:rsidR="007B6B23" w:rsidRDefault="00520FAB">
            <w:pPr>
              <w:tabs>
                <w:tab w:val="left" w:pos="657"/>
                <w:tab w:val="left" w:pos="1302"/>
              </w:tabs>
              <w:jc w:val="left"/>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USAGE</w:t>
            </w:r>
          </w:p>
        </w:tc>
        <w:tc>
          <w:tcPr>
            <w:tcW w:w="1545" w:type="dxa"/>
          </w:tcPr>
          <w:p w:rsidR="007B6B23" w:rsidRDefault="00520FAB">
            <w:pPr>
              <w:tabs>
                <w:tab w:val="left" w:pos="657"/>
                <w:tab w:val="left" w:pos="1302"/>
              </w:tabs>
              <w:jc w:val="left"/>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QUANTITY</w:t>
            </w:r>
          </w:p>
        </w:tc>
        <w:tc>
          <w:tcPr>
            <w:tcW w:w="1701" w:type="dxa"/>
          </w:tcPr>
          <w:p w:rsidR="007B6B23" w:rsidRDefault="00520FAB">
            <w:pPr>
              <w:tabs>
                <w:tab w:val="left" w:pos="657"/>
                <w:tab w:val="left" w:pos="1302"/>
              </w:tabs>
              <w:jc w:val="left"/>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UNIT COST(FCFA)</w:t>
            </w:r>
          </w:p>
        </w:tc>
      </w:tr>
      <w:tr w:rsidR="007B6B23" w:rsidTr="007B6B23">
        <w:trPr>
          <w:trHeight w:val="763"/>
        </w:trPr>
        <w:tc>
          <w:tcPr>
            <w:cnfStyle w:val="001000000000" w:firstRow="0" w:lastRow="0" w:firstColumn="1" w:lastColumn="0" w:oddVBand="0" w:evenVBand="0" w:oddHBand="0" w:evenHBand="0" w:firstRowFirstColumn="0" w:firstRowLastColumn="0" w:lastRowFirstColumn="0" w:lastRowLastColumn="0"/>
            <w:tcW w:w="1710" w:type="dxa"/>
            <w:shd w:val="clear" w:color="auto" w:fill="D9E2F3" w:themeFill="accent5" w:themeFillTint="33"/>
          </w:tcPr>
          <w:p w:rsidR="007B6B23" w:rsidRDefault="00520FAB">
            <w:pPr>
              <w:tabs>
                <w:tab w:val="left" w:pos="657"/>
                <w:tab w:val="left" w:pos="1302"/>
              </w:tabs>
              <w:jc w:val="left"/>
              <w:rPr>
                <w:rFonts w:cs="Times New Roman"/>
                <w:b w:val="0"/>
                <w:bCs w:val="0"/>
                <w:szCs w:val="24"/>
              </w:rPr>
            </w:pPr>
            <w:r>
              <w:rPr>
                <w:rFonts w:cs="Times New Roman"/>
                <w:szCs w:val="24"/>
              </w:rPr>
              <w:t>COMPUTER</w:t>
            </w:r>
          </w:p>
        </w:tc>
        <w:tc>
          <w:tcPr>
            <w:tcW w:w="2970" w:type="dxa"/>
            <w:shd w:val="clear" w:color="auto" w:fill="D9E2F3" w:themeFill="accent5" w:themeFillTint="33"/>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DELL</w:t>
            </w:r>
          </w:p>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Windows 10 pro 64 bits,</w:t>
            </w:r>
          </w:p>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Latitude E6520, 8GB RAM,</w:t>
            </w:r>
          </w:p>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500GB hard disk; </w:t>
            </w:r>
            <w:proofErr w:type="spellStart"/>
            <w:r>
              <w:rPr>
                <w:rFonts w:cs="Times New Roman"/>
                <w:szCs w:val="24"/>
              </w:rPr>
              <w:t>intel</w:t>
            </w:r>
            <w:proofErr w:type="spellEnd"/>
            <w:r>
              <w:rPr>
                <w:rFonts w:cs="Times New Roman"/>
                <w:szCs w:val="24"/>
              </w:rPr>
              <w:t xml:space="preserve"> core i5.</w:t>
            </w:r>
          </w:p>
        </w:tc>
        <w:tc>
          <w:tcPr>
            <w:tcW w:w="2064" w:type="dxa"/>
            <w:shd w:val="clear" w:color="auto" w:fill="D9E2F3" w:themeFill="accent5" w:themeFillTint="33"/>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main resource for the accomplishment of this project; report writing, designs, analysis, coding  </w:t>
            </w:r>
          </w:p>
        </w:tc>
        <w:tc>
          <w:tcPr>
            <w:tcW w:w="1545" w:type="dxa"/>
            <w:shd w:val="clear" w:color="auto" w:fill="D9E2F3" w:themeFill="accent5" w:themeFillTint="33"/>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1</w:t>
            </w:r>
          </w:p>
        </w:tc>
        <w:tc>
          <w:tcPr>
            <w:tcW w:w="1701" w:type="dxa"/>
            <w:shd w:val="clear" w:color="auto" w:fill="D9E2F3" w:themeFill="accent5" w:themeFillTint="33"/>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szCs w:val="24"/>
              </w:rPr>
              <w:t>300, 000</w:t>
            </w:r>
          </w:p>
        </w:tc>
      </w:tr>
      <w:tr w:rsidR="007B6B23" w:rsidTr="007B6B23">
        <w:trPr>
          <w:trHeight w:val="730"/>
        </w:trPr>
        <w:tc>
          <w:tcPr>
            <w:cnfStyle w:val="001000000000" w:firstRow="0" w:lastRow="0" w:firstColumn="1" w:lastColumn="0" w:oddVBand="0" w:evenVBand="0" w:oddHBand="0" w:evenHBand="0" w:firstRowFirstColumn="0" w:firstRowLastColumn="0" w:lastRowFirstColumn="0" w:lastRowLastColumn="0"/>
            <w:tcW w:w="1710" w:type="dxa"/>
            <w:shd w:val="clear" w:color="auto" w:fill="4472C4" w:themeFill="accent5"/>
          </w:tcPr>
          <w:p w:rsidR="007B6B23" w:rsidRDefault="00520FAB">
            <w:pPr>
              <w:tabs>
                <w:tab w:val="left" w:pos="657"/>
                <w:tab w:val="left" w:pos="1302"/>
              </w:tabs>
              <w:jc w:val="left"/>
              <w:rPr>
                <w:rFonts w:cs="Times New Roman"/>
                <w:b w:val="0"/>
                <w:bCs w:val="0"/>
                <w:szCs w:val="24"/>
              </w:rPr>
            </w:pPr>
            <w:r>
              <w:rPr>
                <w:rFonts w:cs="Times New Roman"/>
                <w:szCs w:val="24"/>
              </w:rPr>
              <w:t>Fingerprint sensor</w:t>
            </w:r>
          </w:p>
        </w:tc>
        <w:tc>
          <w:tcPr>
            <w:tcW w:w="2970" w:type="dxa"/>
            <w:shd w:val="clear" w:color="auto" w:fill="4472C4" w:themeFill="accent5"/>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Mfs-100-mantra</w:t>
            </w:r>
          </w:p>
        </w:tc>
        <w:tc>
          <w:tcPr>
            <w:tcW w:w="2064" w:type="dxa"/>
            <w:shd w:val="clear" w:color="auto" w:fill="4472C4" w:themeFill="accent5"/>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Captures and transmit fingerprint biometrics into the application.</w:t>
            </w:r>
          </w:p>
        </w:tc>
        <w:tc>
          <w:tcPr>
            <w:tcW w:w="1545" w:type="dxa"/>
            <w:shd w:val="clear" w:color="auto" w:fill="4472C4" w:themeFill="accent5"/>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1</w:t>
            </w:r>
          </w:p>
        </w:tc>
        <w:tc>
          <w:tcPr>
            <w:tcW w:w="1701" w:type="dxa"/>
            <w:shd w:val="clear" w:color="auto" w:fill="4472C4" w:themeFill="accent5"/>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szCs w:val="24"/>
              </w:rPr>
              <w:t>500, 000</w:t>
            </w:r>
          </w:p>
        </w:tc>
      </w:tr>
      <w:tr w:rsidR="007B6B23" w:rsidTr="007B6B23">
        <w:trPr>
          <w:trHeight w:val="730"/>
        </w:trPr>
        <w:tc>
          <w:tcPr>
            <w:cnfStyle w:val="001000000000" w:firstRow="0" w:lastRow="0" w:firstColumn="1" w:lastColumn="0" w:oddVBand="0" w:evenVBand="0" w:oddHBand="0" w:evenHBand="0" w:firstRowFirstColumn="0" w:firstRowLastColumn="0" w:lastRowFirstColumn="0" w:lastRowLastColumn="0"/>
            <w:tcW w:w="1710" w:type="dxa"/>
            <w:shd w:val="clear" w:color="auto" w:fill="D9E2F3" w:themeFill="accent5" w:themeFillTint="33"/>
          </w:tcPr>
          <w:p w:rsidR="007B6B23" w:rsidRDefault="00520FAB">
            <w:pPr>
              <w:tabs>
                <w:tab w:val="left" w:pos="657"/>
                <w:tab w:val="left" w:pos="1302"/>
              </w:tabs>
              <w:jc w:val="left"/>
              <w:rPr>
                <w:rFonts w:cs="Times New Roman"/>
                <w:b w:val="0"/>
                <w:bCs w:val="0"/>
                <w:szCs w:val="24"/>
              </w:rPr>
            </w:pPr>
            <w:r>
              <w:rPr>
                <w:rFonts w:cs="Times New Roman"/>
                <w:szCs w:val="24"/>
              </w:rPr>
              <w:t>Removable disk</w:t>
            </w:r>
          </w:p>
        </w:tc>
        <w:tc>
          <w:tcPr>
            <w:tcW w:w="2970" w:type="dxa"/>
            <w:shd w:val="clear" w:color="auto" w:fill="D9E2F3" w:themeFill="accent5" w:themeFillTint="33"/>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8GB USB key </w:t>
            </w:r>
          </w:p>
        </w:tc>
        <w:tc>
          <w:tcPr>
            <w:tcW w:w="2064" w:type="dxa"/>
            <w:shd w:val="clear" w:color="auto" w:fill="D9E2F3" w:themeFill="accent5" w:themeFillTint="33"/>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For file transfer from one computer to another.</w:t>
            </w:r>
          </w:p>
        </w:tc>
        <w:tc>
          <w:tcPr>
            <w:tcW w:w="1545" w:type="dxa"/>
            <w:shd w:val="clear" w:color="auto" w:fill="D9E2F3" w:themeFill="accent5" w:themeFillTint="33"/>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1</w:t>
            </w:r>
          </w:p>
        </w:tc>
        <w:tc>
          <w:tcPr>
            <w:tcW w:w="1701" w:type="dxa"/>
            <w:shd w:val="clear" w:color="auto" w:fill="D9E2F3" w:themeFill="accent5" w:themeFillTint="33"/>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szCs w:val="24"/>
              </w:rPr>
              <w:t>8000</w:t>
            </w:r>
          </w:p>
        </w:tc>
      </w:tr>
      <w:tr w:rsidR="007B6B23" w:rsidTr="007B6B23">
        <w:trPr>
          <w:trHeight w:val="730"/>
        </w:trPr>
        <w:tc>
          <w:tcPr>
            <w:cnfStyle w:val="001000000000" w:firstRow="0" w:lastRow="0" w:firstColumn="1" w:lastColumn="0" w:oddVBand="0" w:evenVBand="0" w:oddHBand="0" w:evenHBand="0" w:firstRowFirstColumn="0" w:firstRowLastColumn="0" w:lastRowFirstColumn="0" w:lastRowLastColumn="0"/>
            <w:tcW w:w="1710" w:type="dxa"/>
            <w:shd w:val="clear" w:color="auto" w:fill="4472C4" w:themeFill="accent5"/>
          </w:tcPr>
          <w:p w:rsidR="007B6B23" w:rsidRDefault="00520FAB">
            <w:pPr>
              <w:tabs>
                <w:tab w:val="left" w:pos="657"/>
                <w:tab w:val="left" w:pos="1302"/>
              </w:tabs>
              <w:jc w:val="left"/>
              <w:rPr>
                <w:rFonts w:cs="Times New Roman"/>
                <w:b w:val="0"/>
                <w:bCs w:val="0"/>
                <w:szCs w:val="24"/>
              </w:rPr>
            </w:pPr>
            <w:r>
              <w:rPr>
                <w:rFonts w:cs="Times New Roman"/>
                <w:szCs w:val="24"/>
              </w:rPr>
              <w:t xml:space="preserve">CD </w:t>
            </w:r>
          </w:p>
        </w:tc>
        <w:tc>
          <w:tcPr>
            <w:tcW w:w="2970" w:type="dxa"/>
            <w:shd w:val="clear" w:color="auto" w:fill="4472C4" w:themeFill="accent5"/>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CD-ROM</w:t>
            </w:r>
          </w:p>
        </w:tc>
        <w:tc>
          <w:tcPr>
            <w:tcW w:w="2064" w:type="dxa"/>
            <w:shd w:val="clear" w:color="auto" w:fill="4472C4" w:themeFill="accent5"/>
          </w:tcPr>
          <w:p w:rsidR="007B6B23" w:rsidRDefault="007B6B23">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545" w:type="dxa"/>
            <w:shd w:val="clear" w:color="auto" w:fill="4472C4" w:themeFill="accent5"/>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3</w:t>
            </w:r>
          </w:p>
        </w:tc>
        <w:tc>
          <w:tcPr>
            <w:tcW w:w="1701" w:type="dxa"/>
            <w:shd w:val="clear" w:color="auto" w:fill="4472C4" w:themeFill="accent5"/>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szCs w:val="24"/>
              </w:rPr>
              <w:t>2500</w:t>
            </w:r>
          </w:p>
        </w:tc>
      </w:tr>
      <w:tr w:rsidR="007B6B23" w:rsidTr="007B6B23">
        <w:trPr>
          <w:trHeight w:val="730"/>
        </w:trPr>
        <w:tc>
          <w:tcPr>
            <w:cnfStyle w:val="001000000000" w:firstRow="0" w:lastRow="0" w:firstColumn="1" w:lastColumn="0" w:oddVBand="0" w:evenVBand="0" w:oddHBand="0" w:evenHBand="0" w:firstRowFirstColumn="0" w:firstRowLastColumn="0" w:lastRowFirstColumn="0" w:lastRowLastColumn="0"/>
            <w:tcW w:w="1710" w:type="dxa"/>
            <w:shd w:val="clear" w:color="auto" w:fill="D9E2F3" w:themeFill="accent5" w:themeFillTint="33"/>
          </w:tcPr>
          <w:p w:rsidR="007B6B23" w:rsidRDefault="00520FAB">
            <w:pPr>
              <w:tabs>
                <w:tab w:val="left" w:pos="657"/>
                <w:tab w:val="left" w:pos="1302"/>
              </w:tabs>
              <w:jc w:val="left"/>
              <w:rPr>
                <w:rFonts w:cs="Times New Roman"/>
                <w:b w:val="0"/>
                <w:bCs w:val="0"/>
                <w:szCs w:val="24"/>
              </w:rPr>
            </w:pPr>
            <w:r>
              <w:rPr>
                <w:rFonts w:cs="Times New Roman"/>
                <w:szCs w:val="24"/>
              </w:rPr>
              <w:t>Local Server</w:t>
            </w:r>
          </w:p>
        </w:tc>
        <w:tc>
          <w:tcPr>
            <w:tcW w:w="2970" w:type="dxa"/>
            <w:shd w:val="clear" w:color="auto" w:fill="D9E2F3" w:themeFill="accent5" w:themeFillTint="33"/>
          </w:tcPr>
          <w:p w:rsidR="007B6B23" w:rsidRDefault="007B6B23">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2064" w:type="dxa"/>
            <w:shd w:val="clear" w:color="auto" w:fill="D9E2F3" w:themeFill="accent5" w:themeFillTint="33"/>
          </w:tcPr>
          <w:p w:rsidR="007B6B23" w:rsidRDefault="007B6B23">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545" w:type="dxa"/>
            <w:shd w:val="clear" w:color="auto" w:fill="D9E2F3" w:themeFill="accent5" w:themeFillTint="33"/>
          </w:tcPr>
          <w:p w:rsidR="007B6B23" w:rsidRDefault="007B6B23">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701" w:type="dxa"/>
            <w:shd w:val="clear" w:color="auto" w:fill="D9E2F3" w:themeFill="accent5" w:themeFillTint="33"/>
          </w:tcPr>
          <w:p w:rsidR="007B6B23" w:rsidRDefault="007B6B23">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7B6B23" w:rsidTr="007B6B23">
        <w:trPr>
          <w:trHeight w:val="730"/>
        </w:trPr>
        <w:tc>
          <w:tcPr>
            <w:cnfStyle w:val="001000000000" w:firstRow="0" w:lastRow="0" w:firstColumn="1" w:lastColumn="0" w:oddVBand="0" w:evenVBand="0" w:oddHBand="0" w:evenHBand="0" w:firstRowFirstColumn="0" w:firstRowLastColumn="0" w:lastRowFirstColumn="0" w:lastRowLastColumn="0"/>
            <w:tcW w:w="1710" w:type="dxa"/>
            <w:shd w:val="clear" w:color="auto" w:fill="4472C4" w:themeFill="accent5"/>
          </w:tcPr>
          <w:p w:rsidR="007B6B23" w:rsidRDefault="00520FAB">
            <w:pPr>
              <w:tabs>
                <w:tab w:val="left" w:pos="657"/>
                <w:tab w:val="left" w:pos="1302"/>
              </w:tabs>
              <w:jc w:val="left"/>
              <w:rPr>
                <w:rFonts w:cs="Times New Roman"/>
                <w:b w:val="0"/>
                <w:bCs w:val="0"/>
                <w:szCs w:val="24"/>
              </w:rPr>
            </w:pPr>
            <w:r>
              <w:rPr>
                <w:rFonts w:cs="Times New Roman"/>
                <w:szCs w:val="24"/>
              </w:rPr>
              <w:t>MODEM</w:t>
            </w:r>
          </w:p>
        </w:tc>
        <w:tc>
          <w:tcPr>
            <w:tcW w:w="2970" w:type="dxa"/>
            <w:shd w:val="clear" w:color="auto" w:fill="4472C4" w:themeFill="accent5"/>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szCs w:val="24"/>
                <w:shd w:val="clear" w:color="auto" w:fill="FFFFFF"/>
              </w:rPr>
              <w:t>4g LTE-advanced </w:t>
            </w:r>
            <w:r>
              <w:rPr>
                <w:rFonts w:cs="Times New Roman"/>
                <w:b/>
                <w:bCs/>
                <w:i/>
                <w:iCs/>
                <w:szCs w:val="24"/>
                <w:shd w:val="clear" w:color="auto" w:fill="FFFFFF"/>
              </w:rPr>
              <w:t xml:space="preserve">mobile </w:t>
            </w:r>
            <w:proofErr w:type="spellStart"/>
            <w:r>
              <w:rPr>
                <w:rFonts w:cs="Times New Roman"/>
                <w:b/>
                <w:bCs/>
                <w:i/>
                <w:iCs/>
                <w:szCs w:val="24"/>
                <w:shd w:val="clear" w:color="auto" w:fill="FFFFFF"/>
              </w:rPr>
              <w:t>WiFi</w:t>
            </w:r>
            <w:proofErr w:type="spellEnd"/>
            <w:r>
              <w:rPr>
                <w:rFonts w:cs="Times New Roman"/>
                <w:szCs w:val="24"/>
                <w:shd w:val="clear" w:color="auto" w:fill="FFFFFF"/>
              </w:rPr>
              <w:t> hotspot </w:t>
            </w:r>
            <w:r>
              <w:rPr>
                <w:rFonts w:cs="Times New Roman"/>
                <w:b/>
                <w:bCs/>
                <w:i/>
                <w:iCs/>
                <w:szCs w:val="24"/>
                <w:shd w:val="clear" w:color="auto" w:fill="FFFFFF"/>
              </w:rPr>
              <w:t>mq531</w:t>
            </w:r>
            <w:r>
              <w:rPr>
                <w:rFonts w:cs="Times New Roman"/>
                <w:szCs w:val="24"/>
                <w:shd w:val="clear" w:color="auto" w:fill="FFFFFF"/>
              </w:rPr>
              <w:t> 150mps</w:t>
            </w:r>
          </w:p>
        </w:tc>
        <w:tc>
          <w:tcPr>
            <w:tcW w:w="2064" w:type="dxa"/>
            <w:shd w:val="clear" w:color="auto" w:fill="4472C4" w:themeFill="accent5"/>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Used to share internet access amongst devices</w:t>
            </w:r>
          </w:p>
        </w:tc>
        <w:tc>
          <w:tcPr>
            <w:tcW w:w="1545" w:type="dxa"/>
            <w:shd w:val="clear" w:color="auto" w:fill="4472C4" w:themeFill="accent5"/>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1</w:t>
            </w:r>
          </w:p>
        </w:tc>
        <w:tc>
          <w:tcPr>
            <w:tcW w:w="1701" w:type="dxa"/>
            <w:shd w:val="clear" w:color="auto" w:fill="4472C4" w:themeFill="accent5"/>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szCs w:val="24"/>
              </w:rPr>
              <w:t>15000</w:t>
            </w:r>
          </w:p>
        </w:tc>
      </w:tr>
      <w:tr w:rsidR="007B6B23" w:rsidTr="007B6B23">
        <w:trPr>
          <w:trHeight w:val="440"/>
        </w:trPr>
        <w:tc>
          <w:tcPr>
            <w:cnfStyle w:val="001000000000" w:firstRow="0" w:lastRow="0" w:firstColumn="1" w:lastColumn="0" w:oddVBand="0" w:evenVBand="0" w:oddHBand="0" w:evenHBand="0" w:firstRowFirstColumn="0" w:firstRowLastColumn="0" w:lastRowFirstColumn="0" w:lastRowLastColumn="0"/>
            <w:tcW w:w="1710" w:type="dxa"/>
            <w:shd w:val="clear" w:color="auto" w:fill="D9E2F3" w:themeFill="accent5" w:themeFillTint="33"/>
          </w:tcPr>
          <w:p w:rsidR="007B6B23" w:rsidRDefault="00520FAB">
            <w:pPr>
              <w:tabs>
                <w:tab w:val="left" w:pos="657"/>
                <w:tab w:val="left" w:pos="1302"/>
              </w:tabs>
              <w:jc w:val="left"/>
              <w:rPr>
                <w:rFonts w:cs="Times New Roman"/>
                <w:b w:val="0"/>
                <w:bCs w:val="0"/>
                <w:szCs w:val="24"/>
              </w:rPr>
            </w:pPr>
            <w:r>
              <w:rPr>
                <w:rFonts w:cs="Times New Roman"/>
                <w:szCs w:val="24"/>
              </w:rPr>
              <w:t xml:space="preserve">Total </w:t>
            </w:r>
          </w:p>
        </w:tc>
        <w:tc>
          <w:tcPr>
            <w:tcW w:w="2970" w:type="dxa"/>
            <w:shd w:val="clear" w:color="auto" w:fill="D9E2F3" w:themeFill="accent5" w:themeFillTint="33"/>
          </w:tcPr>
          <w:p w:rsidR="007B6B23" w:rsidRDefault="007B6B23">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shd w:val="clear" w:color="auto" w:fill="FFFFFF"/>
              </w:rPr>
            </w:pPr>
          </w:p>
        </w:tc>
        <w:tc>
          <w:tcPr>
            <w:tcW w:w="2064" w:type="dxa"/>
            <w:shd w:val="clear" w:color="auto" w:fill="D9E2F3" w:themeFill="accent5" w:themeFillTint="33"/>
          </w:tcPr>
          <w:p w:rsidR="007B6B23" w:rsidRDefault="007B6B23">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545" w:type="dxa"/>
            <w:shd w:val="clear" w:color="auto" w:fill="D9E2F3" w:themeFill="accent5" w:themeFillTint="33"/>
          </w:tcPr>
          <w:p w:rsidR="007B6B23" w:rsidRDefault="007B6B23">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701" w:type="dxa"/>
            <w:shd w:val="clear" w:color="auto" w:fill="D9E2F3" w:themeFill="accent5" w:themeFillTint="33"/>
          </w:tcPr>
          <w:p w:rsidR="007B6B23" w:rsidRDefault="00520FAB">
            <w:pPr>
              <w:tabs>
                <w:tab w:val="left" w:pos="657"/>
                <w:tab w:val="left" w:pos="1302"/>
              </w:tabs>
              <w:jc w:val="left"/>
              <w:cnfStyle w:val="000000000000" w:firstRow="0" w:lastRow="0" w:firstColumn="0" w:lastColumn="0" w:oddVBand="0" w:evenVBand="0" w:oddHBand="0" w:evenHBand="0" w:firstRowFirstColumn="0" w:firstRowLastColumn="0" w:lastRowFirstColumn="0" w:lastRowLastColumn="0"/>
              <w:rPr>
                <w:rFonts w:cs="Times New Roman"/>
                <w:b/>
                <w:bCs/>
                <w:szCs w:val="24"/>
              </w:rPr>
            </w:pPr>
            <w:r>
              <w:rPr>
                <w:rFonts w:cs="Times New Roman"/>
                <w:b/>
                <w:bCs/>
                <w:szCs w:val="24"/>
              </w:rPr>
              <w:t>825500</w:t>
            </w:r>
          </w:p>
        </w:tc>
      </w:tr>
    </w:tbl>
    <w:p w:rsidR="007B6B23" w:rsidRDefault="007B6B23">
      <w:pPr>
        <w:tabs>
          <w:tab w:val="left" w:pos="657"/>
          <w:tab w:val="left" w:pos="1302"/>
        </w:tabs>
        <w:spacing w:after="160"/>
        <w:ind w:left="360"/>
        <w:jc w:val="left"/>
        <w:rPr>
          <w:rFonts w:asciiTheme="minorHAnsi" w:hAnsiTheme="minorHAnsi"/>
          <w:b/>
          <w:bCs/>
          <w:szCs w:val="24"/>
        </w:rPr>
      </w:pPr>
    </w:p>
    <w:p w:rsidR="007B6B23" w:rsidRDefault="00520FAB">
      <w:r>
        <w:br w:type="page"/>
      </w:r>
    </w:p>
    <w:p w:rsidR="007B6B23" w:rsidRDefault="00520FAB">
      <w:pPr>
        <w:pStyle w:val="Heading3"/>
        <w:numPr>
          <w:ilvl w:val="0"/>
          <w:numId w:val="34"/>
        </w:numPr>
        <w:rPr>
          <w:rFonts w:cs="Times New Roman"/>
          <w:sz w:val="28"/>
          <w:szCs w:val="28"/>
        </w:rPr>
      </w:pPr>
      <w:bookmarkStart w:id="49" w:name="_Toc865961264"/>
      <w:r>
        <w:lastRenderedPageBreak/>
        <w:t>Software Resources</w:t>
      </w:r>
      <w:r>
        <w:rPr>
          <w:rFonts w:asciiTheme="minorHAnsi" w:hAnsiTheme="minorHAnsi"/>
          <w:noProof/>
          <w:sz w:val="22"/>
        </w:rPr>
        <mc:AlternateContent>
          <mc:Choice Requires="wps">
            <w:drawing>
              <wp:anchor distT="0" distB="0" distL="114300" distR="114300" simplePos="0" relativeHeight="252906496" behindDoc="0" locked="0" layoutInCell="1" allowOverlap="1">
                <wp:simplePos x="0" y="0"/>
                <wp:positionH relativeFrom="column">
                  <wp:posOffset>-304800</wp:posOffset>
                </wp:positionH>
                <wp:positionV relativeFrom="paragraph">
                  <wp:posOffset>234950</wp:posOffset>
                </wp:positionV>
                <wp:extent cx="6858000" cy="6858000"/>
                <wp:effectExtent l="0" t="0" r="0" b="0"/>
                <wp:wrapNone/>
                <wp:docPr id="56" name="Rectangle 56"/>
                <wp:cNvGraphicFramePr/>
                <a:graphic xmlns:a="http://schemas.openxmlformats.org/drawingml/2006/main">
                  <a:graphicData uri="http://schemas.microsoft.com/office/word/2010/wordprocessingShape">
                    <wps:wsp>
                      <wps:cNvSpPr/>
                      <wps:spPr>
                        <a:xfrm>
                          <a:off x="0" y="0"/>
                          <a:ext cx="6858000" cy="685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6" o:spid="_x0000_s1026" style="position:absolute;margin-left:-24pt;margin-top:18.5pt;width:540pt;height:540pt;z-index:25290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" filled="f" stroked="f" strokeweight="1pt"/>
            </w:pict>
          </mc:Fallback>
        </mc:AlternateContent>
      </w:r>
      <w:r>
        <w:rPr>
          <w:rFonts w:cs="Times New Roman"/>
          <w:noProof/>
          <w:sz w:val="28"/>
          <w:szCs w:val="28"/>
        </w:rPr>
        <mc:AlternateContent>
          <mc:Choice Requires="wps">
            <w:drawing>
              <wp:anchor distT="0" distB="0" distL="114300" distR="114300" simplePos="0" relativeHeight="252904448" behindDoc="0" locked="0" layoutInCell="1" allowOverlap="1">
                <wp:simplePos x="0" y="0"/>
                <wp:positionH relativeFrom="column">
                  <wp:posOffset>-7620</wp:posOffset>
                </wp:positionH>
                <wp:positionV relativeFrom="paragraph">
                  <wp:posOffset>327660</wp:posOffset>
                </wp:positionV>
                <wp:extent cx="6370320" cy="5471160"/>
                <wp:effectExtent l="0" t="0" r="0" b="0"/>
                <wp:wrapNone/>
                <wp:docPr id="40" name="Rectangle 40"/>
                <wp:cNvGraphicFramePr/>
                <a:graphic xmlns:a="http://schemas.openxmlformats.org/drawingml/2006/main">
                  <a:graphicData uri="http://schemas.microsoft.com/office/word/2010/wordprocessingShape">
                    <wps:wsp>
                      <wps:cNvSpPr/>
                      <wps:spPr>
                        <a:xfrm>
                          <a:off x="0" y="0"/>
                          <a:ext cx="6370320" cy="5471160"/>
                        </a:xfrm>
                        <a:prstGeom prst="rect">
                          <a:avLst/>
                        </a:prstGeom>
                        <a:no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 o:spid="_x0000_s1026" style="position:absolute;margin-left:-.6pt;margin-top:25.8pt;width:501.6pt;height:430.8pt;z-index:25290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" filled="f" stroked="f" strokeweight="1pt"/>
            </w:pict>
          </mc:Fallback>
        </mc:AlternateContent>
      </w:r>
      <w:bookmarkEnd w:id="49"/>
    </w:p>
    <w:p w:rsidR="007B6B23" w:rsidRDefault="00520FAB">
      <w:pPr>
        <w:pStyle w:val="Caption"/>
        <w:rPr>
          <w:rFonts w:ascii="Times New Roman" w:hAnsi="Times New Roman" w:cs="Times New Roman"/>
          <w:i/>
          <w:iCs/>
          <w:lang w:val="en"/>
        </w:rPr>
      </w:pPr>
      <w:r>
        <w:rPr>
          <w:rFonts w:ascii="Times New Roman" w:hAnsi="Times New Roman" w:cs="Times New Roman"/>
          <w:i/>
          <w:iCs/>
        </w:rPr>
        <w:t xml:space="preserve">Table </w:t>
      </w:r>
      <w:r>
        <w:rPr>
          <w:rFonts w:ascii="Times New Roman" w:hAnsi="Times New Roman" w:cs="Times New Roman"/>
          <w:i/>
          <w:iCs/>
        </w:rPr>
        <w:fldChar w:fldCharType="begin"/>
      </w:r>
      <w:r>
        <w:rPr>
          <w:rFonts w:ascii="Times New Roman" w:hAnsi="Times New Roman" w:cs="Times New Roman"/>
          <w:i/>
          <w:iCs/>
        </w:rPr>
        <w:instrText xml:space="preserve"> SEQ Table \* ARABIC </w:instrText>
      </w:r>
      <w:r>
        <w:rPr>
          <w:rFonts w:ascii="Times New Roman" w:hAnsi="Times New Roman" w:cs="Times New Roman"/>
          <w:i/>
          <w:iCs/>
        </w:rPr>
        <w:fldChar w:fldCharType="separate"/>
      </w:r>
      <w:r>
        <w:rPr>
          <w:rFonts w:ascii="Times New Roman" w:hAnsi="Times New Roman" w:cs="Times New Roman"/>
          <w:i/>
          <w:iCs/>
        </w:rPr>
        <w:t>5</w:t>
      </w:r>
      <w:r>
        <w:rPr>
          <w:rFonts w:ascii="Times New Roman" w:hAnsi="Times New Roman" w:cs="Times New Roman"/>
          <w:i/>
          <w:iCs/>
        </w:rPr>
        <w:fldChar w:fldCharType="end"/>
      </w:r>
      <w:bookmarkStart w:id="50" w:name="_Toc215097060"/>
      <w:r>
        <w:rPr>
          <w:rFonts w:ascii="Times New Roman" w:hAnsi="Times New Roman" w:cs="Times New Roman"/>
          <w:i/>
          <w:iCs/>
          <w:lang w:val="en"/>
        </w:rPr>
        <w:t>: Software resources</w:t>
      </w:r>
      <w:bookmarkEnd w:id="50"/>
    </w:p>
    <w:tbl>
      <w:tblPr>
        <w:tblStyle w:val="GridTable4Accent5"/>
        <w:tblW w:w="9645" w:type="dxa"/>
        <w:tblInd w:w="-185" w:type="dxa"/>
        <w:tblLook w:val="04A0" w:firstRow="1" w:lastRow="0" w:firstColumn="1" w:lastColumn="0" w:noHBand="0" w:noVBand="1"/>
      </w:tblPr>
      <w:tblGrid>
        <w:gridCol w:w="1928"/>
        <w:gridCol w:w="2131"/>
        <w:gridCol w:w="1804"/>
        <w:gridCol w:w="1807"/>
        <w:gridCol w:w="1975"/>
      </w:tblGrid>
      <w:tr w:rsidR="007B6B23" w:rsidTr="007B6B23">
        <w:trPr>
          <w:cnfStyle w:val="100000000000" w:firstRow="1" w:lastRow="0" w:firstColumn="0" w:lastColumn="0" w:oddVBand="0" w:evenVBand="0" w:oddHBand="0"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1928" w:type="dxa"/>
          </w:tcPr>
          <w:p w:rsidR="007B6B23" w:rsidRDefault="00520FAB">
            <w:pPr>
              <w:jc w:val="left"/>
              <w:rPr>
                <w:rFonts w:cs="Times New Roman"/>
                <w:b w:val="0"/>
                <w:bCs w:val="0"/>
                <w:sz w:val="28"/>
                <w:szCs w:val="28"/>
              </w:rPr>
            </w:pPr>
            <w:r>
              <w:rPr>
                <w:rFonts w:cs="Times New Roman"/>
                <w:sz w:val="28"/>
                <w:szCs w:val="28"/>
              </w:rPr>
              <w:t>RESOURCES</w:t>
            </w:r>
          </w:p>
        </w:tc>
        <w:tc>
          <w:tcPr>
            <w:tcW w:w="2131" w:type="dxa"/>
          </w:tcPr>
          <w:p w:rsidR="007B6B23" w:rsidRDefault="00520FAB">
            <w:pPr>
              <w:jc w:val="left"/>
              <w:cnfStyle w:val="100000000000" w:firstRow="1" w:lastRow="0" w:firstColumn="0" w:lastColumn="0" w:oddVBand="0" w:evenVBand="0" w:oddHBand="0" w:evenHBand="0" w:firstRowFirstColumn="0" w:firstRowLastColumn="0" w:lastRowFirstColumn="0" w:lastRowLastColumn="0"/>
              <w:rPr>
                <w:rFonts w:cs="Times New Roman"/>
                <w:b w:val="0"/>
                <w:bCs w:val="0"/>
                <w:sz w:val="28"/>
                <w:szCs w:val="28"/>
              </w:rPr>
            </w:pPr>
            <w:r>
              <w:rPr>
                <w:rFonts w:cs="Times New Roman"/>
                <w:sz w:val="28"/>
                <w:szCs w:val="28"/>
              </w:rPr>
              <w:t>HARDWARE</w:t>
            </w:r>
          </w:p>
        </w:tc>
        <w:tc>
          <w:tcPr>
            <w:tcW w:w="1804" w:type="dxa"/>
          </w:tcPr>
          <w:p w:rsidR="007B6B23" w:rsidRDefault="00520FAB">
            <w:pPr>
              <w:jc w:val="left"/>
              <w:cnfStyle w:val="100000000000" w:firstRow="1" w:lastRow="0" w:firstColumn="0" w:lastColumn="0" w:oddVBand="0" w:evenVBand="0" w:oddHBand="0" w:evenHBand="0" w:firstRowFirstColumn="0" w:firstRowLastColumn="0" w:lastRowFirstColumn="0" w:lastRowLastColumn="0"/>
              <w:rPr>
                <w:rFonts w:cs="Times New Roman"/>
                <w:b w:val="0"/>
                <w:bCs w:val="0"/>
                <w:sz w:val="28"/>
                <w:szCs w:val="28"/>
              </w:rPr>
            </w:pPr>
            <w:r>
              <w:rPr>
                <w:rFonts w:cs="Times New Roman"/>
                <w:sz w:val="28"/>
                <w:szCs w:val="28"/>
              </w:rPr>
              <w:t>USAGE</w:t>
            </w:r>
          </w:p>
        </w:tc>
        <w:tc>
          <w:tcPr>
            <w:tcW w:w="1807" w:type="dxa"/>
          </w:tcPr>
          <w:p w:rsidR="007B6B23" w:rsidRDefault="00520FAB">
            <w:pPr>
              <w:jc w:val="left"/>
              <w:cnfStyle w:val="100000000000" w:firstRow="1" w:lastRow="0" w:firstColumn="0" w:lastColumn="0" w:oddVBand="0" w:evenVBand="0" w:oddHBand="0" w:evenHBand="0" w:firstRowFirstColumn="0" w:firstRowLastColumn="0" w:lastRowFirstColumn="0" w:lastRowLastColumn="0"/>
              <w:rPr>
                <w:rFonts w:cs="Times New Roman"/>
                <w:b w:val="0"/>
                <w:bCs w:val="0"/>
                <w:sz w:val="28"/>
                <w:szCs w:val="28"/>
              </w:rPr>
            </w:pPr>
            <w:r>
              <w:rPr>
                <w:rFonts w:cs="Times New Roman"/>
                <w:sz w:val="28"/>
                <w:szCs w:val="28"/>
              </w:rPr>
              <w:t>QUANTITY</w:t>
            </w:r>
          </w:p>
        </w:tc>
        <w:tc>
          <w:tcPr>
            <w:tcW w:w="1975" w:type="dxa"/>
          </w:tcPr>
          <w:p w:rsidR="007B6B23" w:rsidRDefault="00520FAB">
            <w:pPr>
              <w:jc w:val="left"/>
              <w:cnfStyle w:val="100000000000" w:firstRow="1" w:lastRow="0" w:firstColumn="0" w:lastColumn="0" w:oddVBand="0" w:evenVBand="0" w:oddHBand="0" w:evenHBand="0" w:firstRowFirstColumn="0" w:firstRowLastColumn="0" w:lastRowFirstColumn="0" w:lastRowLastColumn="0"/>
              <w:rPr>
                <w:rFonts w:cs="Times New Roman"/>
                <w:b w:val="0"/>
                <w:bCs w:val="0"/>
                <w:sz w:val="28"/>
                <w:szCs w:val="28"/>
              </w:rPr>
            </w:pPr>
            <w:r>
              <w:rPr>
                <w:rFonts w:cs="Times New Roman"/>
                <w:sz w:val="28"/>
                <w:szCs w:val="28"/>
              </w:rPr>
              <w:t>UNIT COST(FCFA)</w:t>
            </w:r>
          </w:p>
        </w:tc>
      </w:tr>
      <w:tr w:rsidR="007B6B23" w:rsidTr="007B6B23">
        <w:trPr>
          <w:trHeight w:val="1106"/>
        </w:trPr>
        <w:tc>
          <w:tcPr>
            <w:cnfStyle w:val="001000000000" w:firstRow="0" w:lastRow="0" w:firstColumn="1" w:lastColumn="0" w:oddVBand="0" w:evenVBand="0" w:oddHBand="0" w:evenHBand="0" w:firstRowFirstColumn="0" w:firstRowLastColumn="0" w:lastRowFirstColumn="0" w:lastRowLastColumn="0"/>
            <w:tcW w:w="1928" w:type="dxa"/>
            <w:shd w:val="clear" w:color="auto" w:fill="D9E2F3" w:themeFill="accent5" w:themeFillTint="33"/>
          </w:tcPr>
          <w:p w:rsidR="007B6B23" w:rsidRDefault="00520FAB">
            <w:pPr>
              <w:rPr>
                <w:b w:val="0"/>
                <w:bCs w:val="0"/>
              </w:rPr>
            </w:pPr>
            <w:r>
              <w:t>Development tool</w:t>
            </w:r>
          </w:p>
        </w:tc>
        <w:tc>
          <w:tcPr>
            <w:tcW w:w="2131"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 xml:space="preserve">Visual studio code </w:t>
            </w:r>
          </w:p>
        </w:tc>
        <w:tc>
          <w:tcPr>
            <w:tcW w:w="1804"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Code editing</w:t>
            </w:r>
          </w:p>
        </w:tc>
        <w:tc>
          <w:tcPr>
            <w:tcW w:w="1807"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1</w:t>
            </w:r>
          </w:p>
        </w:tc>
        <w:tc>
          <w:tcPr>
            <w:tcW w:w="1975"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Open source</w:t>
            </w:r>
          </w:p>
        </w:tc>
      </w:tr>
      <w:tr w:rsidR="007B6B23" w:rsidTr="007B6B23">
        <w:trPr>
          <w:trHeight w:val="1058"/>
        </w:trPr>
        <w:tc>
          <w:tcPr>
            <w:cnfStyle w:val="001000000000" w:firstRow="0" w:lastRow="0" w:firstColumn="1" w:lastColumn="0" w:oddVBand="0" w:evenVBand="0" w:oddHBand="0" w:evenHBand="0" w:firstRowFirstColumn="0" w:firstRowLastColumn="0" w:lastRowFirstColumn="0" w:lastRowLastColumn="0"/>
            <w:tcW w:w="1928" w:type="dxa"/>
            <w:shd w:val="clear" w:color="auto" w:fill="4472C4" w:themeFill="accent5"/>
          </w:tcPr>
          <w:p w:rsidR="007B6B23" w:rsidRDefault="00520FAB">
            <w:pPr>
              <w:rPr>
                <w:b w:val="0"/>
                <w:bCs w:val="0"/>
              </w:rPr>
            </w:pPr>
            <w:r>
              <w:t xml:space="preserve">Project planner </w:t>
            </w:r>
          </w:p>
        </w:tc>
        <w:tc>
          <w:tcPr>
            <w:tcW w:w="2131"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Gantt project</w:t>
            </w:r>
          </w:p>
        </w:tc>
        <w:tc>
          <w:tcPr>
            <w:tcW w:w="1804"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Project planning tool</w:t>
            </w:r>
          </w:p>
        </w:tc>
        <w:tc>
          <w:tcPr>
            <w:tcW w:w="1807"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1</w:t>
            </w:r>
          </w:p>
        </w:tc>
        <w:tc>
          <w:tcPr>
            <w:tcW w:w="1975"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 xml:space="preserve">Free software </w:t>
            </w:r>
          </w:p>
        </w:tc>
      </w:tr>
      <w:tr w:rsidR="007B6B23" w:rsidTr="007B6B23">
        <w:trPr>
          <w:trHeight w:val="1106"/>
        </w:trPr>
        <w:tc>
          <w:tcPr>
            <w:cnfStyle w:val="001000000000" w:firstRow="0" w:lastRow="0" w:firstColumn="1" w:lastColumn="0" w:oddVBand="0" w:evenVBand="0" w:oddHBand="0" w:evenHBand="0" w:firstRowFirstColumn="0" w:firstRowLastColumn="0" w:lastRowFirstColumn="0" w:lastRowLastColumn="0"/>
            <w:tcW w:w="1928" w:type="dxa"/>
            <w:shd w:val="clear" w:color="auto" w:fill="D9E2F3" w:themeFill="accent5" w:themeFillTint="33"/>
          </w:tcPr>
          <w:p w:rsidR="007B6B23" w:rsidRDefault="00520FAB">
            <w:pPr>
              <w:rPr>
                <w:b w:val="0"/>
                <w:bCs w:val="0"/>
              </w:rPr>
            </w:pPr>
            <w:r>
              <w:t>Operating system</w:t>
            </w:r>
          </w:p>
        </w:tc>
        <w:tc>
          <w:tcPr>
            <w:tcW w:w="2131"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Microsoft windows 10 pro</w:t>
            </w:r>
          </w:p>
        </w:tc>
        <w:tc>
          <w:tcPr>
            <w:tcW w:w="1804"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Computer operating system</w:t>
            </w:r>
          </w:p>
        </w:tc>
        <w:tc>
          <w:tcPr>
            <w:tcW w:w="1807"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1</w:t>
            </w:r>
          </w:p>
        </w:tc>
        <w:tc>
          <w:tcPr>
            <w:tcW w:w="1975"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103000</w:t>
            </w:r>
          </w:p>
        </w:tc>
      </w:tr>
      <w:tr w:rsidR="007B6B23" w:rsidTr="007B6B23">
        <w:trPr>
          <w:trHeight w:val="1058"/>
        </w:trPr>
        <w:tc>
          <w:tcPr>
            <w:cnfStyle w:val="001000000000" w:firstRow="0" w:lastRow="0" w:firstColumn="1" w:lastColumn="0" w:oddVBand="0" w:evenVBand="0" w:oddHBand="0" w:evenHBand="0" w:firstRowFirstColumn="0" w:firstRowLastColumn="0" w:lastRowFirstColumn="0" w:lastRowLastColumn="0"/>
            <w:tcW w:w="1928" w:type="dxa"/>
            <w:shd w:val="clear" w:color="auto" w:fill="4472C4" w:themeFill="accent5"/>
          </w:tcPr>
          <w:p w:rsidR="007B6B23" w:rsidRDefault="00520FAB">
            <w:pPr>
              <w:rPr>
                <w:b w:val="0"/>
                <w:bCs w:val="0"/>
              </w:rPr>
            </w:pPr>
            <w:r>
              <w:t>Text Editor</w:t>
            </w:r>
          </w:p>
        </w:tc>
        <w:tc>
          <w:tcPr>
            <w:tcW w:w="2131"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 xml:space="preserve">Microsoft office word 2019 </w:t>
            </w:r>
          </w:p>
        </w:tc>
        <w:tc>
          <w:tcPr>
            <w:tcW w:w="1804"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For typing and formatting of report</w:t>
            </w:r>
          </w:p>
        </w:tc>
        <w:tc>
          <w:tcPr>
            <w:tcW w:w="1807"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1</w:t>
            </w:r>
          </w:p>
        </w:tc>
        <w:tc>
          <w:tcPr>
            <w:tcW w:w="1975"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161000</w:t>
            </w:r>
          </w:p>
        </w:tc>
      </w:tr>
      <w:tr w:rsidR="007B6B23" w:rsidTr="007B6B23">
        <w:trPr>
          <w:trHeight w:val="1058"/>
        </w:trPr>
        <w:tc>
          <w:tcPr>
            <w:cnfStyle w:val="001000000000" w:firstRow="0" w:lastRow="0" w:firstColumn="1" w:lastColumn="0" w:oddVBand="0" w:evenVBand="0" w:oddHBand="0" w:evenHBand="0" w:firstRowFirstColumn="0" w:firstRowLastColumn="0" w:lastRowFirstColumn="0" w:lastRowLastColumn="0"/>
            <w:tcW w:w="1928" w:type="dxa"/>
            <w:shd w:val="clear" w:color="auto" w:fill="D9E2F3" w:themeFill="accent5" w:themeFillTint="33"/>
          </w:tcPr>
          <w:p w:rsidR="007B6B23" w:rsidRDefault="00520FAB">
            <w:pPr>
              <w:rPr>
                <w:b w:val="0"/>
                <w:bCs w:val="0"/>
              </w:rPr>
            </w:pPr>
            <w:r>
              <w:t xml:space="preserve">Presentation </w:t>
            </w:r>
          </w:p>
        </w:tc>
        <w:tc>
          <w:tcPr>
            <w:tcW w:w="2131"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Microsoft office PowerPoint 2019</w:t>
            </w:r>
          </w:p>
        </w:tc>
        <w:tc>
          <w:tcPr>
            <w:tcW w:w="1804"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For making presentations</w:t>
            </w:r>
          </w:p>
        </w:tc>
        <w:tc>
          <w:tcPr>
            <w:tcW w:w="1807"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1</w:t>
            </w:r>
          </w:p>
        </w:tc>
        <w:tc>
          <w:tcPr>
            <w:tcW w:w="1975"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84230</w:t>
            </w:r>
          </w:p>
        </w:tc>
      </w:tr>
      <w:tr w:rsidR="007B6B23" w:rsidTr="007B6B23">
        <w:trPr>
          <w:trHeight w:val="1058"/>
        </w:trPr>
        <w:tc>
          <w:tcPr>
            <w:cnfStyle w:val="001000000000" w:firstRow="0" w:lastRow="0" w:firstColumn="1" w:lastColumn="0" w:oddVBand="0" w:evenVBand="0" w:oddHBand="0" w:evenHBand="0" w:firstRowFirstColumn="0" w:firstRowLastColumn="0" w:lastRowFirstColumn="0" w:lastRowLastColumn="0"/>
            <w:tcW w:w="1928" w:type="dxa"/>
            <w:shd w:val="clear" w:color="auto" w:fill="4472C4" w:themeFill="accent5"/>
          </w:tcPr>
          <w:p w:rsidR="007B6B23" w:rsidRDefault="00520FAB">
            <w:pPr>
              <w:rPr>
                <w:b w:val="0"/>
                <w:bCs w:val="0"/>
              </w:rPr>
            </w:pPr>
            <w:proofErr w:type="spellStart"/>
            <w:r>
              <w:t>Modelling</w:t>
            </w:r>
            <w:proofErr w:type="spellEnd"/>
            <w:r>
              <w:t xml:space="preserve"> tool</w:t>
            </w:r>
          </w:p>
        </w:tc>
        <w:tc>
          <w:tcPr>
            <w:tcW w:w="2131"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Visual-paradigm Modeler version</w:t>
            </w:r>
          </w:p>
        </w:tc>
        <w:tc>
          <w:tcPr>
            <w:tcW w:w="1804"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proofErr w:type="spellStart"/>
            <w:r>
              <w:t>Modelling</w:t>
            </w:r>
            <w:proofErr w:type="spellEnd"/>
            <w:r>
              <w:t xml:space="preserve"> the system in </w:t>
            </w:r>
            <w:proofErr w:type="spellStart"/>
            <w:r>
              <w:t>uml</w:t>
            </w:r>
            <w:proofErr w:type="spellEnd"/>
          </w:p>
        </w:tc>
        <w:tc>
          <w:tcPr>
            <w:tcW w:w="1807"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1</w:t>
            </w:r>
          </w:p>
        </w:tc>
        <w:tc>
          <w:tcPr>
            <w:tcW w:w="1975"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3350</w:t>
            </w:r>
          </w:p>
        </w:tc>
      </w:tr>
      <w:tr w:rsidR="007B6B23" w:rsidTr="007B6B23">
        <w:trPr>
          <w:trHeight w:val="1058"/>
        </w:trPr>
        <w:tc>
          <w:tcPr>
            <w:cnfStyle w:val="001000000000" w:firstRow="0" w:lastRow="0" w:firstColumn="1" w:lastColumn="0" w:oddVBand="0" w:evenVBand="0" w:oddHBand="0" w:evenHBand="0" w:firstRowFirstColumn="0" w:firstRowLastColumn="0" w:lastRowFirstColumn="0" w:lastRowLastColumn="0"/>
            <w:tcW w:w="1928" w:type="dxa"/>
            <w:shd w:val="clear" w:color="auto" w:fill="D9E2F3" w:themeFill="accent5" w:themeFillTint="33"/>
          </w:tcPr>
          <w:p w:rsidR="007B6B23" w:rsidRDefault="00520FAB">
            <w:pPr>
              <w:rPr>
                <w:b w:val="0"/>
                <w:bCs w:val="0"/>
              </w:rPr>
            </w:pPr>
            <w:r>
              <w:t xml:space="preserve">Geo-location plan designing tool  </w:t>
            </w:r>
          </w:p>
        </w:tc>
        <w:tc>
          <w:tcPr>
            <w:tcW w:w="2131"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Microsoft Visio 2007</w:t>
            </w:r>
          </w:p>
        </w:tc>
        <w:tc>
          <w:tcPr>
            <w:tcW w:w="1804"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To draw location plan</w:t>
            </w:r>
          </w:p>
        </w:tc>
        <w:tc>
          <w:tcPr>
            <w:tcW w:w="1807"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1</w:t>
            </w:r>
          </w:p>
        </w:tc>
        <w:tc>
          <w:tcPr>
            <w:tcW w:w="1975"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Free version</w:t>
            </w:r>
          </w:p>
        </w:tc>
      </w:tr>
      <w:tr w:rsidR="007B6B23" w:rsidTr="007B6B23">
        <w:trPr>
          <w:trHeight w:val="1058"/>
        </w:trPr>
        <w:tc>
          <w:tcPr>
            <w:cnfStyle w:val="001000000000" w:firstRow="0" w:lastRow="0" w:firstColumn="1" w:lastColumn="0" w:oddVBand="0" w:evenVBand="0" w:oddHBand="0" w:evenHBand="0" w:firstRowFirstColumn="0" w:firstRowLastColumn="0" w:lastRowFirstColumn="0" w:lastRowLastColumn="0"/>
            <w:tcW w:w="1928" w:type="dxa"/>
            <w:shd w:val="clear" w:color="auto" w:fill="4472C4" w:themeFill="accent5"/>
          </w:tcPr>
          <w:p w:rsidR="007B6B23" w:rsidRDefault="00520FAB">
            <w:pPr>
              <w:rPr>
                <w:b w:val="0"/>
                <w:bCs w:val="0"/>
              </w:rPr>
            </w:pPr>
            <w:r>
              <w:t>Web browser</w:t>
            </w:r>
          </w:p>
        </w:tc>
        <w:tc>
          <w:tcPr>
            <w:tcW w:w="2131"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Google chrome</w:t>
            </w:r>
          </w:p>
        </w:tc>
        <w:tc>
          <w:tcPr>
            <w:tcW w:w="1804"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For running and testing application</w:t>
            </w:r>
          </w:p>
        </w:tc>
        <w:tc>
          <w:tcPr>
            <w:tcW w:w="1807"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1</w:t>
            </w:r>
          </w:p>
        </w:tc>
        <w:tc>
          <w:tcPr>
            <w:tcW w:w="1975"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Free version</w:t>
            </w:r>
          </w:p>
        </w:tc>
      </w:tr>
      <w:tr w:rsidR="007B6B23" w:rsidTr="007B6B23">
        <w:trPr>
          <w:trHeight w:val="1058"/>
        </w:trPr>
        <w:tc>
          <w:tcPr>
            <w:cnfStyle w:val="001000000000" w:firstRow="0" w:lastRow="0" w:firstColumn="1" w:lastColumn="0" w:oddVBand="0" w:evenVBand="0" w:oddHBand="0" w:evenHBand="0" w:firstRowFirstColumn="0" w:firstRowLastColumn="0" w:lastRowFirstColumn="0" w:lastRowLastColumn="0"/>
            <w:tcW w:w="1928" w:type="dxa"/>
            <w:shd w:val="clear" w:color="auto" w:fill="D9E2F3" w:themeFill="accent5" w:themeFillTint="33"/>
          </w:tcPr>
          <w:p w:rsidR="007B6B23" w:rsidRDefault="00520FAB">
            <w:pPr>
              <w:rPr>
                <w:b w:val="0"/>
                <w:bCs w:val="0"/>
              </w:rPr>
            </w:pPr>
            <w:r>
              <w:t>Database management system</w:t>
            </w:r>
          </w:p>
        </w:tc>
        <w:tc>
          <w:tcPr>
            <w:tcW w:w="2131"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rPr>
                <w:lang w:val="en"/>
              </w:rPr>
            </w:pPr>
            <w:r>
              <w:rPr>
                <w:lang w:val="en"/>
              </w:rPr>
              <w:t>MYSQL</w:t>
            </w:r>
          </w:p>
        </w:tc>
        <w:tc>
          <w:tcPr>
            <w:tcW w:w="1804"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Communing with the database</w:t>
            </w:r>
          </w:p>
        </w:tc>
        <w:tc>
          <w:tcPr>
            <w:tcW w:w="1807"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1</w:t>
            </w:r>
          </w:p>
        </w:tc>
        <w:tc>
          <w:tcPr>
            <w:tcW w:w="1975"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Open source</w:t>
            </w:r>
          </w:p>
        </w:tc>
      </w:tr>
      <w:tr w:rsidR="007B6B23" w:rsidTr="007B6B23">
        <w:trPr>
          <w:trHeight w:val="449"/>
        </w:trPr>
        <w:tc>
          <w:tcPr>
            <w:cnfStyle w:val="001000000000" w:firstRow="0" w:lastRow="0" w:firstColumn="1" w:lastColumn="0" w:oddVBand="0" w:evenVBand="0" w:oddHBand="0" w:evenHBand="0" w:firstRowFirstColumn="0" w:firstRowLastColumn="0" w:lastRowFirstColumn="0" w:lastRowLastColumn="0"/>
            <w:tcW w:w="1928" w:type="dxa"/>
            <w:shd w:val="clear" w:color="auto" w:fill="4472C4" w:themeFill="accent5"/>
          </w:tcPr>
          <w:p w:rsidR="007B6B23" w:rsidRDefault="00520FAB">
            <w:pPr>
              <w:jc w:val="left"/>
              <w:rPr>
                <w:rFonts w:cs="Times New Roman"/>
                <w:b w:val="0"/>
                <w:bCs w:val="0"/>
                <w:sz w:val="28"/>
                <w:szCs w:val="28"/>
              </w:rPr>
            </w:pPr>
            <w:r>
              <w:rPr>
                <w:rFonts w:cs="Times New Roman"/>
                <w:sz w:val="28"/>
                <w:szCs w:val="28"/>
              </w:rPr>
              <w:t xml:space="preserve">Total </w:t>
            </w:r>
          </w:p>
        </w:tc>
        <w:tc>
          <w:tcPr>
            <w:tcW w:w="2131" w:type="dxa"/>
            <w:shd w:val="clear" w:color="auto" w:fill="4472C4" w:themeFill="accent5"/>
          </w:tcPr>
          <w:p w:rsidR="007B6B23" w:rsidRDefault="007B6B23">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c>
          <w:tcPr>
            <w:tcW w:w="1804" w:type="dxa"/>
            <w:shd w:val="clear" w:color="auto" w:fill="4472C4" w:themeFill="accent5"/>
          </w:tcPr>
          <w:p w:rsidR="007B6B23" w:rsidRDefault="007B6B23">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c>
          <w:tcPr>
            <w:tcW w:w="1807" w:type="dxa"/>
            <w:shd w:val="clear" w:color="auto" w:fill="4472C4" w:themeFill="accent5"/>
          </w:tcPr>
          <w:p w:rsidR="007B6B23" w:rsidRDefault="007B6B23">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c>
          <w:tcPr>
            <w:tcW w:w="1975"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351,580</w:t>
            </w:r>
          </w:p>
        </w:tc>
      </w:tr>
    </w:tbl>
    <w:p w:rsidR="007B6B23" w:rsidRDefault="007B6B23"/>
    <w:p w:rsidR="007B6B23" w:rsidRDefault="00520FAB">
      <w:pPr>
        <w:spacing w:after="160" w:line="259" w:lineRule="auto"/>
        <w:jc w:val="left"/>
      </w:pPr>
      <w:r>
        <w:lastRenderedPageBreak/>
        <w:br w:type="page"/>
      </w:r>
    </w:p>
    <w:p w:rsidR="007B6B23" w:rsidRDefault="00520FAB">
      <w:pPr>
        <w:pStyle w:val="Heading3"/>
        <w:numPr>
          <w:ilvl w:val="0"/>
          <w:numId w:val="34"/>
        </w:numPr>
      </w:pPr>
      <w:bookmarkStart w:id="51" w:name="_Toc676586328"/>
      <w:r>
        <w:lastRenderedPageBreak/>
        <w:t>Human Resources</w:t>
      </w:r>
      <w:bookmarkEnd w:id="51"/>
    </w:p>
    <w:p w:rsidR="007B6B23" w:rsidRDefault="00520FAB">
      <w:pPr>
        <w:pStyle w:val="Caption"/>
        <w:rPr>
          <w:rFonts w:ascii="Times New Roman" w:hAnsi="Times New Roman" w:cs="Times New Roman"/>
          <w:i/>
          <w:iCs/>
          <w:lang w:val="en"/>
        </w:rPr>
      </w:pPr>
      <w:r>
        <w:rPr>
          <w:rFonts w:ascii="Times New Roman" w:hAnsi="Times New Roman" w:cs="Times New Roman"/>
          <w:i/>
          <w:iCs/>
        </w:rPr>
        <w:t xml:space="preserve">Table </w:t>
      </w:r>
      <w:r>
        <w:rPr>
          <w:rFonts w:ascii="Times New Roman" w:hAnsi="Times New Roman" w:cs="Times New Roman"/>
          <w:i/>
          <w:iCs/>
        </w:rPr>
        <w:fldChar w:fldCharType="begin"/>
      </w:r>
      <w:r>
        <w:rPr>
          <w:rFonts w:ascii="Times New Roman" w:hAnsi="Times New Roman" w:cs="Times New Roman"/>
          <w:i/>
          <w:iCs/>
        </w:rPr>
        <w:instrText xml:space="preserve"> SEQ Table \* ARABIC </w:instrText>
      </w:r>
      <w:r>
        <w:rPr>
          <w:rFonts w:ascii="Times New Roman" w:hAnsi="Times New Roman" w:cs="Times New Roman"/>
          <w:i/>
          <w:iCs/>
        </w:rPr>
        <w:fldChar w:fldCharType="separate"/>
      </w:r>
      <w:r>
        <w:rPr>
          <w:rFonts w:ascii="Times New Roman" w:hAnsi="Times New Roman" w:cs="Times New Roman"/>
          <w:i/>
          <w:iCs/>
        </w:rPr>
        <w:t>6</w:t>
      </w:r>
      <w:r>
        <w:rPr>
          <w:rFonts w:ascii="Times New Roman" w:hAnsi="Times New Roman" w:cs="Times New Roman"/>
          <w:i/>
          <w:iCs/>
        </w:rPr>
        <w:fldChar w:fldCharType="end"/>
      </w:r>
      <w:bookmarkStart w:id="52" w:name="_Toc1181599721"/>
      <w:r>
        <w:rPr>
          <w:rFonts w:ascii="Times New Roman" w:hAnsi="Times New Roman" w:cs="Times New Roman"/>
          <w:i/>
          <w:iCs/>
          <w:lang w:val="en"/>
        </w:rPr>
        <w:t xml:space="preserve">: Human Resources </w:t>
      </w:r>
      <w:bookmarkEnd w:id="52"/>
    </w:p>
    <w:tbl>
      <w:tblPr>
        <w:tblStyle w:val="GridTable4Accent5"/>
        <w:tblW w:w="9710" w:type="dxa"/>
        <w:jc w:val="center"/>
        <w:tblLook w:val="04A0" w:firstRow="1" w:lastRow="0" w:firstColumn="1" w:lastColumn="0" w:noHBand="0" w:noVBand="1"/>
      </w:tblPr>
      <w:tblGrid>
        <w:gridCol w:w="1942"/>
        <w:gridCol w:w="1942"/>
        <w:gridCol w:w="1942"/>
        <w:gridCol w:w="1942"/>
        <w:gridCol w:w="1942"/>
      </w:tblGrid>
      <w:tr w:rsidR="007B6B23" w:rsidTr="007B6B23">
        <w:trPr>
          <w:cnfStyle w:val="100000000000" w:firstRow="1" w:lastRow="0" w:firstColumn="0" w:lastColumn="0" w:oddVBand="0" w:evenVBand="0" w:oddHBand="0"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1942" w:type="dxa"/>
          </w:tcPr>
          <w:p w:rsidR="007B6B23" w:rsidRDefault="00520FAB">
            <w:pPr>
              <w:keepNext/>
              <w:spacing w:after="200"/>
              <w:jc w:val="left"/>
              <w:rPr>
                <w:rFonts w:cs="Times New Roman"/>
                <w:bCs w:val="0"/>
                <w:sz w:val="28"/>
                <w:szCs w:val="28"/>
              </w:rPr>
            </w:pPr>
            <w:r>
              <w:rPr>
                <w:rFonts w:cs="Times New Roman"/>
                <w:i/>
                <w:iCs/>
                <w:noProof/>
                <w:color w:val="44546A" w:themeColor="text2"/>
                <w:sz w:val="18"/>
                <w:szCs w:val="18"/>
              </w:rPr>
              <mc:AlternateContent>
                <mc:Choice Requires="wps">
                  <w:drawing>
                    <wp:anchor distT="0" distB="0" distL="114300" distR="114300" simplePos="0" relativeHeight="253127680" behindDoc="0" locked="0" layoutInCell="1" allowOverlap="1">
                      <wp:simplePos x="0" y="0"/>
                      <wp:positionH relativeFrom="column">
                        <wp:posOffset>-152400</wp:posOffset>
                      </wp:positionH>
                      <wp:positionV relativeFrom="paragraph">
                        <wp:posOffset>302895</wp:posOffset>
                      </wp:positionV>
                      <wp:extent cx="6282055" cy="4309745"/>
                      <wp:effectExtent l="0" t="0" r="0" b="0"/>
                      <wp:wrapNone/>
                      <wp:docPr id="60" name="Rectangle 60"/>
                      <wp:cNvGraphicFramePr/>
                      <a:graphic xmlns:a="http://schemas.openxmlformats.org/drawingml/2006/main">
                        <a:graphicData uri="http://schemas.microsoft.com/office/word/2010/wordprocessingShape">
                          <wps:wsp>
                            <wps:cNvSpPr/>
                            <wps:spPr>
                              <a:xfrm>
                                <a:off x="0" y="0"/>
                                <a:ext cx="6282267" cy="43095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0" o:spid="_x0000_s1026" style="position:absolute;margin-left:-12pt;margin-top:23.85pt;width:494.65pt;height:339.35pt;z-index:25312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" filled="f" stroked="f" strokeweight="1pt"/>
                  </w:pict>
                </mc:Fallback>
              </mc:AlternateContent>
            </w:r>
            <w:r>
              <w:rPr>
                <w:rFonts w:cs="Times New Roman"/>
                <w:i/>
                <w:iCs/>
                <w:noProof/>
                <w:color w:val="44546A" w:themeColor="text2"/>
                <w:sz w:val="18"/>
                <w:szCs w:val="18"/>
              </w:rPr>
              <mc:AlternateContent>
                <mc:Choice Requires="wps">
                  <w:drawing>
                    <wp:anchor distT="0" distB="0" distL="114300" distR="114300" simplePos="0" relativeHeight="253126656" behindDoc="0" locked="0" layoutInCell="1" allowOverlap="1">
                      <wp:simplePos x="0" y="0"/>
                      <wp:positionH relativeFrom="column">
                        <wp:posOffset>-289560</wp:posOffset>
                      </wp:positionH>
                      <wp:positionV relativeFrom="paragraph">
                        <wp:posOffset>254000</wp:posOffset>
                      </wp:positionV>
                      <wp:extent cx="6515100" cy="2514600"/>
                      <wp:effectExtent l="0" t="0" r="0" b="0"/>
                      <wp:wrapNone/>
                      <wp:docPr id="59" name="Rectangle 59"/>
                      <wp:cNvGraphicFramePr/>
                      <a:graphic xmlns:a="http://schemas.openxmlformats.org/drawingml/2006/main">
                        <a:graphicData uri="http://schemas.microsoft.com/office/word/2010/wordprocessingShape">
                          <wps:wsp>
                            <wps:cNvSpPr/>
                            <wps:spPr>
                              <a:xfrm>
                                <a:off x="0" y="0"/>
                                <a:ext cx="6515100" cy="2514600"/>
                              </a:xfrm>
                              <a:prstGeom prst="rect">
                                <a:avLst/>
                              </a:prstGeom>
                              <a:no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9" o:spid="_x0000_s1026" style="position:absolute;margin-left:-22.8pt;margin-top:20pt;width:513pt;height:198pt;z-index:25312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" filled="f" stroked="f" strokeweight="1pt"/>
                  </w:pict>
                </mc:Fallback>
              </mc:AlternateContent>
            </w:r>
            <w:r>
              <w:rPr>
                <w:rFonts w:cs="Times New Roman"/>
                <w:b w:val="0"/>
                <w:sz w:val="28"/>
                <w:szCs w:val="28"/>
              </w:rPr>
              <w:t>RESOURCES</w:t>
            </w:r>
          </w:p>
        </w:tc>
        <w:tc>
          <w:tcPr>
            <w:tcW w:w="1942" w:type="dxa"/>
          </w:tcPr>
          <w:p w:rsidR="007B6B23" w:rsidRDefault="00520FAB">
            <w:pPr>
              <w:jc w:val="center"/>
              <w:cnfStyle w:val="100000000000" w:firstRow="1" w:lastRow="0" w:firstColumn="0" w:lastColumn="0" w:oddVBand="0" w:evenVBand="0" w:oddHBand="0" w:evenHBand="0" w:firstRowFirstColumn="0" w:firstRowLastColumn="0" w:lastRowFirstColumn="0" w:lastRowLastColumn="0"/>
              <w:rPr>
                <w:rFonts w:cs="Times New Roman"/>
                <w:bCs w:val="0"/>
                <w:sz w:val="28"/>
                <w:szCs w:val="28"/>
              </w:rPr>
            </w:pPr>
            <w:r>
              <w:rPr>
                <w:rFonts w:cs="Times New Roman"/>
                <w:b w:val="0"/>
                <w:sz w:val="28"/>
                <w:szCs w:val="28"/>
              </w:rPr>
              <w:t>NUMBER</w:t>
            </w:r>
          </w:p>
        </w:tc>
        <w:tc>
          <w:tcPr>
            <w:tcW w:w="1942" w:type="dxa"/>
          </w:tcPr>
          <w:p w:rsidR="007B6B23" w:rsidRDefault="00520FAB">
            <w:pPr>
              <w:jc w:val="center"/>
              <w:cnfStyle w:val="100000000000" w:firstRow="1" w:lastRow="0" w:firstColumn="0" w:lastColumn="0" w:oddVBand="0" w:evenVBand="0" w:oddHBand="0" w:evenHBand="0" w:firstRowFirstColumn="0" w:firstRowLastColumn="0" w:lastRowFirstColumn="0" w:lastRowLastColumn="0"/>
              <w:rPr>
                <w:rFonts w:cs="Times New Roman"/>
                <w:bCs w:val="0"/>
                <w:sz w:val="28"/>
                <w:szCs w:val="28"/>
              </w:rPr>
            </w:pPr>
            <w:r>
              <w:rPr>
                <w:rFonts w:cs="Times New Roman"/>
                <w:b w:val="0"/>
                <w:sz w:val="28"/>
                <w:szCs w:val="28"/>
              </w:rPr>
              <w:t>COST PER DAY</w:t>
            </w:r>
          </w:p>
        </w:tc>
        <w:tc>
          <w:tcPr>
            <w:tcW w:w="1942" w:type="dxa"/>
          </w:tcPr>
          <w:p w:rsidR="007B6B23" w:rsidRDefault="00520FAB">
            <w:pPr>
              <w:jc w:val="center"/>
              <w:cnfStyle w:val="100000000000" w:firstRow="1" w:lastRow="0" w:firstColumn="0" w:lastColumn="0" w:oddVBand="0" w:evenVBand="0" w:oddHBand="0" w:evenHBand="0" w:firstRowFirstColumn="0" w:firstRowLastColumn="0" w:lastRowFirstColumn="0" w:lastRowLastColumn="0"/>
              <w:rPr>
                <w:rFonts w:cs="Times New Roman"/>
                <w:bCs w:val="0"/>
                <w:sz w:val="28"/>
                <w:szCs w:val="28"/>
              </w:rPr>
            </w:pPr>
            <w:r>
              <w:rPr>
                <w:rFonts w:cs="Times New Roman"/>
                <w:b w:val="0"/>
                <w:sz w:val="28"/>
                <w:szCs w:val="28"/>
              </w:rPr>
              <w:t>NUMBER OF DAYS</w:t>
            </w:r>
          </w:p>
        </w:tc>
        <w:tc>
          <w:tcPr>
            <w:tcW w:w="1942" w:type="dxa"/>
          </w:tcPr>
          <w:p w:rsidR="007B6B23" w:rsidRDefault="00520FAB">
            <w:pPr>
              <w:jc w:val="center"/>
              <w:cnfStyle w:val="100000000000" w:firstRow="1" w:lastRow="0" w:firstColumn="0" w:lastColumn="0" w:oddVBand="0" w:evenVBand="0" w:oddHBand="0" w:evenHBand="0" w:firstRowFirstColumn="0" w:firstRowLastColumn="0" w:lastRowFirstColumn="0" w:lastRowLastColumn="0"/>
              <w:rPr>
                <w:rFonts w:cs="Times New Roman"/>
                <w:bCs w:val="0"/>
                <w:sz w:val="28"/>
                <w:szCs w:val="28"/>
              </w:rPr>
            </w:pPr>
            <w:r>
              <w:rPr>
                <w:rFonts w:cs="Times New Roman"/>
                <w:b w:val="0"/>
                <w:sz w:val="28"/>
                <w:szCs w:val="28"/>
              </w:rPr>
              <w:t>COST (FCFA)</w:t>
            </w:r>
          </w:p>
        </w:tc>
      </w:tr>
      <w:tr w:rsidR="007B6B23" w:rsidTr="007B6B23">
        <w:trPr>
          <w:trHeight w:val="440"/>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D9E2F3" w:themeFill="accent5" w:themeFillTint="33"/>
          </w:tcPr>
          <w:p w:rsidR="007B6B23" w:rsidRDefault="00520FAB">
            <w:pPr>
              <w:ind w:left="-18" w:firstLine="18"/>
              <w:jc w:val="left"/>
              <w:rPr>
                <w:rFonts w:cs="Times New Roman"/>
                <w:bCs w:val="0"/>
                <w:szCs w:val="24"/>
              </w:rPr>
            </w:pPr>
            <w:r>
              <w:rPr>
                <w:rFonts w:cs="Times New Roman"/>
                <w:b w:val="0"/>
                <w:szCs w:val="24"/>
              </w:rPr>
              <w:t>Project manager</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150000</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90</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13500000</w:t>
            </w:r>
          </w:p>
        </w:tc>
      </w:tr>
      <w:tr w:rsidR="007B6B23" w:rsidTr="007B6B23">
        <w:trPr>
          <w:trHeight w:val="355"/>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4472C4" w:themeFill="accent5"/>
          </w:tcPr>
          <w:p w:rsidR="007B6B23" w:rsidRDefault="00520FAB">
            <w:pPr>
              <w:tabs>
                <w:tab w:val="right" w:pos="1726"/>
              </w:tabs>
              <w:jc w:val="left"/>
              <w:rPr>
                <w:rFonts w:cs="Times New Roman"/>
                <w:bCs w:val="0"/>
                <w:szCs w:val="24"/>
              </w:rPr>
            </w:pPr>
            <w:r>
              <w:rPr>
                <w:rFonts w:cs="Times New Roman"/>
                <w:b w:val="0"/>
                <w:szCs w:val="24"/>
              </w:rPr>
              <w:t xml:space="preserve">Analyst </w:t>
            </w:r>
            <w:r>
              <w:rPr>
                <w:rFonts w:cs="Times New Roman"/>
                <w:b w:val="0"/>
                <w:szCs w:val="24"/>
              </w:rPr>
              <w:tab/>
            </w:r>
          </w:p>
        </w:tc>
        <w:tc>
          <w:tcPr>
            <w:tcW w:w="1942"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w:t>
            </w:r>
          </w:p>
        </w:tc>
        <w:tc>
          <w:tcPr>
            <w:tcW w:w="1942"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150000</w:t>
            </w:r>
          </w:p>
        </w:tc>
        <w:tc>
          <w:tcPr>
            <w:tcW w:w="1942"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30</w:t>
            </w:r>
          </w:p>
        </w:tc>
        <w:tc>
          <w:tcPr>
            <w:tcW w:w="1942"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4500000</w:t>
            </w:r>
          </w:p>
        </w:tc>
      </w:tr>
      <w:tr w:rsidR="007B6B23" w:rsidTr="007B6B23">
        <w:trPr>
          <w:trHeight w:val="416"/>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D9E2F3" w:themeFill="accent5" w:themeFillTint="33"/>
          </w:tcPr>
          <w:p w:rsidR="007B6B23" w:rsidRDefault="00520FAB">
            <w:pPr>
              <w:jc w:val="left"/>
              <w:rPr>
                <w:rFonts w:cs="Times New Roman"/>
                <w:bCs w:val="0"/>
                <w:szCs w:val="24"/>
              </w:rPr>
            </w:pPr>
            <w:r>
              <w:rPr>
                <w:rFonts w:cs="Times New Roman"/>
                <w:b w:val="0"/>
                <w:szCs w:val="24"/>
              </w:rPr>
              <w:t xml:space="preserve">Designer </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100000</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25</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3250000</w:t>
            </w:r>
          </w:p>
        </w:tc>
      </w:tr>
      <w:tr w:rsidR="007B6B23" w:rsidTr="007B6B23">
        <w:trPr>
          <w:trHeight w:val="361"/>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4472C4" w:themeFill="accent5"/>
          </w:tcPr>
          <w:p w:rsidR="007B6B23" w:rsidRDefault="00520FAB">
            <w:pPr>
              <w:jc w:val="left"/>
              <w:rPr>
                <w:rFonts w:cs="Times New Roman"/>
                <w:bCs w:val="0"/>
                <w:szCs w:val="24"/>
              </w:rPr>
            </w:pPr>
            <w:r>
              <w:rPr>
                <w:rFonts w:cs="Times New Roman"/>
                <w:b w:val="0"/>
                <w:szCs w:val="24"/>
              </w:rPr>
              <w:t xml:space="preserve">Programmer </w:t>
            </w:r>
          </w:p>
        </w:tc>
        <w:tc>
          <w:tcPr>
            <w:tcW w:w="1942"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w:t>
            </w:r>
          </w:p>
        </w:tc>
        <w:tc>
          <w:tcPr>
            <w:tcW w:w="1942"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120000</w:t>
            </w:r>
          </w:p>
        </w:tc>
        <w:tc>
          <w:tcPr>
            <w:tcW w:w="1942"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32</w:t>
            </w:r>
          </w:p>
        </w:tc>
        <w:tc>
          <w:tcPr>
            <w:tcW w:w="1942"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3200000</w:t>
            </w:r>
          </w:p>
        </w:tc>
      </w:tr>
      <w:tr w:rsidR="007B6B23" w:rsidTr="007B6B23">
        <w:trPr>
          <w:trHeight w:val="524"/>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D9E2F3" w:themeFill="accent5" w:themeFillTint="33"/>
          </w:tcPr>
          <w:p w:rsidR="007B6B23" w:rsidRDefault="00520FAB">
            <w:pPr>
              <w:jc w:val="left"/>
              <w:rPr>
                <w:rFonts w:cs="Times New Roman"/>
                <w:bCs w:val="0"/>
                <w:szCs w:val="24"/>
              </w:rPr>
            </w:pPr>
            <w:r>
              <w:rPr>
                <w:rFonts w:cs="Times New Roman"/>
                <w:b w:val="0"/>
                <w:szCs w:val="24"/>
              </w:rPr>
              <w:t>Security expert</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100000</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10</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1000000</w:t>
            </w:r>
          </w:p>
        </w:tc>
      </w:tr>
      <w:tr w:rsidR="007B6B23" w:rsidTr="007B6B23">
        <w:trPr>
          <w:trHeight w:val="524"/>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4472C4" w:themeFill="accent5"/>
          </w:tcPr>
          <w:p w:rsidR="007B6B23" w:rsidRDefault="00520FAB">
            <w:pPr>
              <w:jc w:val="left"/>
              <w:rPr>
                <w:rFonts w:cs="Times New Roman"/>
                <w:bCs w:val="0"/>
                <w:szCs w:val="24"/>
              </w:rPr>
            </w:pPr>
            <w:r>
              <w:rPr>
                <w:rFonts w:cs="Times New Roman"/>
                <w:b w:val="0"/>
                <w:szCs w:val="24"/>
              </w:rPr>
              <w:t>Network administrator</w:t>
            </w:r>
          </w:p>
        </w:tc>
        <w:tc>
          <w:tcPr>
            <w:tcW w:w="1942"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w:t>
            </w:r>
          </w:p>
        </w:tc>
        <w:tc>
          <w:tcPr>
            <w:tcW w:w="1942"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100000</w:t>
            </w:r>
          </w:p>
        </w:tc>
        <w:tc>
          <w:tcPr>
            <w:tcW w:w="1942"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10</w:t>
            </w:r>
          </w:p>
        </w:tc>
        <w:tc>
          <w:tcPr>
            <w:tcW w:w="1942"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1000000</w:t>
            </w:r>
          </w:p>
        </w:tc>
      </w:tr>
      <w:tr w:rsidR="007B6B23" w:rsidTr="007B6B23">
        <w:trPr>
          <w:trHeight w:val="524"/>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D9E2F3" w:themeFill="accent5" w:themeFillTint="33"/>
          </w:tcPr>
          <w:p w:rsidR="007B6B23" w:rsidRDefault="00520FAB">
            <w:pPr>
              <w:jc w:val="left"/>
              <w:rPr>
                <w:rFonts w:cs="Times New Roman"/>
                <w:bCs w:val="0"/>
                <w:szCs w:val="24"/>
              </w:rPr>
            </w:pPr>
            <w:r>
              <w:rPr>
                <w:rFonts w:cs="Times New Roman"/>
                <w:b w:val="0"/>
                <w:szCs w:val="24"/>
              </w:rPr>
              <w:t>Program Tester</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20000</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10</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200000</w:t>
            </w:r>
          </w:p>
        </w:tc>
      </w:tr>
      <w:tr w:rsidR="007B6B23" w:rsidTr="007B6B23">
        <w:trPr>
          <w:trHeight w:val="524"/>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4472C4" w:themeFill="accent5"/>
          </w:tcPr>
          <w:p w:rsidR="007B6B23" w:rsidRDefault="00520FAB">
            <w:pPr>
              <w:jc w:val="left"/>
              <w:rPr>
                <w:rFonts w:cs="Times New Roman"/>
                <w:bCs w:val="0"/>
                <w:szCs w:val="24"/>
              </w:rPr>
            </w:pPr>
            <w:r>
              <w:rPr>
                <w:rFonts w:cs="Times New Roman"/>
                <w:b w:val="0"/>
                <w:szCs w:val="24"/>
              </w:rPr>
              <w:t xml:space="preserve">Trainers for the employees to the new system </w:t>
            </w:r>
          </w:p>
        </w:tc>
        <w:tc>
          <w:tcPr>
            <w:tcW w:w="1942"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5</w:t>
            </w:r>
          </w:p>
        </w:tc>
        <w:tc>
          <w:tcPr>
            <w:tcW w:w="1942"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50000</w:t>
            </w:r>
          </w:p>
        </w:tc>
        <w:tc>
          <w:tcPr>
            <w:tcW w:w="1942"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14</w:t>
            </w:r>
          </w:p>
        </w:tc>
        <w:tc>
          <w:tcPr>
            <w:tcW w:w="1942" w:type="dxa"/>
            <w:shd w:val="clear" w:color="auto" w:fill="4472C4" w:themeFill="accent5"/>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700000</w:t>
            </w:r>
          </w:p>
        </w:tc>
      </w:tr>
      <w:tr w:rsidR="007B6B23" w:rsidTr="007B6B23">
        <w:trPr>
          <w:trHeight w:val="524"/>
          <w:jc w:val="center"/>
        </w:trPr>
        <w:tc>
          <w:tcPr>
            <w:cnfStyle w:val="001000000000" w:firstRow="0" w:lastRow="0" w:firstColumn="1" w:lastColumn="0" w:oddVBand="0" w:evenVBand="0" w:oddHBand="0" w:evenHBand="0" w:firstRowFirstColumn="0" w:firstRowLastColumn="0" w:lastRowFirstColumn="0" w:lastRowLastColumn="0"/>
            <w:tcW w:w="1942" w:type="dxa"/>
            <w:shd w:val="clear" w:color="auto" w:fill="D9E2F3" w:themeFill="accent5" w:themeFillTint="33"/>
          </w:tcPr>
          <w:p w:rsidR="007B6B23" w:rsidRDefault="00520FAB">
            <w:pPr>
              <w:jc w:val="left"/>
              <w:rPr>
                <w:rFonts w:cs="Times New Roman"/>
                <w:bCs w:val="0"/>
                <w:szCs w:val="24"/>
              </w:rPr>
            </w:pPr>
            <w:r>
              <w:rPr>
                <w:rFonts w:cs="Times New Roman"/>
                <w:b w:val="0"/>
                <w:szCs w:val="24"/>
              </w:rPr>
              <w:t xml:space="preserve">Total </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18</w:t>
            </w: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890000</w:t>
            </w:r>
          </w:p>
        </w:tc>
        <w:tc>
          <w:tcPr>
            <w:tcW w:w="1942" w:type="dxa"/>
            <w:shd w:val="clear" w:color="auto" w:fill="D9E2F3" w:themeFill="accent5" w:themeFillTint="33"/>
          </w:tcPr>
          <w:p w:rsidR="007B6B23" w:rsidRDefault="007B6B23">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p>
        </w:tc>
        <w:tc>
          <w:tcPr>
            <w:tcW w:w="1942" w:type="dxa"/>
            <w:shd w:val="clear" w:color="auto" w:fill="D9E2F3" w:themeFill="accent5" w:themeFillTint="33"/>
          </w:tcPr>
          <w:p w:rsidR="007B6B23" w:rsidRDefault="00520FAB">
            <w:pPr>
              <w:jc w:val="left"/>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Pr>
                <w:rFonts w:cs="Times New Roman"/>
                <w:bCs/>
                <w:sz w:val="28"/>
                <w:szCs w:val="28"/>
              </w:rPr>
              <w:t>24150000</w:t>
            </w:r>
          </w:p>
        </w:tc>
      </w:tr>
    </w:tbl>
    <w:p w:rsidR="007B6B23" w:rsidRDefault="007B6B23">
      <w:pPr>
        <w:spacing w:after="160"/>
        <w:ind w:left="360"/>
        <w:jc w:val="left"/>
        <w:rPr>
          <w:rFonts w:asciiTheme="minorHAnsi" w:hAnsiTheme="minorHAnsi"/>
          <w:bCs/>
          <w:sz w:val="28"/>
          <w:szCs w:val="28"/>
        </w:rPr>
      </w:pPr>
    </w:p>
    <w:p w:rsidR="007B6B23" w:rsidRDefault="00520FAB">
      <w:pPr>
        <w:pStyle w:val="Heading3"/>
        <w:numPr>
          <w:ilvl w:val="0"/>
          <w:numId w:val="34"/>
        </w:numPr>
      </w:pPr>
      <w:bookmarkStart w:id="53" w:name="_Toc552343668"/>
      <w:r>
        <w:rPr>
          <w:noProof/>
        </w:rPr>
        <mc:AlternateContent>
          <mc:Choice Requires="wps">
            <w:drawing>
              <wp:anchor distT="0" distB="0" distL="114300" distR="114300" simplePos="0" relativeHeight="253185024" behindDoc="0" locked="0" layoutInCell="1" allowOverlap="1">
                <wp:simplePos x="0" y="0"/>
                <wp:positionH relativeFrom="column">
                  <wp:posOffset>0</wp:posOffset>
                </wp:positionH>
                <wp:positionV relativeFrom="paragraph">
                  <wp:posOffset>370205</wp:posOffset>
                </wp:positionV>
                <wp:extent cx="4208145" cy="482600"/>
                <wp:effectExtent l="0" t="0" r="0" b="0"/>
                <wp:wrapNone/>
                <wp:docPr id="63" name="Rectangle 63"/>
                <wp:cNvGraphicFramePr/>
                <a:graphic xmlns:a="http://schemas.openxmlformats.org/drawingml/2006/main">
                  <a:graphicData uri="http://schemas.microsoft.com/office/word/2010/wordprocessingShape">
                    <wps:wsp>
                      <wps:cNvSpPr/>
                      <wps:spPr>
                        <a:xfrm>
                          <a:off x="0" y="0"/>
                          <a:ext cx="4207933" cy="482600"/>
                        </a:xfrm>
                        <a:prstGeom prst="rect">
                          <a:avLst/>
                        </a:prstGeom>
                        <a:no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 o:spid="_x0000_s1026" style="position:absolute;margin-left:0;margin-top:29.15pt;width:331.35pt;height:38pt;z-index:25318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" filled="f" stroked="f" strokeweight="1pt"/>
            </w:pict>
          </mc:Fallback>
        </mc:AlternateContent>
      </w:r>
      <w:r>
        <w:t>Total Project Estimated Cost</w:t>
      </w:r>
      <w:bookmarkEnd w:id="53"/>
    </w:p>
    <w:p w:rsidR="007B6B23" w:rsidRDefault="00520FAB">
      <w:pPr>
        <w:pStyle w:val="ListParagraph"/>
      </w:pPr>
      <w:r>
        <w:rPr>
          <w:noProof/>
        </w:rPr>
        <mc:AlternateContent>
          <mc:Choice Requires="wps">
            <w:drawing>
              <wp:anchor distT="0" distB="0" distL="114300" distR="114300" simplePos="0" relativeHeight="253186048" behindDoc="0" locked="0" layoutInCell="1" allowOverlap="1">
                <wp:simplePos x="0" y="0"/>
                <wp:positionH relativeFrom="margin">
                  <wp:posOffset>0</wp:posOffset>
                </wp:positionH>
                <wp:positionV relativeFrom="paragraph">
                  <wp:posOffset>83185</wp:posOffset>
                </wp:positionV>
                <wp:extent cx="4402455" cy="144780"/>
                <wp:effectExtent l="0" t="0" r="17145" b="7620"/>
                <wp:wrapNone/>
                <wp:docPr id="62" name="Zone de texte 62"/>
                <wp:cNvGraphicFramePr/>
                <a:graphic xmlns:a="http://schemas.openxmlformats.org/drawingml/2006/main">
                  <a:graphicData uri="http://schemas.microsoft.com/office/word/2010/wordprocessingShape">
                    <wps:wsp>
                      <wps:cNvSpPr txBox="1"/>
                      <wps:spPr>
                        <a:xfrm>
                          <a:off x="0" y="0"/>
                          <a:ext cx="4402667" cy="144780"/>
                        </a:xfrm>
                        <a:prstGeom prst="rect">
                          <a:avLst/>
                        </a:prstGeom>
                        <a:solidFill>
                          <a:prstClr val="white"/>
                        </a:solidFill>
                        <a:ln>
                          <a:noFill/>
                        </a:ln>
                      </wps:spPr>
                      <wps:txbx>
                        <w:txbxContent>
                          <w:p w:rsidR="00E237C2" w:rsidRDefault="00E237C2">
                            <w:pPr>
                              <w:pStyle w:val="Caption"/>
                              <w:rPr>
                                <w:rFonts w:cs="Times New Roman"/>
                                <w:b/>
                                <w:bCs/>
                                <w:sz w:val="28"/>
                                <w:szCs w:val="28"/>
                              </w:rPr>
                            </w:pPr>
                            <w:bookmarkStart w:id="54" w:name="_Toc170900309"/>
                            <w:r>
                              <w:t xml:space="preserve">Table </w:t>
                            </w:r>
                            <w:r>
                              <w:fldChar w:fldCharType="begin"/>
                            </w:r>
                            <w:r>
                              <w:instrText xml:space="preserve"> SEQ Table \* ARABIC </w:instrText>
                            </w:r>
                            <w:r>
                              <w:fldChar w:fldCharType="separate"/>
                            </w:r>
                            <w:r>
                              <w:t>6</w:t>
                            </w:r>
                            <w:r>
                              <w:fldChar w:fldCharType="end"/>
                            </w:r>
                            <w:r>
                              <w:t xml:space="preserve"> Total Estimated Cost</w:t>
                            </w:r>
                            <w:bookmarkEnd w:id="54"/>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Zone de texte 62" o:spid="_x0000_s1035" type="#_x0000_t202" style="position:absolute;left:0;text-align:left;margin-left:0;margin-top:6.55pt;width:346.65pt;height:11.4pt;z-index:253186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" stroked="f">
                <v:textbox inset="0,0,0,0">
                  <w:txbxContent>
                    <w:p w:rsidR="00E237C2" w:rsidRDefault="00E237C2">
                      <w:pPr>
                        <w:pStyle w:val="Caption"/>
                        <w:rPr>
                          <w:rFonts w:cs="Times New Roman"/>
                          <w:b/>
                          <w:bCs/>
                          <w:sz w:val="28"/>
                          <w:szCs w:val="28"/>
                        </w:rPr>
                      </w:pPr>
                      <w:bookmarkStart w:id="55" w:name="_Toc170900309"/>
                      <w:r>
                        <w:t xml:space="preserve">Table </w:t>
                      </w:r>
                      <w:r>
                        <w:fldChar w:fldCharType="begin"/>
                      </w:r>
                      <w:r>
                        <w:instrText xml:space="preserve"> SEQ Table \* ARABIC </w:instrText>
                      </w:r>
                      <w:r>
                        <w:fldChar w:fldCharType="separate"/>
                      </w:r>
                      <w:r>
                        <w:t>6</w:t>
                      </w:r>
                      <w:r>
                        <w:fldChar w:fldCharType="end"/>
                      </w:r>
                      <w:r>
                        <w:t xml:space="preserve"> Total Estimated Cost</w:t>
                      </w:r>
                      <w:bookmarkEnd w:id="55"/>
                    </w:p>
                  </w:txbxContent>
                </v:textbox>
                <w10:wrap anchorx="margin"/>
              </v:shape>
            </w:pict>
          </mc:Fallback>
        </mc:AlternateContent>
      </w:r>
    </w:p>
    <w:tbl>
      <w:tblPr>
        <w:tblStyle w:val="GridTable4Accent5"/>
        <w:tblW w:w="5130" w:type="dxa"/>
        <w:tblInd w:w="1795" w:type="dxa"/>
        <w:tblLook w:val="04A0" w:firstRow="1" w:lastRow="0" w:firstColumn="1" w:lastColumn="0" w:noHBand="0" w:noVBand="1"/>
      </w:tblPr>
      <w:tblGrid>
        <w:gridCol w:w="5130"/>
      </w:tblGrid>
      <w:tr w:rsidR="007B6B23" w:rsidTr="007B6B23">
        <w:trPr>
          <w:cnfStyle w:val="100000000000" w:firstRow="1" w:lastRow="0" w:firstColumn="0" w:lastColumn="0" w:oddVBand="0" w:evenVBand="0" w:oddHBand="0"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5130" w:type="dxa"/>
          </w:tcPr>
          <w:p w:rsidR="007B6B23" w:rsidRDefault="00520FAB">
            <w:pPr>
              <w:jc w:val="left"/>
              <w:rPr>
                <w:rFonts w:cs="Times New Roman"/>
                <w:bCs w:val="0"/>
                <w:sz w:val="28"/>
                <w:szCs w:val="28"/>
              </w:rPr>
            </w:pPr>
            <w:r>
              <w:rPr>
                <w:rFonts w:cs="Times New Roman"/>
                <w:b w:val="0"/>
                <w:sz w:val="28"/>
                <w:szCs w:val="28"/>
              </w:rPr>
              <w:t>Overall total (FCFA)</w:t>
            </w:r>
          </w:p>
          <w:p w:rsidR="007B6B23" w:rsidRDefault="007B6B23">
            <w:pPr>
              <w:jc w:val="left"/>
              <w:rPr>
                <w:rFonts w:cs="Times New Roman"/>
                <w:bCs w:val="0"/>
                <w:sz w:val="28"/>
                <w:szCs w:val="28"/>
              </w:rPr>
            </w:pPr>
          </w:p>
        </w:tc>
      </w:tr>
    </w:tbl>
    <w:p w:rsidR="007B6B23" w:rsidRDefault="007B6B23">
      <w:pPr>
        <w:spacing w:after="160"/>
        <w:ind w:left="360"/>
        <w:jc w:val="left"/>
        <w:rPr>
          <w:rFonts w:asciiTheme="minorHAnsi" w:hAnsiTheme="minorHAnsi"/>
          <w:bCs/>
          <w:sz w:val="28"/>
          <w:szCs w:val="28"/>
        </w:rPr>
      </w:pPr>
    </w:p>
    <w:p w:rsidR="007B6B23" w:rsidRDefault="00520FAB">
      <w:pPr>
        <w:tabs>
          <w:tab w:val="left" w:pos="657"/>
          <w:tab w:val="left" w:pos="1302"/>
        </w:tabs>
        <w:spacing w:after="160"/>
        <w:ind w:left="1440"/>
        <w:contextualSpacing/>
        <w:rPr>
          <w:rFonts w:asciiTheme="minorHAnsi" w:hAnsiTheme="minorHAnsi"/>
          <w:b/>
          <w:bCs/>
          <w:szCs w:val="24"/>
        </w:rPr>
      </w:pPr>
      <w:r>
        <w:rPr>
          <w:rFonts w:asciiTheme="minorHAnsi" w:hAnsiTheme="minorHAnsi"/>
          <w:b/>
          <w:bCs/>
          <w:szCs w:val="24"/>
        </w:rPr>
        <w:br w:type="page"/>
      </w:r>
    </w:p>
    <w:p w:rsidR="007B6B23" w:rsidRDefault="00520FAB">
      <w:pPr>
        <w:pStyle w:val="Heading1"/>
        <w:numPr>
          <w:ilvl w:val="0"/>
          <w:numId w:val="27"/>
        </w:numPr>
      </w:pPr>
      <w:bookmarkStart w:id="56" w:name="_Toc482645727"/>
      <w:r>
        <w:lastRenderedPageBreak/>
        <w:t>PROJECT PLANING</w:t>
      </w:r>
      <w:bookmarkEnd w:id="56"/>
    </w:p>
    <w:p w:rsidR="007B6B23" w:rsidRDefault="00520FAB">
      <w:pPr>
        <w:pStyle w:val="Heading3"/>
        <w:numPr>
          <w:ilvl w:val="0"/>
          <w:numId w:val="35"/>
        </w:numPr>
      </w:pPr>
      <w:bookmarkStart w:id="57" w:name="_Toc921646904"/>
      <w:r>
        <w:t>Chronogram of activities</w:t>
      </w:r>
      <w:bookmarkEnd w:id="57"/>
    </w:p>
    <w:p w:rsidR="007B6B23" w:rsidRDefault="00520FAB">
      <w:pPr>
        <w:pStyle w:val="Caption"/>
        <w:rPr>
          <w:rFonts w:ascii="Times New Roman" w:hAnsi="Times New Roman" w:cs="Times New Roman"/>
          <w:i/>
          <w:iCs/>
          <w:lang w:val="en"/>
        </w:rPr>
      </w:pPr>
      <w:r>
        <w:rPr>
          <w:rFonts w:ascii="Times New Roman" w:hAnsi="Times New Roman" w:cs="Times New Roman"/>
          <w:i/>
          <w:iCs/>
        </w:rPr>
        <w:t xml:space="preserve">Table </w:t>
      </w:r>
      <w:r>
        <w:rPr>
          <w:rFonts w:ascii="Times New Roman" w:hAnsi="Times New Roman" w:cs="Times New Roman"/>
          <w:i/>
          <w:iCs/>
        </w:rPr>
        <w:fldChar w:fldCharType="begin"/>
      </w:r>
      <w:r>
        <w:rPr>
          <w:rFonts w:ascii="Times New Roman" w:hAnsi="Times New Roman" w:cs="Times New Roman"/>
          <w:i/>
          <w:iCs/>
        </w:rPr>
        <w:instrText xml:space="preserve"> SEQ Table \* ARABIC </w:instrText>
      </w:r>
      <w:r>
        <w:rPr>
          <w:rFonts w:ascii="Times New Roman" w:hAnsi="Times New Roman" w:cs="Times New Roman"/>
          <w:i/>
          <w:iCs/>
        </w:rPr>
        <w:fldChar w:fldCharType="separate"/>
      </w:r>
      <w:r>
        <w:rPr>
          <w:rFonts w:ascii="Times New Roman" w:hAnsi="Times New Roman" w:cs="Times New Roman"/>
          <w:i/>
          <w:iCs/>
        </w:rPr>
        <w:t>7</w:t>
      </w:r>
      <w:r>
        <w:rPr>
          <w:rFonts w:ascii="Times New Roman" w:hAnsi="Times New Roman" w:cs="Times New Roman"/>
          <w:i/>
          <w:iCs/>
        </w:rPr>
        <w:fldChar w:fldCharType="end"/>
      </w:r>
      <w:bookmarkStart w:id="58" w:name="_Toc1503217983"/>
      <w:r>
        <w:rPr>
          <w:rFonts w:ascii="Times New Roman" w:hAnsi="Times New Roman" w:cs="Times New Roman"/>
          <w:i/>
          <w:iCs/>
          <w:lang w:val="en"/>
        </w:rPr>
        <w:t>: Chronogram of activity</w:t>
      </w:r>
      <w:bookmarkEnd w:id="58"/>
    </w:p>
    <w:tbl>
      <w:tblPr>
        <w:tblStyle w:val="GridTable4Accent5"/>
        <w:tblW w:w="9810" w:type="dxa"/>
        <w:tblInd w:w="-275" w:type="dxa"/>
        <w:tblLook w:val="04A0" w:firstRow="1" w:lastRow="0" w:firstColumn="1" w:lastColumn="0" w:noHBand="0" w:noVBand="1"/>
      </w:tblPr>
      <w:tblGrid>
        <w:gridCol w:w="1750"/>
        <w:gridCol w:w="2080"/>
        <w:gridCol w:w="1694"/>
        <w:gridCol w:w="1959"/>
        <w:gridCol w:w="2327"/>
      </w:tblGrid>
      <w:tr w:rsidR="007B6B23" w:rsidTr="007B6B23">
        <w:trPr>
          <w:cnfStyle w:val="100000000000" w:firstRow="1" w:lastRow="0" w:firstColumn="0" w:lastColumn="0" w:oddVBand="0" w:evenVBand="0" w:oddHBand="0" w:evenHBand="0" w:firstRowFirstColumn="0" w:firstRowLastColumn="0" w:lastRowFirstColumn="0" w:lastRowLastColumn="0"/>
          <w:trHeight w:val="1161"/>
        </w:trPr>
        <w:tc>
          <w:tcPr>
            <w:cnfStyle w:val="001000000000" w:firstRow="0" w:lastRow="0" w:firstColumn="1" w:lastColumn="0" w:oddVBand="0" w:evenVBand="0" w:oddHBand="0" w:evenHBand="0" w:firstRowFirstColumn="0" w:firstRowLastColumn="0" w:lastRowFirstColumn="0" w:lastRowLastColumn="0"/>
            <w:tcW w:w="1750" w:type="dxa"/>
          </w:tcPr>
          <w:p w:rsidR="007B6B23" w:rsidRDefault="00520FAB">
            <w:pPr>
              <w:spacing w:after="160"/>
              <w:jc w:val="left"/>
              <w:rPr>
                <w:bCs w:val="0"/>
                <w:sz w:val="28"/>
                <w:szCs w:val="28"/>
              </w:rPr>
            </w:pPr>
            <w:r>
              <w:rPr>
                <w:rFonts w:cs="Times New Roman"/>
                <w:noProof/>
                <w:color w:val="0070C0"/>
                <w:sz w:val="32"/>
                <w:szCs w:val="32"/>
              </w:rPr>
              <mc:AlternateContent>
                <mc:Choice Requires="wps">
                  <w:drawing>
                    <wp:anchor distT="0" distB="0" distL="114300" distR="114300" simplePos="0" relativeHeight="253244416" behindDoc="0" locked="0" layoutInCell="1" allowOverlap="1">
                      <wp:simplePos x="0" y="0"/>
                      <wp:positionH relativeFrom="column">
                        <wp:posOffset>-16510</wp:posOffset>
                      </wp:positionH>
                      <wp:positionV relativeFrom="paragraph">
                        <wp:posOffset>441960</wp:posOffset>
                      </wp:positionV>
                      <wp:extent cx="6687820" cy="5782945"/>
                      <wp:effectExtent l="0" t="0" r="0" b="0"/>
                      <wp:wrapNone/>
                      <wp:docPr id="13441" name="Rectangle 13441"/>
                      <wp:cNvGraphicFramePr/>
                      <a:graphic xmlns:a="http://schemas.openxmlformats.org/drawingml/2006/main">
                        <a:graphicData uri="http://schemas.microsoft.com/office/word/2010/wordprocessingShape">
                          <wps:wsp>
                            <wps:cNvSpPr/>
                            <wps:spPr>
                              <a:xfrm>
                                <a:off x="0" y="0"/>
                                <a:ext cx="6687820" cy="5782733"/>
                              </a:xfrm>
                              <a:prstGeom prst="rect">
                                <a:avLst/>
                              </a:prstGeom>
                              <a:no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41" o:spid="_x0000_s1026" style="position:absolute;margin-left:-1.3pt;margin-top:34.8pt;width:526.6pt;height:455.35pt;z-index:2532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" filled="f" stroked="f" strokeweight="1pt"/>
                  </w:pict>
                </mc:Fallback>
              </mc:AlternateContent>
            </w:r>
            <w:r>
              <w:rPr>
                <w:rFonts w:cs="Times New Roman"/>
                <w:noProof/>
                <w:color w:val="0070C0"/>
                <w:sz w:val="32"/>
                <w:szCs w:val="32"/>
              </w:rPr>
              <mc:AlternateContent>
                <mc:Choice Requires="wps">
                  <w:drawing>
                    <wp:anchor distT="0" distB="0" distL="114300" distR="114300" simplePos="0" relativeHeight="253245440" behindDoc="0" locked="0" layoutInCell="1" allowOverlap="1">
                      <wp:simplePos x="0" y="0"/>
                      <wp:positionH relativeFrom="column">
                        <wp:posOffset>-118110</wp:posOffset>
                      </wp:positionH>
                      <wp:positionV relativeFrom="paragraph">
                        <wp:posOffset>374015</wp:posOffset>
                      </wp:positionV>
                      <wp:extent cx="6832600" cy="5892800"/>
                      <wp:effectExtent l="0" t="0" r="0" b="0"/>
                      <wp:wrapNone/>
                      <wp:docPr id="13442" name="Rectangle 13442"/>
                      <wp:cNvGraphicFramePr/>
                      <a:graphic xmlns:a="http://schemas.openxmlformats.org/drawingml/2006/main">
                        <a:graphicData uri="http://schemas.microsoft.com/office/word/2010/wordprocessingShape">
                          <wps:wsp>
                            <wps:cNvSpPr/>
                            <wps:spPr>
                              <a:xfrm>
                                <a:off x="0" y="0"/>
                                <a:ext cx="6832600" cy="5892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42" o:spid="_x0000_s1026" style="position:absolute;margin-left:-9.3pt;margin-top:29.45pt;width:538pt;height:464pt;z-index:2532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" filled="f" stroked="f" strokeweight="1pt"/>
                  </w:pict>
                </mc:Fallback>
              </mc:AlternateContent>
            </w:r>
            <w:r>
              <w:rPr>
                <w:b w:val="0"/>
                <w:sz w:val="28"/>
                <w:szCs w:val="28"/>
              </w:rPr>
              <w:t>PHASE</w:t>
            </w:r>
          </w:p>
        </w:tc>
        <w:tc>
          <w:tcPr>
            <w:tcW w:w="2080" w:type="dxa"/>
          </w:tcPr>
          <w:p w:rsidR="007B6B23" w:rsidRDefault="00520FAB">
            <w:pPr>
              <w:cnfStyle w:val="100000000000" w:firstRow="1" w:lastRow="0" w:firstColumn="0" w:lastColumn="0" w:oddVBand="0" w:evenVBand="0" w:oddHBand="0" w:evenHBand="0" w:firstRowFirstColumn="0" w:firstRowLastColumn="0" w:lastRowFirstColumn="0" w:lastRowLastColumn="0"/>
              <w:rPr>
                <w:bCs w:val="0"/>
                <w:sz w:val="28"/>
                <w:szCs w:val="28"/>
              </w:rPr>
            </w:pPr>
            <w:r>
              <w:rPr>
                <w:b w:val="0"/>
                <w:sz w:val="28"/>
                <w:szCs w:val="28"/>
              </w:rPr>
              <w:t>OBJECTIVE</w:t>
            </w:r>
          </w:p>
        </w:tc>
        <w:tc>
          <w:tcPr>
            <w:tcW w:w="1694" w:type="dxa"/>
          </w:tcPr>
          <w:p w:rsidR="007B6B23" w:rsidRDefault="00520FAB">
            <w:pPr>
              <w:cnfStyle w:val="100000000000" w:firstRow="1" w:lastRow="0" w:firstColumn="0" w:lastColumn="0" w:oddVBand="0" w:evenVBand="0" w:oddHBand="0" w:evenHBand="0" w:firstRowFirstColumn="0" w:firstRowLastColumn="0" w:lastRowFirstColumn="0" w:lastRowLastColumn="0"/>
              <w:rPr>
                <w:bCs w:val="0"/>
                <w:sz w:val="28"/>
                <w:szCs w:val="28"/>
              </w:rPr>
            </w:pPr>
            <w:r>
              <w:rPr>
                <w:b w:val="0"/>
                <w:sz w:val="28"/>
                <w:szCs w:val="28"/>
              </w:rPr>
              <w:t>OUTPUT</w:t>
            </w:r>
          </w:p>
        </w:tc>
        <w:tc>
          <w:tcPr>
            <w:tcW w:w="1959" w:type="dxa"/>
          </w:tcPr>
          <w:p w:rsidR="007B6B23" w:rsidRDefault="00520FAB">
            <w:pPr>
              <w:cnfStyle w:val="100000000000" w:firstRow="1" w:lastRow="0" w:firstColumn="0" w:lastColumn="0" w:oddVBand="0" w:evenVBand="0" w:oddHBand="0" w:evenHBand="0" w:firstRowFirstColumn="0" w:firstRowLastColumn="0" w:lastRowFirstColumn="0" w:lastRowLastColumn="0"/>
              <w:rPr>
                <w:bCs w:val="0"/>
                <w:sz w:val="28"/>
                <w:szCs w:val="28"/>
              </w:rPr>
            </w:pPr>
            <w:r>
              <w:rPr>
                <w:b w:val="0"/>
                <w:sz w:val="28"/>
                <w:szCs w:val="28"/>
              </w:rPr>
              <w:t>DURATION</w:t>
            </w:r>
          </w:p>
        </w:tc>
        <w:tc>
          <w:tcPr>
            <w:tcW w:w="2327" w:type="dxa"/>
          </w:tcPr>
          <w:p w:rsidR="007B6B23" w:rsidRDefault="00520FAB">
            <w:pPr>
              <w:cnfStyle w:val="100000000000" w:firstRow="1" w:lastRow="0" w:firstColumn="0" w:lastColumn="0" w:oddVBand="0" w:evenVBand="0" w:oddHBand="0" w:evenHBand="0" w:firstRowFirstColumn="0" w:firstRowLastColumn="0" w:lastRowFirstColumn="0" w:lastRowLastColumn="0"/>
              <w:rPr>
                <w:bCs w:val="0"/>
                <w:sz w:val="28"/>
                <w:szCs w:val="28"/>
              </w:rPr>
            </w:pPr>
            <w:r>
              <w:rPr>
                <w:b w:val="0"/>
                <w:sz w:val="28"/>
                <w:szCs w:val="28"/>
              </w:rPr>
              <w:t>PERIOD</w:t>
            </w:r>
          </w:p>
        </w:tc>
      </w:tr>
      <w:tr w:rsidR="007B6B23" w:rsidTr="007B6B23">
        <w:trPr>
          <w:trHeight w:val="1161"/>
        </w:trPr>
        <w:tc>
          <w:tcPr>
            <w:cnfStyle w:val="001000000000" w:firstRow="0" w:lastRow="0" w:firstColumn="1" w:lastColumn="0" w:oddVBand="0" w:evenVBand="0" w:oddHBand="0" w:evenHBand="0" w:firstRowFirstColumn="0" w:firstRowLastColumn="0" w:lastRowFirstColumn="0" w:lastRowLastColumn="0"/>
            <w:tcW w:w="1750" w:type="dxa"/>
            <w:shd w:val="clear" w:color="auto" w:fill="D9E2F3" w:themeFill="accent5" w:themeFillTint="33"/>
          </w:tcPr>
          <w:p w:rsidR="007B6B23" w:rsidRDefault="00520FAB">
            <w:pPr>
              <w:rPr>
                <w:bCs w:val="0"/>
              </w:rPr>
            </w:pPr>
            <w:r>
              <w:rPr>
                <w:b w:val="0"/>
              </w:rPr>
              <w:t xml:space="preserve">Insertion </w:t>
            </w:r>
          </w:p>
        </w:tc>
        <w:tc>
          <w:tcPr>
            <w:tcW w:w="2080"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Welcome and installation into the into the company, and the attribution of themes</w:t>
            </w:r>
          </w:p>
        </w:tc>
        <w:tc>
          <w:tcPr>
            <w:tcW w:w="1694"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Insertion report</w:t>
            </w:r>
          </w:p>
        </w:tc>
        <w:tc>
          <w:tcPr>
            <w:tcW w:w="1959"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2weeks</w:t>
            </w:r>
          </w:p>
        </w:tc>
        <w:tc>
          <w:tcPr>
            <w:tcW w:w="2327"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01</w:t>
            </w:r>
            <w:r>
              <w:rPr>
                <w:vertAlign w:val="superscript"/>
              </w:rPr>
              <w:t>st</w:t>
            </w:r>
            <w:r>
              <w:t xml:space="preserve"> to 14</w:t>
            </w:r>
            <w:r>
              <w:rPr>
                <w:vertAlign w:val="superscript"/>
              </w:rPr>
              <w:t>th</w:t>
            </w:r>
            <w:r>
              <w:t xml:space="preserve"> July 2023</w:t>
            </w:r>
          </w:p>
        </w:tc>
      </w:tr>
      <w:tr w:rsidR="007B6B23" w:rsidTr="007B6B23">
        <w:trPr>
          <w:trHeight w:val="1161"/>
        </w:trPr>
        <w:tc>
          <w:tcPr>
            <w:cnfStyle w:val="001000000000" w:firstRow="0" w:lastRow="0" w:firstColumn="1" w:lastColumn="0" w:oddVBand="0" w:evenVBand="0" w:oddHBand="0" w:evenHBand="0" w:firstRowFirstColumn="0" w:firstRowLastColumn="0" w:lastRowFirstColumn="0" w:lastRowLastColumn="0"/>
            <w:tcW w:w="1750" w:type="dxa"/>
            <w:shd w:val="clear" w:color="auto" w:fill="4472C4" w:themeFill="accent5"/>
          </w:tcPr>
          <w:p w:rsidR="007B6B23" w:rsidRDefault="00520FAB">
            <w:pPr>
              <w:rPr>
                <w:bCs w:val="0"/>
              </w:rPr>
            </w:pPr>
            <w:r>
              <w:rPr>
                <w:b w:val="0"/>
              </w:rPr>
              <w:t xml:space="preserve">Specification </w:t>
            </w:r>
          </w:p>
        </w:tc>
        <w:tc>
          <w:tcPr>
            <w:tcW w:w="2080"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Assessment of functional needs</w:t>
            </w:r>
          </w:p>
        </w:tc>
        <w:tc>
          <w:tcPr>
            <w:tcW w:w="1694"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Specification book</w:t>
            </w:r>
          </w:p>
        </w:tc>
        <w:tc>
          <w:tcPr>
            <w:tcW w:w="1959"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1week 6days</w:t>
            </w:r>
          </w:p>
        </w:tc>
        <w:tc>
          <w:tcPr>
            <w:tcW w:w="2327"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15</w:t>
            </w:r>
            <w:r>
              <w:rPr>
                <w:vertAlign w:val="superscript"/>
              </w:rPr>
              <w:t>th</w:t>
            </w:r>
            <w:r>
              <w:t xml:space="preserve"> to 28</w:t>
            </w:r>
            <w:r>
              <w:rPr>
                <w:vertAlign w:val="superscript"/>
              </w:rPr>
              <w:t>th</w:t>
            </w:r>
            <w:r>
              <w:t xml:space="preserve"> July 2023</w:t>
            </w:r>
          </w:p>
        </w:tc>
      </w:tr>
      <w:tr w:rsidR="007B6B23" w:rsidTr="007B6B23">
        <w:trPr>
          <w:trHeight w:val="1161"/>
        </w:trPr>
        <w:tc>
          <w:tcPr>
            <w:cnfStyle w:val="001000000000" w:firstRow="0" w:lastRow="0" w:firstColumn="1" w:lastColumn="0" w:oddVBand="0" w:evenVBand="0" w:oddHBand="0" w:evenHBand="0" w:firstRowFirstColumn="0" w:firstRowLastColumn="0" w:lastRowFirstColumn="0" w:lastRowLastColumn="0"/>
            <w:tcW w:w="1750" w:type="dxa"/>
            <w:shd w:val="clear" w:color="auto" w:fill="D9E2F3" w:themeFill="accent5" w:themeFillTint="33"/>
          </w:tcPr>
          <w:p w:rsidR="007B6B23" w:rsidRDefault="00520FAB">
            <w:pPr>
              <w:rPr>
                <w:bCs w:val="0"/>
              </w:rPr>
            </w:pPr>
            <w:r>
              <w:rPr>
                <w:b w:val="0"/>
              </w:rPr>
              <w:t xml:space="preserve">Analysis </w:t>
            </w:r>
          </w:p>
        </w:tc>
        <w:tc>
          <w:tcPr>
            <w:tcW w:w="2080"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Analysis of the system</w:t>
            </w:r>
          </w:p>
        </w:tc>
        <w:tc>
          <w:tcPr>
            <w:tcW w:w="1694"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Analysis book</w:t>
            </w:r>
          </w:p>
        </w:tc>
        <w:tc>
          <w:tcPr>
            <w:tcW w:w="1959"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3weeks</w:t>
            </w:r>
          </w:p>
        </w:tc>
        <w:tc>
          <w:tcPr>
            <w:tcW w:w="2327"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29</w:t>
            </w:r>
            <w:r>
              <w:rPr>
                <w:vertAlign w:val="superscript"/>
              </w:rPr>
              <w:t>th</w:t>
            </w:r>
            <w:r>
              <w:t xml:space="preserve"> July to 19</w:t>
            </w:r>
            <w:r>
              <w:rPr>
                <w:vertAlign w:val="superscript"/>
              </w:rPr>
              <w:t>th</w:t>
            </w:r>
            <w:r>
              <w:t xml:space="preserve"> August 2023 </w:t>
            </w:r>
          </w:p>
        </w:tc>
      </w:tr>
      <w:tr w:rsidR="007B6B23" w:rsidTr="007B6B23">
        <w:trPr>
          <w:trHeight w:val="1161"/>
        </w:trPr>
        <w:tc>
          <w:tcPr>
            <w:cnfStyle w:val="001000000000" w:firstRow="0" w:lastRow="0" w:firstColumn="1" w:lastColumn="0" w:oddVBand="0" w:evenVBand="0" w:oddHBand="0" w:evenHBand="0" w:firstRowFirstColumn="0" w:firstRowLastColumn="0" w:lastRowFirstColumn="0" w:lastRowLastColumn="0"/>
            <w:tcW w:w="1750" w:type="dxa"/>
            <w:shd w:val="clear" w:color="auto" w:fill="4472C4" w:themeFill="accent5"/>
          </w:tcPr>
          <w:p w:rsidR="007B6B23" w:rsidRDefault="00520FAB">
            <w:pPr>
              <w:rPr>
                <w:bCs w:val="0"/>
              </w:rPr>
            </w:pPr>
            <w:r>
              <w:rPr>
                <w:b w:val="0"/>
              </w:rPr>
              <w:t>Conception</w:t>
            </w:r>
          </w:p>
        </w:tc>
        <w:tc>
          <w:tcPr>
            <w:tcW w:w="2080"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Hardware and software conception</w:t>
            </w:r>
          </w:p>
        </w:tc>
        <w:tc>
          <w:tcPr>
            <w:tcW w:w="1694"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Conception book</w:t>
            </w:r>
          </w:p>
        </w:tc>
        <w:tc>
          <w:tcPr>
            <w:tcW w:w="1959"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2weeks</w:t>
            </w:r>
          </w:p>
        </w:tc>
        <w:tc>
          <w:tcPr>
            <w:tcW w:w="2327"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20</w:t>
            </w:r>
            <w:r>
              <w:rPr>
                <w:vertAlign w:val="superscript"/>
              </w:rPr>
              <w:t>th</w:t>
            </w:r>
            <w:r>
              <w:t xml:space="preserve"> August to 09</w:t>
            </w:r>
            <w:r>
              <w:rPr>
                <w:vertAlign w:val="superscript"/>
              </w:rPr>
              <w:t xml:space="preserve">th </w:t>
            </w:r>
            <w:r>
              <w:t>September 2023</w:t>
            </w:r>
          </w:p>
        </w:tc>
      </w:tr>
      <w:tr w:rsidR="007B6B23" w:rsidTr="007B6B23">
        <w:trPr>
          <w:trHeight w:val="1161"/>
        </w:trPr>
        <w:tc>
          <w:tcPr>
            <w:cnfStyle w:val="001000000000" w:firstRow="0" w:lastRow="0" w:firstColumn="1" w:lastColumn="0" w:oddVBand="0" w:evenVBand="0" w:oddHBand="0" w:evenHBand="0" w:firstRowFirstColumn="0" w:firstRowLastColumn="0" w:lastRowFirstColumn="0" w:lastRowLastColumn="0"/>
            <w:tcW w:w="1750" w:type="dxa"/>
            <w:shd w:val="clear" w:color="auto" w:fill="D9E2F3" w:themeFill="accent5" w:themeFillTint="33"/>
          </w:tcPr>
          <w:p w:rsidR="007B6B23" w:rsidRDefault="00520FAB">
            <w:pPr>
              <w:rPr>
                <w:bCs w:val="0"/>
              </w:rPr>
            </w:pPr>
            <w:r>
              <w:rPr>
                <w:b w:val="0"/>
              </w:rPr>
              <w:t xml:space="preserve">Realization </w:t>
            </w:r>
          </w:p>
        </w:tc>
        <w:tc>
          <w:tcPr>
            <w:tcW w:w="2080"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Realization of the system</w:t>
            </w:r>
          </w:p>
        </w:tc>
        <w:tc>
          <w:tcPr>
            <w:tcW w:w="1694"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Realization document</w:t>
            </w:r>
          </w:p>
        </w:tc>
        <w:tc>
          <w:tcPr>
            <w:tcW w:w="1959"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4weeks 2days</w:t>
            </w:r>
          </w:p>
        </w:tc>
        <w:tc>
          <w:tcPr>
            <w:tcW w:w="2327"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10</w:t>
            </w:r>
            <w:r>
              <w:rPr>
                <w:vertAlign w:val="superscript"/>
              </w:rPr>
              <w:t>th</w:t>
            </w:r>
            <w:r>
              <w:t xml:space="preserve"> September to 20</w:t>
            </w:r>
            <w:r>
              <w:rPr>
                <w:vertAlign w:val="superscript"/>
              </w:rPr>
              <w:t>th</w:t>
            </w:r>
            <w:r>
              <w:t xml:space="preserve"> September</w:t>
            </w:r>
          </w:p>
        </w:tc>
      </w:tr>
      <w:tr w:rsidR="007B6B23" w:rsidTr="007B6B23">
        <w:trPr>
          <w:trHeight w:val="1109"/>
        </w:trPr>
        <w:tc>
          <w:tcPr>
            <w:cnfStyle w:val="001000000000" w:firstRow="0" w:lastRow="0" w:firstColumn="1" w:lastColumn="0" w:oddVBand="0" w:evenVBand="0" w:oddHBand="0" w:evenHBand="0" w:firstRowFirstColumn="0" w:firstRowLastColumn="0" w:lastRowFirstColumn="0" w:lastRowLastColumn="0"/>
            <w:tcW w:w="1750" w:type="dxa"/>
            <w:shd w:val="clear" w:color="auto" w:fill="4472C4" w:themeFill="accent5"/>
          </w:tcPr>
          <w:p w:rsidR="007B6B23" w:rsidRDefault="00520FAB">
            <w:pPr>
              <w:rPr>
                <w:bCs w:val="0"/>
              </w:rPr>
            </w:pPr>
            <w:r>
              <w:rPr>
                <w:b w:val="0"/>
              </w:rPr>
              <w:t>Deployment</w:t>
            </w:r>
          </w:p>
        </w:tc>
        <w:tc>
          <w:tcPr>
            <w:tcW w:w="2080"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Deployment of the system</w:t>
            </w:r>
          </w:p>
        </w:tc>
        <w:tc>
          <w:tcPr>
            <w:tcW w:w="1694"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Testing of the software and debugging</w:t>
            </w:r>
          </w:p>
        </w:tc>
        <w:tc>
          <w:tcPr>
            <w:tcW w:w="1959"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1week 2days</w:t>
            </w:r>
          </w:p>
        </w:tc>
        <w:tc>
          <w:tcPr>
            <w:tcW w:w="2327"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20</w:t>
            </w:r>
            <w:r>
              <w:rPr>
                <w:vertAlign w:val="superscript"/>
              </w:rPr>
              <w:t>th</w:t>
            </w:r>
            <w:r>
              <w:t xml:space="preserve"> to 5</w:t>
            </w:r>
            <w:r>
              <w:rPr>
                <w:vertAlign w:val="superscript"/>
              </w:rPr>
              <w:t>th</w:t>
            </w:r>
            <w:r>
              <w:t xml:space="preserve"> September </w:t>
            </w:r>
          </w:p>
        </w:tc>
      </w:tr>
    </w:tbl>
    <w:p w:rsidR="007B6B23" w:rsidRDefault="007B6B23">
      <w:pPr>
        <w:pStyle w:val="ListParagraph"/>
        <w:spacing w:after="200" w:line="360" w:lineRule="auto"/>
        <w:ind w:left="0" w:firstLineChars="225" w:firstLine="495"/>
        <w:jc w:val="both"/>
        <w:rPr>
          <w:rFonts w:cs="Times New Roman"/>
          <w:szCs w:val="24"/>
        </w:rPr>
      </w:pPr>
    </w:p>
    <w:p w:rsidR="007B6B23" w:rsidRDefault="007B6B23">
      <w:pPr>
        <w:pStyle w:val="ListParagraph"/>
        <w:spacing w:after="200" w:line="360" w:lineRule="auto"/>
        <w:ind w:left="0" w:firstLineChars="225" w:firstLine="495"/>
        <w:jc w:val="both"/>
        <w:rPr>
          <w:rFonts w:cs="Times New Roman"/>
          <w:szCs w:val="24"/>
        </w:rPr>
      </w:pPr>
    </w:p>
    <w:p w:rsidR="007B6B23" w:rsidRDefault="007B6B23">
      <w:pPr>
        <w:pStyle w:val="ListParagraph"/>
        <w:spacing w:after="200" w:line="360" w:lineRule="auto"/>
        <w:ind w:left="0" w:firstLineChars="225" w:firstLine="495"/>
        <w:jc w:val="both"/>
        <w:rPr>
          <w:rFonts w:cs="Times New Roman"/>
          <w:szCs w:val="24"/>
        </w:rPr>
      </w:pPr>
    </w:p>
    <w:p w:rsidR="007B6B23" w:rsidRDefault="007B6B23">
      <w:pPr>
        <w:pStyle w:val="ListParagraph"/>
        <w:spacing w:after="200" w:line="360" w:lineRule="auto"/>
        <w:ind w:left="0" w:firstLineChars="225" w:firstLine="495"/>
        <w:jc w:val="both"/>
        <w:rPr>
          <w:rFonts w:cs="Times New Roman"/>
          <w:szCs w:val="24"/>
        </w:rPr>
      </w:pPr>
    </w:p>
    <w:p w:rsidR="007B6B23" w:rsidRDefault="007B6B23">
      <w:pPr>
        <w:pStyle w:val="ListParagraph"/>
        <w:spacing w:after="200" w:line="360" w:lineRule="auto"/>
        <w:ind w:left="0" w:firstLineChars="225" w:firstLine="495"/>
        <w:jc w:val="both"/>
        <w:rPr>
          <w:rFonts w:cs="Times New Roman"/>
          <w:szCs w:val="24"/>
        </w:rPr>
      </w:pPr>
    </w:p>
    <w:p w:rsidR="007B6B23" w:rsidRDefault="007B6B23">
      <w:pPr>
        <w:pStyle w:val="ListParagraph"/>
        <w:spacing w:after="200" w:line="360" w:lineRule="auto"/>
        <w:ind w:left="0" w:firstLineChars="225" w:firstLine="495"/>
        <w:jc w:val="both"/>
        <w:rPr>
          <w:rFonts w:cs="Times New Roman"/>
          <w:szCs w:val="24"/>
        </w:rPr>
      </w:pPr>
    </w:p>
    <w:p w:rsidR="007B6B23" w:rsidRDefault="007B6B23">
      <w:pPr>
        <w:spacing w:after="160" w:line="259" w:lineRule="auto"/>
        <w:jc w:val="left"/>
      </w:pPr>
    </w:p>
    <w:p w:rsidR="007B6B23" w:rsidRDefault="00520FAB">
      <w:pPr>
        <w:pStyle w:val="Heading3"/>
        <w:numPr>
          <w:ilvl w:val="0"/>
          <w:numId w:val="35"/>
        </w:numPr>
        <w:rPr>
          <w:rFonts w:cs="Times New Roman"/>
          <w:szCs w:val="24"/>
          <w:lang w:val="en"/>
        </w:rPr>
      </w:pPr>
      <w:bookmarkStart w:id="59" w:name="_Toc495135485"/>
      <w:r>
        <w:rPr>
          <w:rFonts w:cs="Times New Roman"/>
          <w:szCs w:val="24"/>
          <w:lang w:val="en"/>
        </w:rPr>
        <w:t>GANTT CHART</w:t>
      </w:r>
      <w:bookmarkEnd w:id="59"/>
    </w:p>
    <w:p w:rsidR="007B6B23" w:rsidRDefault="00520FAB">
      <w:pPr>
        <w:rPr>
          <w:rFonts w:cs="Times New Roman"/>
          <w:i/>
          <w:iCs/>
          <w:lang w:val="en"/>
        </w:rPr>
      </w:pPr>
      <w:r>
        <w:rPr>
          <w:noProof/>
          <w:sz w:val="20"/>
          <w:szCs w:val="20"/>
        </w:rPr>
        <w:drawing>
          <wp:anchor distT="0" distB="0" distL="0" distR="0" simplePos="0" relativeHeight="253247488" behindDoc="0" locked="0" layoutInCell="1" allowOverlap="1">
            <wp:simplePos x="0" y="0"/>
            <wp:positionH relativeFrom="column">
              <wp:posOffset>-128905</wp:posOffset>
            </wp:positionH>
            <wp:positionV relativeFrom="paragraph">
              <wp:posOffset>55880</wp:posOffset>
            </wp:positionV>
            <wp:extent cx="6139180" cy="3828415"/>
            <wp:effectExtent l="0" t="0" r="13970" b="635"/>
            <wp:wrapTopAndBottom/>
            <wp:docPr id="13447" name="Image 1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 name="Image 134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39180" cy="3828415"/>
                    </a:xfrm>
                    <a:prstGeom prst="rect">
                      <a:avLst/>
                    </a:prstGeom>
                    <a:noFill/>
                  </pic:spPr>
                </pic:pic>
              </a:graphicData>
            </a:graphic>
          </wp:anchor>
        </w:drawing>
      </w:r>
      <w:r>
        <w:rPr>
          <w:rFonts w:cs="Times New Roman"/>
          <w:i/>
          <w:iCs/>
          <w:sz w:val="20"/>
          <w:szCs w:val="20"/>
        </w:rPr>
        <w:t xml:space="preserve">Figure </w:t>
      </w:r>
      <w:r>
        <w:rPr>
          <w:rFonts w:cs="Times New Roman"/>
          <w:i/>
          <w:iCs/>
          <w:sz w:val="20"/>
          <w:szCs w:val="20"/>
        </w:rPr>
        <w:fldChar w:fldCharType="begin"/>
      </w:r>
      <w:r>
        <w:rPr>
          <w:rFonts w:cs="Times New Roman"/>
          <w:i/>
          <w:iCs/>
          <w:sz w:val="20"/>
          <w:szCs w:val="20"/>
        </w:rPr>
        <w:instrText xml:space="preserve"> SEQ Figure \* ARABIC </w:instrText>
      </w:r>
      <w:r>
        <w:rPr>
          <w:rFonts w:cs="Times New Roman"/>
          <w:i/>
          <w:iCs/>
          <w:sz w:val="20"/>
          <w:szCs w:val="20"/>
        </w:rPr>
        <w:fldChar w:fldCharType="separate"/>
      </w:r>
      <w:r w:rsidR="00517D2A">
        <w:rPr>
          <w:rFonts w:cs="Times New Roman"/>
          <w:i/>
          <w:iCs/>
          <w:noProof/>
          <w:sz w:val="20"/>
          <w:szCs w:val="20"/>
        </w:rPr>
        <w:t>3</w:t>
      </w:r>
      <w:r>
        <w:rPr>
          <w:rFonts w:cs="Times New Roman"/>
          <w:i/>
          <w:iCs/>
          <w:sz w:val="20"/>
          <w:szCs w:val="20"/>
        </w:rPr>
        <w:fldChar w:fldCharType="end"/>
      </w:r>
      <w:bookmarkStart w:id="60" w:name="_Toc905506744"/>
      <w:r>
        <w:rPr>
          <w:rFonts w:cs="Times New Roman"/>
          <w:i/>
          <w:iCs/>
          <w:sz w:val="20"/>
          <w:szCs w:val="20"/>
          <w:lang w:val="en"/>
        </w:rPr>
        <w:t>: GANTT CHART</w:t>
      </w:r>
      <w:bookmarkEnd w:id="60"/>
    </w:p>
    <w:p w:rsidR="007B6B23" w:rsidRDefault="007B6B23">
      <w:pPr>
        <w:rPr>
          <w:rFonts w:cs="Times New Roman"/>
          <w:i/>
          <w:iCs/>
          <w:lang w:val="en"/>
        </w:rPr>
      </w:pPr>
    </w:p>
    <w:p w:rsidR="007B6B23" w:rsidRDefault="00520FAB">
      <w:pPr>
        <w:rPr>
          <w:rFonts w:cs="Times New Roman"/>
          <w:i/>
          <w:iCs/>
          <w:lang w:val="en"/>
        </w:rPr>
      </w:pPr>
      <w:r>
        <w:rPr>
          <w:rFonts w:cs="Times New Roman"/>
          <w:i/>
          <w:iCs/>
          <w:lang w:val="en"/>
        </w:rPr>
        <w:br w:type="page"/>
      </w:r>
    </w:p>
    <w:p w:rsidR="007B6B23" w:rsidRDefault="00520FAB">
      <w:pPr>
        <w:pStyle w:val="Heading1"/>
        <w:numPr>
          <w:ilvl w:val="0"/>
          <w:numId w:val="27"/>
        </w:numPr>
      </w:pPr>
      <w:bookmarkStart w:id="61" w:name="_Toc209637382"/>
      <w:r>
        <w:lastRenderedPageBreak/>
        <w:t>LIST OF PARTICIPANTS DELIVERABLES</w:t>
      </w:r>
      <w:bookmarkEnd w:id="61"/>
    </w:p>
    <w:p w:rsidR="007B6B23" w:rsidRDefault="00520FAB">
      <w:pPr>
        <w:pStyle w:val="Heading2"/>
        <w:numPr>
          <w:ilvl w:val="0"/>
          <w:numId w:val="36"/>
        </w:numPr>
      </w:pPr>
      <w:bookmarkStart w:id="62" w:name="_Toc999396359"/>
      <w:r>
        <w:t>List of participants</w:t>
      </w:r>
      <w:bookmarkEnd w:id="62"/>
    </w:p>
    <w:tbl>
      <w:tblPr>
        <w:tblStyle w:val="GridTable4Accent5"/>
        <w:tblW w:w="9720" w:type="dxa"/>
        <w:tblInd w:w="-185" w:type="dxa"/>
        <w:tblLook w:val="04A0" w:firstRow="1" w:lastRow="0" w:firstColumn="1" w:lastColumn="0" w:noHBand="0" w:noVBand="1"/>
      </w:tblPr>
      <w:tblGrid>
        <w:gridCol w:w="3018"/>
        <w:gridCol w:w="3289"/>
        <w:gridCol w:w="3413"/>
      </w:tblGrid>
      <w:tr w:rsidR="007B6B23" w:rsidTr="007B6B23">
        <w:trPr>
          <w:cnfStyle w:val="100000000000" w:firstRow="1" w:lastRow="0" w:firstColumn="0" w:lastColumn="0" w:oddVBand="0" w:evenVBand="0" w:oddHBand="0"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3018" w:type="dxa"/>
          </w:tcPr>
          <w:p w:rsidR="007B6B23" w:rsidRDefault="00520FAB">
            <w:pPr>
              <w:rPr>
                <w:bCs w:val="0"/>
              </w:rPr>
            </w:pPr>
            <w:r>
              <w:rPr>
                <w:b w:val="0"/>
              </w:rPr>
              <w:t>NAME</w:t>
            </w:r>
          </w:p>
        </w:tc>
        <w:tc>
          <w:tcPr>
            <w:tcW w:w="3289" w:type="dxa"/>
          </w:tcPr>
          <w:p w:rsidR="007B6B23" w:rsidRDefault="00520FAB">
            <w:pPr>
              <w:cnfStyle w:val="100000000000" w:firstRow="1" w:lastRow="0" w:firstColumn="0" w:lastColumn="0" w:oddVBand="0" w:evenVBand="0" w:oddHBand="0" w:evenHBand="0" w:firstRowFirstColumn="0" w:firstRowLastColumn="0" w:lastRowFirstColumn="0" w:lastRowLastColumn="0"/>
              <w:rPr>
                <w:bCs w:val="0"/>
              </w:rPr>
            </w:pPr>
            <w:r>
              <w:rPr>
                <w:b w:val="0"/>
              </w:rPr>
              <w:t>TITLE</w:t>
            </w:r>
          </w:p>
        </w:tc>
        <w:tc>
          <w:tcPr>
            <w:tcW w:w="3413" w:type="dxa"/>
          </w:tcPr>
          <w:p w:rsidR="007B6B23" w:rsidRDefault="00520FAB">
            <w:pPr>
              <w:cnfStyle w:val="100000000000" w:firstRow="1" w:lastRow="0" w:firstColumn="0" w:lastColumn="0" w:oddVBand="0" w:evenVBand="0" w:oddHBand="0" w:evenHBand="0" w:firstRowFirstColumn="0" w:firstRowLastColumn="0" w:lastRowFirstColumn="0" w:lastRowLastColumn="0"/>
              <w:rPr>
                <w:bCs w:val="0"/>
              </w:rPr>
            </w:pPr>
            <w:r>
              <w:rPr>
                <w:b w:val="0"/>
              </w:rPr>
              <w:t>ROLE</w:t>
            </w:r>
          </w:p>
        </w:tc>
      </w:tr>
      <w:tr w:rsidR="007B6B23" w:rsidTr="007B6B23">
        <w:trPr>
          <w:trHeight w:val="762"/>
        </w:trPr>
        <w:tc>
          <w:tcPr>
            <w:cnfStyle w:val="001000000000" w:firstRow="0" w:lastRow="0" w:firstColumn="1" w:lastColumn="0" w:oddVBand="0" w:evenVBand="0" w:oddHBand="0" w:evenHBand="0" w:firstRowFirstColumn="0" w:firstRowLastColumn="0" w:lastRowFirstColumn="0" w:lastRowLastColumn="0"/>
            <w:tcW w:w="3018" w:type="dxa"/>
            <w:shd w:val="clear" w:color="auto" w:fill="D9E2F3" w:themeFill="accent5" w:themeFillTint="33"/>
          </w:tcPr>
          <w:p w:rsidR="007B6B23" w:rsidRDefault="00520FAB">
            <w:pPr>
              <w:rPr>
                <w:bCs w:val="0"/>
                <w:lang w:val="en"/>
              </w:rPr>
            </w:pPr>
            <w:proofErr w:type="spellStart"/>
            <w:r>
              <w:rPr>
                <w:b w:val="0"/>
              </w:rPr>
              <w:t>Mr</w:t>
            </w:r>
            <w:proofErr w:type="spellEnd"/>
            <w:r>
              <w:rPr>
                <w:b w:val="0"/>
                <w:lang w:val="en"/>
              </w:rPr>
              <w:t>. AGBOR Anderson</w:t>
            </w:r>
          </w:p>
        </w:tc>
        <w:tc>
          <w:tcPr>
            <w:tcW w:w="3289"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Lecturer at AICS-CAMEROON</w:t>
            </w:r>
          </w:p>
        </w:tc>
        <w:tc>
          <w:tcPr>
            <w:tcW w:w="3413"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Academic supervisor</w:t>
            </w:r>
          </w:p>
        </w:tc>
      </w:tr>
      <w:tr w:rsidR="007B6B23" w:rsidTr="007B6B23">
        <w:trPr>
          <w:trHeight w:val="728"/>
        </w:trPr>
        <w:tc>
          <w:tcPr>
            <w:cnfStyle w:val="001000000000" w:firstRow="0" w:lastRow="0" w:firstColumn="1" w:lastColumn="0" w:oddVBand="0" w:evenVBand="0" w:oddHBand="0" w:evenHBand="0" w:firstRowFirstColumn="0" w:firstRowLastColumn="0" w:lastRowFirstColumn="0" w:lastRowLastColumn="0"/>
            <w:tcW w:w="3018" w:type="dxa"/>
            <w:shd w:val="clear" w:color="auto" w:fill="4472C4" w:themeFill="accent5"/>
          </w:tcPr>
          <w:p w:rsidR="007B6B23" w:rsidRDefault="00520FAB">
            <w:pPr>
              <w:rPr>
                <w:bCs w:val="0"/>
                <w:lang w:val="en"/>
              </w:rPr>
            </w:pPr>
            <w:proofErr w:type="spellStart"/>
            <w:r>
              <w:rPr>
                <w:b w:val="0"/>
              </w:rPr>
              <w:t>Mr</w:t>
            </w:r>
            <w:proofErr w:type="spellEnd"/>
            <w:r>
              <w:rPr>
                <w:b w:val="0"/>
                <w:lang w:val="en"/>
              </w:rPr>
              <w:t xml:space="preserve">. NGONGO </w:t>
            </w:r>
            <w:proofErr w:type="spellStart"/>
            <w:r>
              <w:rPr>
                <w:b w:val="0"/>
                <w:lang w:val="en"/>
              </w:rPr>
              <w:t>Amombo</w:t>
            </w:r>
            <w:proofErr w:type="spellEnd"/>
          </w:p>
        </w:tc>
        <w:tc>
          <w:tcPr>
            <w:tcW w:w="3289"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rPr>
                <w:lang w:val="en"/>
              </w:rPr>
            </w:pPr>
            <w:r>
              <w:rPr>
                <w:lang w:val="en"/>
              </w:rPr>
              <w:t>CEO at HB TRAIN</w:t>
            </w:r>
          </w:p>
        </w:tc>
        <w:tc>
          <w:tcPr>
            <w:tcW w:w="3413" w:type="dxa"/>
            <w:shd w:val="clear" w:color="auto" w:fill="4472C4" w:themeFill="accent5"/>
          </w:tcPr>
          <w:p w:rsidR="007B6B23" w:rsidRDefault="00520FAB">
            <w:pPr>
              <w:cnfStyle w:val="000000000000" w:firstRow="0" w:lastRow="0" w:firstColumn="0" w:lastColumn="0" w:oddVBand="0" w:evenVBand="0" w:oddHBand="0" w:evenHBand="0" w:firstRowFirstColumn="0" w:firstRowLastColumn="0" w:lastRowFirstColumn="0" w:lastRowLastColumn="0"/>
            </w:pPr>
            <w:r>
              <w:t>Professional supervisor</w:t>
            </w:r>
          </w:p>
        </w:tc>
      </w:tr>
      <w:tr w:rsidR="007B6B23" w:rsidTr="007B6B23">
        <w:trPr>
          <w:trHeight w:val="728"/>
        </w:trPr>
        <w:tc>
          <w:tcPr>
            <w:cnfStyle w:val="001000000000" w:firstRow="0" w:lastRow="0" w:firstColumn="1" w:lastColumn="0" w:oddVBand="0" w:evenVBand="0" w:oddHBand="0" w:evenHBand="0" w:firstRowFirstColumn="0" w:firstRowLastColumn="0" w:lastRowFirstColumn="0" w:lastRowLastColumn="0"/>
            <w:tcW w:w="3018" w:type="dxa"/>
            <w:shd w:val="clear" w:color="auto" w:fill="D9E2F3" w:themeFill="accent5" w:themeFillTint="33"/>
          </w:tcPr>
          <w:p w:rsidR="007B6B23" w:rsidRDefault="00520FAB">
            <w:pPr>
              <w:rPr>
                <w:bCs w:val="0"/>
                <w:lang w:val="en"/>
              </w:rPr>
            </w:pPr>
            <w:r>
              <w:rPr>
                <w:b w:val="0"/>
                <w:lang w:val="en"/>
              </w:rPr>
              <w:t>PAULINE SIDONIE BAMSECK</w:t>
            </w:r>
          </w:p>
        </w:tc>
        <w:tc>
          <w:tcPr>
            <w:tcW w:w="3289"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software engineering student at AICS-Cameroon</w:t>
            </w:r>
          </w:p>
        </w:tc>
        <w:tc>
          <w:tcPr>
            <w:tcW w:w="3413" w:type="dxa"/>
            <w:shd w:val="clear" w:color="auto" w:fill="D9E2F3" w:themeFill="accent5" w:themeFillTint="33"/>
          </w:tcPr>
          <w:p w:rsidR="007B6B23" w:rsidRDefault="00520FAB">
            <w:pPr>
              <w:cnfStyle w:val="000000000000" w:firstRow="0" w:lastRow="0" w:firstColumn="0" w:lastColumn="0" w:oddVBand="0" w:evenVBand="0" w:oddHBand="0" w:evenHBand="0" w:firstRowFirstColumn="0" w:firstRowLastColumn="0" w:lastRowFirstColumn="0" w:lastRowLastColumn="0"/>
            </w:pPr>
            <w:r>
              <w:t>Analyst and developer</w:t>
            </w:r>
          </w:p>
        </w:tc>
      </w:tr>
    </w:tbl>
    <w:p w:rsidR="007B6B23" w:rsidRDefault="007B6B23">
      <w:pPr>
        <w:tabs>
          <w:tab w:val="left" w:pos="1105"/>
        </w:tabs>
        <w:spacing w:after="160"/>
        <w:jc w:val="left"/>
        <w:rPr>
          <w:rFonts w:cs="Times New Roman"/>
          <w:b/>
          <w:bCs/>
          <w:color w:val="002060"/>
          <w:sz w:val="32"/>
          <w:szCs w:val="32"/>
        </w:rPr>
      </w:pPr>
    </w:p>
    <w:p w:rsidR="007B6B23" w:rsidRDefault="00520FAB">
      <w:pPr>
        <w:pStyle w:val="Heading3"/>
        <w:numPr>
          <w:ilvl w:val="0"/>
          <w:numId w:val="36"/>
        </w:numPr>
      </w:pPr>
      <w:bookmarkStart w:id="63" w:name="_Toc1911191266"/>
      <w:r>
        <w:t>Deliverables</w:t>
      </w:r>
      <w:bookmarkEnd w:id="63"/>
      <w:r>
        <w:t xml:space="preserve"> </w:t>
      </w:r>
    </w:p>
    <w:p w:rsidR="007B6B23" w:rsidRDefault="00520FAB">
      <w:pPr>
        <w:tabs>
          <w:tab w:val="left" w:pos="1105"/>
        </w:tabs>
        <w:spacing w:after="160"/>
        <w:jc w:val="left"/>
        <w:rPr>
          <w:rFonts w:cs="Times New Roman"/>
          <w:szCs w:val="24"/>
        </w:rPr>
      </w:pPr>
      <w:r>
        <w:rPr>
          <w:rFonts w:cs="Times New Roman"/>
          <w:szCs w:val="24"/>
        </w:rPr>
        <w:t>We are supposed to submit a report at the end of this project that includes;</w:t>
      </w:r>
    </w:p>
    <w:p w:rsidR="007B6B23" w:rsidRDefault="00520FAB">
      <w:pPr>
        <w:numPr>
          <w:ilvl w:val="0"/>
          <w:numId w:val="37"/>
        </w:numPr>
      </w:pPr>
      <w:r>
        <w:t>An insertion phase book;</w:t>
      </w:r>
    </w:p>
    <w:p w:rsidR="007B6B23" w:rsidRDefault="00520FAB">
      <w:pPr>
        <w:numPr>
          <w:ilvl w:val="0"/>
          <w:numId w:val="37"/>
        </w:numPr>
      </w:pPr>
      <w:r>
        <w:t>A specification book;</w:t>
      </w:r>
    </w:p>
    <w:p w:rsidR="007B6B23" w:rsidRDefault="00520FAB">
      <w:pPr>
        <w:numPr>
          <w:ilvl w:val="0"/>
          <w:numId w:val="37"/>
        </w:numPr>
      </w:pPr>
      <w:r>
        <w:t>An analysis book;</w:t>
      </w:r>
    </w:p>
    <w:p w:rsidR="007B6B23" w:rsidRDefault="00520FAB">
      <w:pPr>
        <w:numPr>
          <w:ilvl w:val="0"/>
          <w:numId w:val="37"/>
        </w:numPr>
      </w:pPr>
      <w:r>
        <w:t>A conception book;</w:t>
      </w:r>
    </w:p>
    <w:p w:rsidR="007B6B23" w:rsidRDefault="00520FAB">
      <w:pPr>
        <w:numPr>
          <w:ilvl w:val="0"/>
          <w:numId w:val="37"/>
        </w:numPr>
      </w:pPr>
      <w:r>
        <w:t>A realization book;</w:t>
      </w:r>
    </w:p>
    <w:p w:rsidR="007B6B23" w:rsidRDefault="00520FAB">
      <w:pPr>
        <w:numPr>
          <w:ilvl w:val="0"/>
          <w:numId w:val="37"/>
        </w:numPr>
      </w:pPr>
      <w:r>
        <w:t>A user guides.</w:t>
      </w:r>
    </w:p>
    <w:p w:rsidR="007B6B23" w:rsidRDefault="007B6B23">
      <w:pPr>
        <w:tabs>
          <w:tab w:val="left" w:pos="1105"/>
        </w:tabs>
        <w:spacing w:after="160"/>
        <w:jc w:val="left"/>
        <w:rPr>
          <w:rFonts w:asciiTheme="minorHAnsi" w:hAnsiTheme="minorHAnsi"/>
          <w:b/>
          <w:bCs/>
          <w:color w:val="002060"/>
          <w:sz w:val="32"/>
          <w:szCs w:val="32"/>
        </w:rPr>
      </w:pPr>
    </w:p>
    <w:p w:rsidR="007B6B23" w:rsidRDefault="00520FAB">
      <w:pPr>
        <w:spacing w:after="160" w:line="259" w:lineRule="auto"/>
        <w:jc w:val="left"/>
      </w:pPr>
      <w:r>
        <w:br w:type="page"/>
      </w:r>
    </w:p>
    <w:p w:rsidR="007B6B23" w:rsidRDefault="00520FAB">
      <w:pPr>
        <w:pStyle w:val="Heading1"/>
      </w:pPr>
      <w:bookmarkStart w:id="64" w:name="_Toc145920704"/>
      <w:bookmarkStart w:id="65" w:name="_Toc1772868591"/>
      <w:r>
        <w:lastRenderedPageBreak/>
        <w:t>CONCLUSION</w:t>
      </w:r>
      <w:bookmarkEnd w:id="64"/>
      <w:bookmarkEnd w:id="65"/>
    </w:p>
    <w:p w:rsidR="007B6B23" w:rsidRDefault="00520FAB">
      <w:pPr>
        <w:rPr>
          <w:color w:val="002060"/>
          <w:sz w:val="40"/>
          <w:szCs w:val="40"/>
        </w:rPr>
      </w:pPr>
      <w:r>
        <w:rPr>
          <w:color w:val="002060"/>
          <w:sz w:val="40"/>
          <w:szCs w:val="40"/>
        </w:rPr>
        <w:tab/>
      </w:r>
      <w:r>
        <w:rPr>
          <w:rFonts w:cs="Times New Roman"/>
          <w:szCs w:val="24"/>
        </w:rPr>
        <w:t xml:space="preserve">The specification book helps us to site the different needs we need in order to implement our mobile application for student follow-up, we saw list of participants and deliverables for our project. In time allocated for this section, we were able to accomplish the different task, we will move directly to the next phase, which is the analysis phase. In the analysis phase, we will study the existing system in detail and model our system with a </w:t>
      </w:r>
      <w:proofErr w:type="spellStart"/>
      <w:r>
        <w:rPr>
          <w:rFonts w:cs="Times New Roman"/>
          <w:szCs w:val="24"/>
        </w:rPr>
        <w:t>modelling</w:t>
      </w:r>
      <w:proofErr w:type="spellEnd"/>
      <w:r>
        <w:rPr>
          <w:rFonts w:cs="Times New Roman"/>
          <w:szCs w:val="24"/>
        </w:rPr>
        <w:t xml:space="preserve"> language and process.</w:t>
      </w:r>
    </w:p>
    <w:p w:rsidR="007B6B23" w:rsidRDefault="007B6B23">
      <w:pPr>
        <w:rPr>
          <w:color w:val="5B9BD5" w:themeColor="accent1"/>
        </w:rPr>
      </w:pPr>
    </w:p>
    <w:p w:rsidR="007B6B23" w:rsidRDefault="00520FAB">
      <w:pPr>
        <w:rPr>
          <w:rFonts w:cs="Times New Roman"/>
          <w:i/>
          <w:iCs/>
          <w:lang w:val="en"/>
        </w:rPr>
      </w:pPr>
      <w:r>
        <w:rPr>
          <w:rFonts w:cs="Times New Roman"/>
          <w:i/>
          <w:iCs/>
          <w:lang w:val="en"/>
        </w:rPr>
        <w:br w:type="page"/>
      </w:r>
    </w:p>
    <w:p w:rsidR="007B6B23" w:rsidRDefault="00520FAB">
      <w:pPr>
        <w:rPr>
          <w:rFonts w:cs="Times New Roman"/>
          <w:i/>
          <w:iCs/>
          <w:lang w:val="en"/>
        </w:rPr>
      </w:pPr>
      <w:r>
        <w:rPr>
          <w:noProof/>
        </w:rPr>
        <w:lastRenderedPageBreak/>
        <mc:AlternateContent>
          <mc:Choice Requires="wps">
            <w:drawing>
              <wp:anchor distT="0" distB="0" distL="114300" distR="114300" simplePos="0" relativeHeight="254198784" behindDoc="0" locked="0" layoutInCell="1" allowOverlap="1">
                <wp:simplePos x="0" y="0"/>
                <wp:positionH relativeFrom="column">
                  <wp:posOffset>-73025</wp:posOffset>
                </wp:positionH>
                <wp:positionV relativeFrom="paragraph">
                  <wp:posOffset>3565525</wp:posOffset>
                </wp:positionV>
                <wp:extent cx="5848350" cy="2554605"/>
                <wp:effectExtent l="6350" t="6350" r="12700" b="10795"/>
                <wp:wrapNone/>
                <wp:docPr id="29" name="Rectangle avec coins rognés en diagonale 51"/>
                <wp:cNvGraphicFramePr/>
                <a:graphic xmlns:a="http://schemas.openxmlformats.org/drawingml/2006/main">
                  <a:graphicData uri="http://schemas.microsoft.com/office/word/2010/wordprocessingShape">
                    <wps:wsp>
                      <wps:cNvSpPr/>
                      <wps:spPr>
                        <a:xfrm>
                          <a:off x="0" y="0"/>
                          <a:ext cx="5848350" cy="2554605"/>
                        </a:xfrm>
                        <a:prstGeom prst="fram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7C2" w:rsidRDefault="00E237C2">
                            <w:pPr>
                              <w:pStyle w:val="Heading1"/>
                              <w:rPr>
                                <w:color w:val="FFFFFF" w:themeColor="background1"/>
                              </w:rPr>
                            </w:pPr>
                            <w:r>
                              <w:rPr>
                                <w:color w:val="FFFFFF" w:themeColor="background1"/>
                              </w:rPr>
                              <w:t>P</w:t>
                            </w:r>
                          </w:p>
                          <w:p w:rsidR="00E237C2" w:rsidRDefault="00E237C2">
                            <w:pPr>
                              <w:pStyle w:val="Heading1"/>
                              <w:jc w:val="center"/>
                              <w:rPr>
                                <w:color w:val="2E74B5" w:themeColor="accent1" w:themeShade="BF"/>
                                <w:lang w:val="en"/>
                              </w:rPr>
                            </w:pPr>
                            <w:r>
                              <w:rPr>
                                <w:color w:val="2E74B5" w:themeColor="accent1" w:themeShade="BF"/>
                                <w:lang w:val="en"/>
                              </w:rPr>
                              <w:t>P</w:t>
                            </w:r>
                            <w:r>
                              <w:rPr>
                                <w:color w:val="2E74B5" w:themeColor="accent1" w:themeShade="BF"/>
                              </w:rPr>
                              <w:t xml:space="preserve">ART </w:t>
                            </w:r>
                            <w:r>
                              <w:rPr>
                                <w:color w:val="2E74B5" w:themeColor="accent1" w:themeShade="BF"/>
                                <w:lang w:val="en"/>
                              </w:rPr>
                              <w:t>FOUR</w:t>
                            </w:r>
                            <w:r>
                              <w:rPr>
                                <w:color w:val="2E74B5" w:themeColor="accent1" w:themeShade="BF"/>
                              </w:rPr>
                              <w:t xml:space="preserve">: </w:t>
                            </w:r>
                            <w:r>
                              <w:rPr>
                                <w:color w:val="2E74B5" w:themeColor="accent1" w:themeShade="BF"/>
                                <w:lang w:val="en"/>
                              </w:rPr>
                              <w:t>ANALYSIS PHASE</w:t>
                            </w:r>
                          </w:p>
                          <w:p w:rsidR="00E237C2" w:rsidRDefault="00E237C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36" style="position:absolute;left:0;text-align:left;margin-left:-5.75pt;margin-top:280.75pt;width:460.5pt;height:201.15pt;z-index:254198784;visibility:visible;mso-wrap-style:square;mso-wrap-distance-left:9pt;mso-wrap-distance-top:0;mso-wrap-distance-right:9pt;mso-wrap-distance-bottom:0;mso-position-horizontal:absolute;mso-position-horizontal-relative:text;mso-position-vertical:absolute;mso-position-vertical-relative:text;v-text-anchor:middle" coordsize="5848350,25546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" adj="-11796480,,5400" path="m,l5848350,r,2554605l,2554605,,xm319326,319326r,1915953l5529024,2235279r,-1915953l319326,319326xe" fillcolor="#2e74b5 [2404]" strokecolor="#1f4d78 [1604]" strokeweight="1pt">
                <v:stroke joinstyle="miter"/>
                <v:formulas/>
                <v:path arrowok="t" o:connecttype="custom" o:connectlocs="0,0;5848350,0;5848350,2554605;0,2554605;0,0;319326,319326;319326,2235279;5529024,2235279;5529024,319326;319326,319326" o:connectangles="0,0,0,0,0,0,0,0,0,0" textboxrect="0,0,5848350,2554605"/>
                <v:textbox>
                  <w:txbxContent>
                    <w:p w:rsidR="00E237C2" w:rsidRDefault="00E237C2">
                      <w:pPr>
                        <w:pStyle w:val="Heading1"/>
                        <w:rPr>
                          <w:color w:val="FFFFFF" w:themeColor="background1"/>
                        </w:rPr>
                      </w:pPr>
                      <w:r>
                        <w:rPr>
                          <w:color w:val="FFFFFF" w:themeColor="background1"/>
                        </w:rPr>
                        <w:t>P</w:t>
                      </w:r>
                    </w:p>
                    <w:p w:rsidR="00E237C2" w:rsidRDefault="00E237C2">
                      <w:pPr>
                        <w:pStyle w:val="Heading1"/>
                        <w:jc w:val="center"/>
                        <w:rPr>
                          <w:color w:val="2E74B5" w:themeColor="accent1" w:themeShade="BF"/>
                          <w:lang w:val="en"/>
                        </w:rPr>
                      </w:pPr>
                      <w:r>
                        <w:rPr>
                          <w:color w:val="2E74B5" w:themeColor="accent1" w:themeShade="BF"/>
                          <w:lang w:val="en"/>
                        </w:rPr>
                        <w:t>P</w:t>
                      </w:r>
                      <w:r>
                        <w:rPr>
                          <w:color w:val="2E74B5" w:themeColor="accent1" w:themeShade="BF"/>
                        </w:rPr>
                        <w:t xml:space="preserve">ART </w:t>
                      </w:r>
                      <w:r>
                        <w:rPr>
                          <w:color w:val="2E74B5" w:themeColor="accent1" w:themeShade="BF"/>
                          <w:lang w:val="en"/>
                        </w:rPr>
                        <w:t>FOUR</w:t>
                      </w:r>
                      <w:r>
                        <w:rPr>
                          <w:color w:val="2E74B5" w:themeColor="accent1" w:themeShade="BF"/>
                        </w:rPr>
                        <w:t xml:space="preserve">: </w:t>
                      </w:r>
                      <w:r>
                        <w:rPr>
                          <w:color w:val="2E74B5" w:themeColor="accent1" w:themeShade="BF"/>
                          <w:lang w:val="en"/>
                        </w:rPr>
                        <w:t>ANALYSIS PHASE</w:t>
                      </w:r>
                    </w:p>
                    <w:p w:rsidR="00E237C2" w:rsidRDefault="00E237C2"/>
                  </w:txbxContent>
                </v:textbox>
              </v:shape>
            </w:pict>
          </mc:Fallback>
        </mc:AlternateContent>
      </w:r>
      <w:r>
        <w:rPr>
          <w:rFonts w:cs="Times New Roman"/>
          <w:i/>
          <w:iCs/>
          <w:lang w:val="en"/>
        </w:rPr>
        <w:br w:type="page"/>
      </w:r>
    </w:p>
    <w:p w:rsidR="007B6B23" w:rsidRDefault="00520FAB">
      <w:r>
        <w:rPr>
          <w:b/>
          <w:bCs/>
          <w:sz w:val="28"/>
          <w:szCs w:val="28"/>
        </w:rPr>
        <w:lastRenderedPageBreak/>
        <w:t xml:space="preserve">Preamble </w:t>
      </w:r>
    </w:p>
    <w:p w:rsidR="007B6B23" w:rsidRDefault="00520FAB">
      <w:r>
        <w:t xml:space="preserve">          After specification book, we have the Analysis phase, which permits us to represent a detailed analysis of the limitations identified in our context, and our solution, through a software development process and </w:t>
      </w:r>
      <w:proofErr w:type="spellStart"/>
      <w:r>
        <w:t>modelling</w:t>
      </w:r>
      <w:proofErr w:type="spellEnd"/>
      <w:r>
        <w:t xml:space="preserve"> language. </w:t>
      </w:r>
    </w:p>
    <w:p w:rsidR="007B6B23" w:rsidRDefault="007B6B23"/>
    <w:p w:rsidR="007B6B23" w:rsidRDefault="00520FAB">
      <w:pPr>
        <w:rPr>
          <w:b/>
          <w:bCs/>
          <w:sz w:val="28"/>
          <w:szCs w:val="28"/>
        </w:rPr>
      </w:pPr>
      <w:r>
        <w:rPr>
          <w:b/>
          <w:bCs/>
          <w:sz w:val="28"/>
          <w:szCs w:val="28"/>
        </w:rPr>
        <w:t>Content Overview</w:t>
      </w:r>
    </w:p>
    <w:p w:rsidR="007B6B23" w:rsidRDefault="00520FAB">
      <w:pPr>
        <w:rPr>
          <w:b/>
          <w:bCs/>
          <w:sz w:val="28"/>
          <w:szCs w:val="28"/>
          <w:lang w:val="en"/>
        </w:rPr>
      </w:pPr>
      <w:r>
        <w:rPr>
          <w:b/>
          <w:bCs/>
          <w:sz w:val="28"/>
          <w:szCs w:val="28"/>
          <w:lang w:val="en"/>
        </w:rPr>
        <w:br w:type="page"/>
      </w:r>
      <w:r>
        <w:rPr>
          <w:noProof/>
        </w:rPr>
        <mc:AlternateContent>
          <mc:Choice Requires="wps">
            <w:drawing>
              <wp:anchor distT="0" distB="0" distL="114300" distR="114300" simplePos="0" relativeHeight="257728512" behindDoc="0" locked="0" layoutInCell="1" allowOverlap="1">
                <wp:simplePos x="0" y="0"/>
                <wp:positionH relativeFrom="column">
                  <wp:posOffset>15240</wp:posOffset>
                </wp:positionH>
                <wp:positionV relativeFrom="paragraph">
                  <wp:posOffset>541655</wp:posOffset>
                </wp:positionV>
                <wp:extent cx="5671185" cy="4450715"/>
                <wp:effectExtent l="6350" t="6350" r="18415" b="19685"/>
                <wp:wrapNone/>
                <wp:docPr id="30" name="Rectangle avec coins rognés en diagonale 52"/>
                <wp:cNvGraphicFramePr/>
                <a:graphic xmlns:a="http://schemas.openxmlformats.org/drawingml/2006/main">
                  <a:graphicData uri="http://schemas.microsoft.com/office/word/2010/wordprocessingShape">
                    <wps:wsp>
                      <wps:cNvSpPr/>
                      <wps:spPr>
                        <a:xfrm>
                          <a:off x="0" y="0"/>
                          <a:ext cx="5671185" cy="4450715"/>
                        </a:xfrm>
                        <a:prstGeom prst="fram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7C2" w:rsidRDefault="00E237C2">
                            <w:pPr>
                              <w:rPr>
                                <w:sz w:val="32"/>
                              </w:rPr>
                            </w:pPr>
                            <w:r>
                              <w:rPr>
                                <w:sz w:val="32"/>
                              </w:rPr>
                              <w:t xml:space="preserve">          </w:t>
                            </w:r>
                          </w:p>
                          <w:p w:rsidR="00E237C2" w:rsidRDefault="00E237C2">
                            <w:pPr>
                              <w:rPr>
                                <w:color w:val="000000" w:themeColor="text1"/>
                                <w:sz w:val="36"/>
                                <w:szCs w:val="28"/>
                              </w:rPr>
                            </w:pPr>
                            <w:r>
                              <w:rPr>
                                <w:sz w:val="32"/>
                              </w:rPr>
                              <w:t xml:space="preserve">        </w:t>
                            </w:r>
                          </w:p>
                          <w:p w:rsidR="00E237C2" w:rsidRDefault="00E237C2">
                            <w:pPr>
                              <w:spacing w:after="160"/>
                              <w:jc w:val="left"/>
                              <w:rPr>
                                <w:rFonts w:cs="Times New Roman"/>
                                <w:color w:val="000000" w:themeColor="text1"/>
                                <w:sz w:val="28"/>
                                <w:szCs w:val="28"/>
                              </w:rPr>
                            </w:pPr>
                            <w:r>
                              <w:rPr>
                                <w:rFonts w:cs="Times New Roman"/>
                                <w:color w:val="000000" w:themeColor="text1"/>
                                <w:sz w:val="28"/>
                                <w:szCs w:val="28"/>
                              </w:rPr>
                              <w:t>INTRODUCTION</w:t>
                            </w:r>
                          </w:p>
                          <w:p w:rsidR="00E237C2" w:rsidRDefault="00E237C2">
                            <w:pPr>
                              <w:numPr>
                                <w:ilvl w:val="0"/>
                                <w:numId w:val="38"/>
                              </w:numPr>
                              <w:spacing w:after="160"/>
                              <w:contextualSpacing/>
                              <w:jc w:val="left"/>
                              <w:rPr>
                                <w:rFonts w:cs="Times New Roman"/>
                                <w:color w:val="000000" w:themeColor="text1"/>
                                <w:sz w:val="28"/>
                                <w:szCs w:val="28"/>
                              </w:rPr>
                            </w:pPr>
                            <w:r>
                              <w:rPr>
                                <w:rFonts w:cs="Times New Roman"/>
                                <w:color w:val="000000" w:themeColor="text1"/>
                                <w:sz w:val="28"/>
                                <w:szCs w:val="28"/>
                              </w:rPr>
                              <w:t>PRESENTATION OF THE ANALYSIS METHOD</w:t>
                            </w:r>
                          </w:p>
                          <w:p w:rsidR="00E237C2" w:rsidRDefault="00E237C2">
                            <w:pPr>
                              <w:numPr>
                                <w:ilvl w:val="0"/>
                                <w:numId w:val="38"/>
                              </w:numPr>
                              <w:spacing w:after="160"/>
                              <w:contextualSpacing/>
                              <w:jc w:val="left"/>
                              <w:rPr>
                                <w:rFonts w:cs="Times New Roman"/>
                                <w:color w:val="000000" w:themeColor="text1"/>
                                <w:sz w:val="28"/>
                                <w:szCs w:val="28"/>
                              </w:rPr>
                            </w:pPr>
                            <w:r>
                              <w:rPr>
                                <w:rFonts w:cs="Times New Roman"/>
                                <w:color w:val="000000" w:themeColor="text1"/>
                                <w:sz w:val="28"/>
                                <w:szCs w:val="28"/>
                              </w:rPr>
                              <w:t xml:space="preserve"> JUSTIFICATION OF THE ANALYSIS METHOD</w:t>
                            </w:r>
                          </w:p>
                          <w:p w:rsidR="00E237C2" w:rsidRDefault="00E237C2">
                            <w:pPr>
                              <w:numPr>
                                <w:ilvl w:val="0"/>
                                <w:numId w:val="38"/>
                              </w:numPr>
                              <w:spacing w:after="160"/>
                              <w:contextualSpacing/>
                              <w:jc w:val="left"/>
                              <w:rPr>
                                <w:rFonts w:cs="Times New Roman"/>
                                <w:color w:val="000000" w:themeColor="text1"/>
                                <w:sz w:val="28"/>
                                <w:szCs w:val="28"/>
                              </w:rPr>
                            </w:pPr>
                            <w:r>
                              <w:rPr>
                                <w:rFonts w:cs="Times New Roman"/>
                                <w:color w:val="000000" w:themeColor="text1"/>
                                <w:sz w:val="28"/>
                                <w:szCs w:val="28"/>
                              </w:rPr>
                              <w:t>MODELING OF THE SYSTEM</w:t>
                            </w:r>
                          </w:p>
                          <w:p w:rsidR="00E237C2" w:rsidRDefault="00E237C2">
                            <w:pPr>
                              <w:spacing w:after="160"/>
                              <w:jc w:val="left"/>
                              <w:rPr>
                                <w:rFonts w:cs="Times New Roman"/>
                                <w:color w:val="000000" w:themeColor="text1"/>
                                <w:sz w:val="28"/>
                                <w:szCs w:val="28"/>
                              </w:rPr>
                            </w:pPr>
                            <w:r>
                              <w:rPr>
                                <w:rFonts w:cs="Times New Roman"/>
                                <w:color w:val="000000" w:themeColor="text1"/>
                                <w:sz w:val="28"/>
                                <w:szCs w:val="28"/>
                              </w:rPr>
                              <w:t>CONCLUSION</w:t>
                            </w:r>
                          </w:p>
                          <w:p w:rsidR="00E237C2" w:rsidRDefault="00E237C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37" style="position:absolute;left:0;text-align:left;margin-left:1.2pt;margin-top:42.65pt;width:446.55pt;height:350.45pt;z-index:257728512;visibility:visible;mso-wrap-style:square;mso-wrap-distance-left:9pt;mso-wrap-distance-top:0;mso-wrap-distance-right:9pt;mso-wrap-distance-bottom:0;mso-position-horizontal:absolute;mso-position-horizontal-relative:text;mso-position-vertical:absolute;mso-position-vertical-relative:text;v-text-anchor:middle" coordsize="5671185,44507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" adj="-11796480,,5400" path="m,l5671185,r,4450715l,4450715,,xm556339,556339r,3338037l5114846,3894376r,-3338037l556339,556339xe" fillcolor="#2e74b5 [2404]" strokecolor="#1f4d78 [1604]" strokeweight="1pt">
                <v:stroke joinstyle="miter"/>
                <v:formulas/>
                <v:path arrowok="t" o:connecttype="custom" o:connectlocs="0,0;5671185,0;5671185,4450715;0,4450715;0,0;556339,556339;556339,3894376;5114846,3894376;5114846,556339;556339,556339" o:connectangles="0,0,0,0,0,0,0,0,0,0" textboxrect="0,0,5671185,4450715"/>
                <v:textbox>
                  <w:txbxContent>
                    <w:p w:rsidR="00E237C2" w:rsidRDefault="00E237C2">
                      <w:pPr>
                        <w:rPr>
                          <w:sz w:val="32"/>
                        </w:rPr>
                      </w:pPr>
                      <w:r>
                        <w:rPr>
                          <w:sz w:val="32"/>
                        </w:rPr>
                        <w:t xml:space="preserve">          </w:t>
                      </w:r>
                    </w:p>
                    <w:p w:rsidR="00E237C2" w:rsidRDefault="00E237C2">
                      <w:pPr>
                        <w:rPr>
                          <w:color w:val="000000" w:themeColor="text1"/>
                          <w:sz w:val="36"/>
                          <w:szCs w:val="28"/>
                        </w:rPr>
                      </w:pPr>
                      <w:r>
                        <w:rPr>
                          <w:sz w:val="32"/>
                        </w:rPr>
                        <w:t xml:space="preserve">        </w:t>
                      </w:r>
                    </w:p>
                    <w:p w:rsidR="00E237C2" w:rsidRDefault="00E237C2">
                      <w:pPr>
                        <w:spacing w:after="160"/>
                        <w:jc w:val="left"/>
                        <w:rPr>
                          <w:rFonts w:cs="Times New Roman"/>
                          <w:color w:val="000000" w:themeColor="text1"/>
                          <w:sz w:val="28"/>
                          <w:szCs w:val="28"/>
                        </w:rPr>
                      </w:pPr>
                      <w:r>
                        <w:rPr>
                          <w:rFonts w:cs="Times New Roman"/>
                          <w:color w:val="000000" w:themeColor="text1"/>
                          <w:sz w:val="28"/>
                          <w:szCs w:val="28"/>
                        </w:rPr>
                        <w:t>INTRODUCTION</w:t>
                      </w:r>
                    </w:p>
                    <w:p w:rsidR="00E237C2" w:rsidRDefault="00E237C2">
                      <w:pPr>
                        <w:numPr>
                          <w:ilvl w:val="0"/>
                          <w:numId w:val="38"/>
                        </w:numPr>
                        <w:spacing w:after="160"/>
                        <w:contextualSpacing/>
                        <w:jc w:val="left"/>
                        <w:rPr>
                          <w:rFonts w:cs="Times New Roman"/>
                          <w:color w:val="000000" w:themeColor="text1"/>
                          <w:sz w:val="28"/>
                          <w:szCs w:val="28"/>
                        </w:rPr>
                      </w:pPr>
                      <w:r>
                        <w:rPr>
                          <w:rFonts w:cs="Times New Roman"/>
                          <w:color w:val="000000" w:themeColor="text1"/>
                          <w:sz w:val="28"/>
                          <w:szCs w:val="28"/>
                        </w:rPr>
                        <w:t>PRESENTATION OF THE ANALYSIS METHOD</w:t>
                      </w:r>
                    </w:p>
                    <w:p w:rsidR="00E237C2" w:rsidRDefault="00E237C2">
                      <w:pPr>
                        <w:numPr>
                          <w:ilvl w:val="0"/>
                          <w:numId w:val="38"/>
                        </w:numPr>
                        <w:spacing w:after="160"/>
                        <w:contextualSpacing/>
                        <w:jc w:val="left"/>
                        <w:rPr>
                          <w:rFonts w:cs="Times New Roman"/>
                          <w:color w:val="000000" w:themeColor="text1"/>
                          <w:sz w:val="28"/>
                          <w:szCs w:val="28"/>
                        </w:rPr>
                      </w:pPr>
                      <w:r>
                        <w:rPr>
                          <w:rFonts w:cs="Times New Roman"/>
                          <w:color w:val="000000" w:themeColor="text1"/>
                          <w:sz w:val="28"/>
                          <w:szCs w:val="28"/>
                        </w:rPr>
                        <w:t xml:space="preserve"> JUSTIFICATION OF THE ANALYSIS METHOD</w:t>
                      </w:r>
                    </w:p>
                    <w:p w:rsidR="00E237C2" w:rsidRDefault="00E237C2">
                      <w:pPr>
                        <w:numPr>
                          <w:ilvl w:val="0"/>
                          <w:numId w:val="38"/>
                        </w:numPr>
                        <w:spacing w:after="160"/>
                        <w:contextualSpacing/>
                        <w:jc w:val="left"/>
                        <w:rPr>
                          <w:rFonts w:cs="Times New Roman"/>
                          <w:color w:val="000000" w:themeColor="text1"/>
                          <w:sz w:val="28"/>
                          <w:szCs w:val="28"/>
                        </w:rPr>
                      </w:pPr>
                      <w:r>
                        <w:rPr>
                          <w:rFonts w:cs="Times New Roman"/>
                          <w:color w:val="000000" w:themeColor="text1"/>
                          <w:sz w:val="28"/>
                          <w:szCs w:val="28"/>
                        </w:rPr>
                        <w:t>MODELING OF THE SYSTEM</w:t>
                      </w:r>
                    </w:p>
                    <w:p w:rsidR="00E237C2" w:rsidRDefault="00E237C2">
                      <w:pPr>
                        <w:spacing w:after="160"/>
                        <w:jc w:val="left"/>
                        <w:rPr>
                          <w:rFonts w:cs="Times New Roman"/>
                          <w:color w:val="000000" w:themeColor="text1"/>
                          <w:sz w:val="28"/>
                          <w:szCs w:val="28"/>
                        </w:rPr>
                      </w:pPr>
                      <w:r>
                        <w:rPr>
                          <w:rFonts w:cs="Times New Roman"/>
                          <w:color w:val="000000" w:themeColor="text1"/>
                          <w:sz w:val="28"/>
                          <w:szCs w:val="28"/>
                        </w:rPr>
                        <w:t>CONCLUSION</w:t>
                      </w:r>
                    </w:p>
                    <w:p w:rsidR="00E237C2" w:rsidRDefault="00E237C2"/>
                  </w:txbxContent>
                </v:textbox>
              </v:shape>
            </w:pict>
          </mc:Fallback>
        </mc:AlternateContent>
      </w:r>
    </w:p>
    <w:p w:rsidR="007B6B23" w:rsidRDefault="00520FAB">
      <w:pPr>
        <w:pStyle w:val="Heading1"/>
      </w:pPr>
      <w:bookmarkStart w:id="66" w:name="_Toc145920706"/>
      <w:bookmarkStart w:id="67" w:name="_Toc749215164"/>
      <w:r>
        <w:lastRenderedPageBreak/>
        <w:t>INTRODUCTION</w:t>
      </w:r>
      <w:bookmarkEnd w:id="66"/>
      <w:bookmarkEnd w:id="67"/>
    </w:p>
    <w:p w:rsidR="007B6B23" w:rsidRDefault="00520FAB">
      <w:pPr>
        <w:ind w:firstLine="420"/>
        <w:rPr>
          <w:rFonts w:cs="Times New Roman"/>
          <w:szCs w:val="24"/>
        </w:rPr>
      </w:pPr>
      <w:r>
        <w:rPr>
          <w:rFonts w:cs="Times New Roman"/>
          <w:szCs w:val="24"/>
        </w:rPr>
        <w:t xml:space="preserve">The analysis book permits us to examine in an explicit way the existing system, </w:t>
      </w:r>
      <w:proofErr w:type="gramStart"/>
      <w:r>
        <w:rPr>
          <w:rFonts w:cs="Times New Roman"/>
          <w:szCs w:val="24"/>
        </w:rPr>
        <w:t>it’s</w:t>
      </w:r>
      <w:proofErr w:type="gramEnd"/>
      <w:r>
        <w:rPr>
          <w:rFonts w:cs="Times New Roman"/>
          <w:szCs w:val="24"/>
        </w:rPr>
        <w:t xml:space="preserve"> limitations and how we can remedy them. We will also describe in details the modeling language known as UML (Unified Modeling Language) which is coupled with Two Tract Unified Process (2TUP) to form a method and its justification why we decided to use it in preference of another. Then we will dive directly into the modeling of the proposed solution consisting of diagrams that meets the requirements of the functional needs.   </w:t>
      </w:r>
    </w:p>
    <w:p w:rsidR="007B6B23" w:rsidRDefault="00520FAB">
      <w:pPr>
        <w:rPr>
          <w:b/>
          <w:bCs/>
          <w:sz w:val="28"/>
          <w:szCs w:val="28"/>
          <w:lang w:val="en"/>
        </w:rPr>
      </w:pPr>
      <w:r>
        <w:rPr>
          <w:b/>
          <w:bCs/>
          <w:sz w:val="28"/>
          <w:szCs w:val="28"/>
          <w:lang w:val="en"/>
        </w:rPr>
        <w:br w:type="page"/>
      </w:r>
    </w:p>
    <w:p w:rsidR="007B6B23" w:rsidRDefault="00520FAB">
      <w:pPr>
        <w:pStyle w:val="Heading1"/>
        <w:numPr>
          <w:ilvl w:val="0"/>
          <w:numId w:val="39"/>
        </w:numPr>
        <w:rPr>
          <w:lang w:val="en"/>
        </w:rPr>
      </w:pPr>
      <w:bookmarkStart w:id="68" w:name="_Toc2060558579"/>
      <w:r>
        <w:rPr>
          <w:lang w:val="en"/>
        </w:rPr>
        <w:lastRenderedPageBreak/>
        <w:t>PRESENTATION OF THE ANALYSIS METHODS</w:t>
      </w:r>
      <w:bookmarkEnd w:id="68"/>
    </w:p>
    <w:p w:rsidR="007B6B23" w:rsidRDefault="00520FAB">
      <w:pPr>
        <w:tabs>
          <w:tab w:val="left" w:pos="2560"/>
        </w:tabs>
      </w:pPr>
      <w:r>
        <w:t>We have studied in details some analysis methods by looking at its objectives, its structuring, its pros and cons, so as to choose an analysis method which is reliable and adaptive to our project, below are some analysis methods we studied and a brief explanation in order for you to understand why we made our choice;</w:t>
      </w:r>
    </w:p>
    <w:p w:rsidR="007B6B23" w:rsidRDefault="00520FAB">
      <w:pPr>
        <w:numPr>
          <w:ilvl w:val="0"/>
          <w:numId w:val="40"/>
        </w:numPr>
        <w:spacing w:after="160"/>
        <w:rPr>
          <w:rFonts w:cs="Times New Roman"/>
          <w:b/>
          <w:bCs/>
        </w:rPr>
      </w:pPr>
      <w:proofErr w:type="spellStart"/>
      <w:r>
        <w:rPr>
          <w:rStyle w:val="Heading4Char"/>
        </w:rPr>
        <w:t>Merise</w:t>
      </w:r>
      <w:proofErr w:type="spellEnd"/>
      <w:r>
        <w:rPr>
          <w:rStyle w:val="Heading4Char"/>
        </w:rPr>
        <w:t>:</w:t>
      </w:r>
      <w:r>
        <w:rPr>
          <w:rFonts w:cs="Times New Roman"/>
          <w:b/>
          <w:bCs/>
        </w:rPr>
        <w:t xml:space="preserve"> </w:t>
      </w:r>
      <w:r>
        <w:rPr>
          <w:rFonts w:cs="Times New Roman"/>
        </w:rPr>
        <w:t>It is an information system design and development widely used in France. It was first early introduced in 1980s.</w:t>
      </w:r>
    </w:p>
    <w:p w:rsidR="007B6B23" w:rsidRDefault="00520FAB">
      <w:pPr>
        <w:numPr>
          <w:ilvl w:val="0"/>
          <w:numId w:val="40"/>
        </w:numPr>
        <w:spacing w:after="160"/>
        <w:rPr>
          <w:rFonts w:cs="Times New Roman"/>
          <w:b/>
          <w:bCs/>
        </w:rPr>
      </w:pPr>
      <w:r>
        <w:rPr>
          <w:rStyle w:val="Heading4Char"/>
        </w:rPr>
        <w:t>Agile:</w:t>
      </w:r>
      <w:r>
        <w:rPr>
          <w:rFonts w:cs="Times New Roman"/>
        </w:rPr>
        <w:t xml:space="preserve"> This methodology is growing in popularity, thanks to highly competitive business environment and increased innovation. In general, agile methodologies prioritized shorter, interactive cycle and flexibility. </w:t>
      </w:r>
    </w:p>
    <w:p w:rsidR="007B6B23" w:rsidRDefault="00520FAB">
      <w:pPr>
        <w:numPr>
          <w:ilvl w:val="0"/>
          <w:numId w:val="40"/>
        </w:numPr>
        <w:spacing w:after="160"/>
        <w:rPr>
          <w:rFonts w:cs="Times New Roman"/>
          <w:b/>
          <w:bCs/>
        </w:rPr>
      </w:pPr>
      <w:r>
        <w:rPr>
          <w:rStyle w:val="Heading4Char"/>
        </w:rPr>
        <w:t>Scrum:</w:t>
      </w:r>
      <w:r>
        <w:rPr>
          <w:rFonts w:cs="Times New Roman"/>
          <w:b/>
          <w:bCs/>
        </w:rPr>
        <w:t xml:space="preserve"> </w:t>
      </w:r>
      <w:r>
        <w:rPr>
          <w:rFonts w:cs="Times New Roman"/>
        </w:rPr>
        <w:t>This is the most popular agile development framework because it is relatively simple to implement. It also solves so many problems that software developers struggle with in the past, convoluted development cycles, project plan, and shifting production schedules. This methodology allows for rapid development and testing, especially with small teams.</w:t>
      </w:r>
    </w:p>
    <w:p w:rsidR="007B6B23" w:rsidRDefault="00520FAB">
      <w:pPr>
        <w:numPr>
          <w:ilvl w:val="0"/>
          <w:numId w:val="40"/>
        </w:numPr>
        <w:spacing w:after="160"/>
        <w:rPr>
          <w:rFonts w:cs="Times New Roman"/>
          <w:b/>
          <w:bCs/>
        </w:rPr>
      </w:pPr>
      <w:r>
        <w:rPr>
          <w:rStyle w:val="Heading4Char"/>
        </w:rPr>
        <w:t>APF:</w:t>
      </w:r>
      <w:r>
        <w:rPr>
          <w:rFonts w:cs="Times New Roman"/>
          <w:b/>
          <w:bCs/>
        </w:rPr>
        <w:t xml:space="preserve"> </w:t>
      </w:r>
      <w:r>
        <w:rPr>
          <w:rFonts w:cs="Times New Roman"/>
        </w:rPr>
        <w:t xml:space="preserve"> Which stands for ADAPTIVE PROJECT FRAMEWORK, it grows from the difficulty in managing most IT projects using traditional project management methods due to uncertain and changing requirement. APF begins with a requirement breakdown structure (RBS) to define strategic goals based on productive requirements, functions, sub-function and features. The project proceeds in iterative stages and at the end of each step, teams evaluate previous results to improve performance and practices.</w:t>
      </w:r>
    </w:p>
    <w:p w:rsidR="007B6B23" w:rsidRDefault="00520FAB">
      <w:pPr>
        <w:numPr>
          <w:ilvl w:val="0"/>
          <w:numId w:val="40"/>
        </w:numPr>
        <w:spacing w:after="160"/>
        <w:rPr>
          <w:rFonts w:cs="Times New Roman"/>
          <w:szCs w:val="24"/>
        </w:rPr>
      </w:pPr>
      <w:r>
        <w:rPr>
          <w:rStyle w:val="Heading4Char"/>
        </w:rPr>
        <w:t>XP:</w:t>
      </w:r>
      <w:r>
        <w:rPr>
          <w:rFonts w:cs="Times New Roman"/>
          <w:b/>
          <w:bCs/>
        </w:rPr>
        <w:t xml:space="preserve"> </w:t>
      </w:r>
      <w:r>
        <w:rPr>
          <w:rFonts w:cs="Times New Roman"/>
        </w:rPr>
        <w:t>Which stands for Extreme Programming is a software development methodology that advocate frequent releases in short development cycles, which is intended to include checkpoints for the adoption of new customer requirements and improve productivity</w:t>
      </w:r>
      <w:r>
        <w:rPr>
          <w:rFonts w:cs="Times New Roman"/>
          <w:szCs w:val="24"/>
        </w:rPr>
        <w:t>.  This methodology takes its name from the idea that the traditional software engineering practices are taken to extreme levels.</w:t>
      </w:r>
    </w:p>
    <w:p w:rsidR="007B6B23" w:rsidRDefault="007B6B23">
      <w:pPr>
        <w:spacing w:after="160" w:line="259" w:lineRule="auto"/>
        <w:jc w:val="left"/>
        <w:rPr>
          <w:rFonts w:cs="Times New Roman"/>
          <w:szCs w:val="24"/>
        </w:rPr>
      </w:pPr>
    </w:p>
    <w:p w:rsidR="007B6B23" w:rsidRDefault="00520FAB">
      <w:pPr>
        <w:pStyle w:val="Heading3"/>
        <w:numPr>
          <w:ilvl w:val="0"/>
          <w:numId w:val="41"/>
        </w:numPr>
      </w:pPr>
      <w:bookmarkStart w:id="69" w:name="_Toc1963742458"/>
      <w:r>
        <w:lastRenderedPageBreak/>
        <w:t>MODELING WITH UML 2.5</w:t>
      </w:r>
      <w:bookmarkEnd w:id="69"/>
    </w:p>
    <w:p w:rsidR="007B6B23" w:rsidRDefault="00520FAB">
      <w:pPr>
        <w:ind w:firstLine="420"/>
      </w:pPr>
      <w:r>
        <w:t>The unified modeling language (UML) is a general purpose, developmental modeling language in the field of computer engineering that is intended to provide a standard way to visualize the design of a system. It was born from the merge of the three object-oriented programming methods namely:</w:t>
      </w:r>
    </w:p>
    <w:p w:rsidR="007B6B23" w:rsidRDefault="00520FAB">
      <w:pPr>
        <w:ind w:firstLine="420"/>
      </w:pPr>
      <w:r>
        <w:t xml:space="preserve">  The BOOCH Method (a method for object-oriented software development that has an object 3 modeling language, an iterative object-oriented development process and a set of recommended practices) developed by Grady brooch, James Rumbaing’s Object Modeling Technique (OMT) (an object modeling approach for software modeling and design) and </w:t>
      </w:r>
      <w:proofErr w:type="spellStart"/>
      <w:r>
        <w:t>Ivar</w:t>
      </w:r>
      <w:proofErr w:type="spellEnd"/>
      <w:r>
        <w:t xml:space="preserve"> Jacobson’s OBJECT SOFTWARE ENGINEERING (OOSE) (software design technique used in object-oriented programming). UML was created to forge a common, semantically and syntactically rich visual modeling language for the architecture, design and implementation of complex software systems both structurally and behaviorally.</w:t>
      </w:r>
    </w:p>
    <w:p w:rsidR="007B6B23" w:rsidRDefault="00520FAB">
      <w:pPr>
        <w:ind w:firstLine="420"/>
      </w:pPr>
      <w:r>
        <w:t>The Unified Modeling Language (UML) was standardized in January 1997 by the Object Management Group (OMG), which is an American association created in 1989 and aims to promote and standardize the object model in all its forms. In 2005, UML was also published by the international organization for standardization (ISO) as an approved ISO</w:t>
      </w:r>
    </w:p>
    <w:p w:rsidR="007B6B23" w:rsidRDefault="00520FAB">
      <w:pPr>
        <w:ind w:firstLine="420"/>
      </w:pPr>
      <w:proofErr w:type="gramStart"/>
      <w:r>
        <w:t>Standard.</w:t>
      </w:r>
      <w:proofErr w:type="gramEnd"/>
      <w:r>
        <w:t xml:space="preserve"> </w:t>
      </w:r>
      <w:proofErr w:type="spellStart"/>
      <w:r>
        <w:t>Uml</w:t>
      </w:r>
      <w:proofErr w:type="spellEnd"/>
      <w:r>
        <w:t xml:space="preserve"> since 2015 is in its version 2.5. This version consists of fourteen diagrams classified into structural and behavioral diagrams.</w:t>
      </w:r>
    </w:p>
    <w:p w:rsidR="007B6B23" w:rsidRDefault="00520FAB">
      <w:pPr>
        <w:pStyle w:val="Heading4"/>
        <w:numPr>
          <w:ilvl w:val="0"/>
          <w:numId w:val="42"/>
        </w:numPr>
      </w:pPr>
      <w:r>
        <w:t>Structural Diagrams:</w:t>
      </w:r>
    </w:p>
    <w:p w:rsidR="007B6B23" w:rsidRDefault="00520FAB">
      <w:r>
        <w:t xml:space="preserve">              Structural diagrams represent the static components of a system; they emphasize on what should be in the system we are modeling. They include:</w:t>
      </w:r>
    </w:p>
    <w:p w:rsidR="007B6B23" w:rsidRDefault="00520FAB">
      <w:pPr>
        <w:numPr>
          <w:ilvl w:val="0"/>
          <w:numId w:val="43"/>
        </w:numPr>
      </w:pPr>
      <w:r>
        <w:t>Class diagram;</w:t>
      </w:r>
    </w:p>
    <w:p w:rsidR="007B6B23" w:rsidRDefault="00520FAB">
      <w:pPr>
        <w:numPr>
          <w:ilvl w:val="0"/>
          <w:numId w:val="43"/>
        </w:numPr>
      </w:pPr>
      <w:r>
        <w:t>Object diagram;</w:t>
      </w:r>
    </w:p>
    <w:p w:rsidR="007B6B23" w:rsidRDefault="00520FAB">
      <w:pPr>
        <w:numPr>
          <w:ilvl w:val="0"/>
          <w:numId w:val="43"/>
        </w:numPr>
      </w:pPr>
      <w:r>
        <w:t>Package diagram;</w:t>
      </w:r>
    </w:p>
    <w:p w:rsidR="007B6B23" w:rsidRDefault="00520FAB">
      <w:pPr>
        <w:numPr>
          <w:ilvl w:val="0"/>
          <w:numId w:val="43"/>
        </w:numPr>
      </w:pPr>
      <w:r>
        <w:t>Composite structural;</w:t>
      </w:r>
    </w:p>
    <w:p w:rsidR="007B6B23" w:rsidRDefault="00520FAB">
      <w:pPr>
        <w:numPr>
          <w:ilvl w:val="0"/>
          <w:numId w:val="43"/>
        </w:numPr>
      </w:pPr>
      <w:r>
        <w:t>Deployment diagram;</w:t>
      </w:r>
    </w:p>
    <w:p w:rsidR="007B6B23" w:rsidRDefault="00520FAB">
      <w:pPr>
        <w:numPr>
          <w:ilvl w:val="0"/>
          <w:numId w:val="43"/>
        </w:numPr>
      </w:pPr>
      <w:r>
        <w:t>Component diagram;</w:t>
      </w:r>
    </w:p>
    <w:p w:rsidR="007B6B23" w:rsidRDefault="00520FAB">
      <w:pPr>
        <w:numPr>
          <w:ilvl w:val="0"/>
          <w:numId w:val="43"/>
        </w:numPr>
      </w:pPr>
      <w:r>
        <w:t>Profile diagram.</w:t>
      </w:r>
    </w:p>
    <w:p w:rsidR="007B6B23" w:rsidRDefault="00520FAB">
      <w:pPr>
        <w:pStyle w:val="Heading4"/>
        <w:numPr>
          <w:ilvl w:val="0"/>
          <w:numId w:val="42"/>
        </w:numPr>
      </w:pPr>
      <w:r>
        <w:lastRenderedPageBreak/>
        <w:t>Behavioral Diagrams:</w:t>
      </w:r>
    </w:p>
    <w:p w:rsidR="007B6B23" w:rsidRDefault="00520FAB">
      <w:pPr>
        <w:ind w:firstLine="420"/>
      </w:pPr>
      <w:r>
        <w:t>The behavioral diagrams capture the dynamic state of a system; they emphasize on what should happen in the system we are modeling. They are:</w:t>
      </w:r>
    </w:p>
    <w:p w:rsidR="007B6B23" w:rsidRDefault="00520FAB">
      <w:pPr>
        <w:numPr>
          <w:ilvl w:val="0"/>
          <w:numId w:val="44"/>
        </w:numPr>
      </w:pPr>
      <w:r>
        <w:t>Use case diagram;</w:t>
      </w:r>
    </w:p>
    <w:p w:rsidR="007B6B23" w:rsidRDefault="00520FAB">
      <w:pPr>
        <w:numPr>
          <w:ilvl w:val="0"/>
          <w:numId w:val="44"/>
        </w:numPr>
      </w:pPr>
      <w:r>
        <w:t>Activity diagram;</w:t>
      </w:r>
    </w:p>
    <w:p w:rsidR="007B6B23" w:rsidRDefault="00520FAB">
      <w:pPr>
        <w:numPr>
          <w:ilvl w:val="0"/>
          <w:numId w:val="44"/>
        </w:numPr>
      </w:pPr>
      <w:r>
        <w:t>State machine diagram;</w:t>
      </w:r>
    </w:p>
    <w:p w:rsidR="007B6B23" w:rsidRDefault="00520FAB">
      <w:pPr>
        <w:numPr>
          <w:ilvl w:val="0"/>
          <w:numId w:val="44"/>
        </w:numPr>
      </w:pPr>
      <w:r>
        <w:t>Sequence diagram;</w:t>
      </w:r>
    </w:p>
    <w:p w:rsidR="007B6B23" w:rsidRDefault="00520FAB">
      <w:pPr>
        <w:numPr>
          <w:ilvl w:val="0"/>
          <w:numId w:val="44"/>
        </w:numPr>
      </w:pPr>
      <w:r>
        <w:t>Communication diagram;</w:t>
      </w:r>
    </w:p>
    <w:p w:rsidR="007B6B23" w:rsidRDefault="00520FAB">
      <w:pPr>
        <w:numPr>
          <w:ilvl w:val="0"/>
          <w:numId w:val="44"/>
        </w:numPr>
      </w:pPr>
      <w:r>
        <w:t>Interaction overview diagram;</w:t>
      </w:r>
    </w:p>
    <w:p w:rsidR="007B6B23" w:rsidRDefault="00520FAB">
      <w:pPr>
        <w:numPr>
          <w:ilvl w:val="0"/>
          <w:numId w:val="44"/>
        </w:numPr>
      </w:pPr>
      <w:r>
        <w:t>Timing diagram</w:t>
      </w:r>
    </w:p>
    <w:p w:rsidR="007B6B23" w:rsidRDefault="007B6B23"/>
    <w:p w:rsidR="007B6B23" w:rsidRDefault="00520FAB">
      <w:pPr>
        <w:pStyle w:val="Heading3"/>
        <w:numPr>
          <w:ilvl w:val="0"/>
          <w:numId w:val="41"/>
        </w:numPr>
      </w:pPr>
      <w:bookmarkStart w:id="70" w:name="_Toc654127492"/>
      <w:r>
        <w:t>UML 2.5 diagrams overview</w:t>
      </w:r>
      <w:bookmarkEnd w:id="70"/>
    </w:p>
    <w:p w:rsidR="007B6B23" w:rsidRDefault="007B6B23"/>
    <w:p w:rsidR="007B6B23" w:rsidRDefault="00520FAB">
      <w:pPr>
        <w:keepNext/>
        <w:rPr>
          <w:rFonts w:cs="Times New Roman"/>
        </w:rPr>
      </w:pPr>
      <w:r>
        <w:rPr>
          <w:rFonts w:cs="Times New Roman"/>
          <w:noProof/>
        </w:rPr>
        <w:drawing>
          <wp:inline distT="0" distB="0" distL="0" distR="0">
            <wp:extent cx="5731510" cy="3540125"/>
            <wp:effectExtent l="0" t="0" r="2540" b="3175"/>
            <wp:docPr id="1345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540125"/>
                    </a:xfrm>
                    <a:prstGeom prst="rect">
                      <a:avLst/>
                    </a:prstGeom>
                    <a:noFill/>
                    <a:ln>
                      <a:noFill/>
                    </a:ln>
                  </pic:spPr>
                </pic:pic>
              </a:graphicData>
            </a:graphic>
          </wp:inline>
        </w:drawing>
      </w:r>
    </w:p>
    <w:p w:rsidR="007B6B23" w:rsidRDefault="00520FAB">
      <w:pPr>
        <w:pStyle w:val="Caption"/>
        <w:keepNext/>
        <w:rPr>
          <w:rFonts w:ascii="Times New Roman" w:hAnsi="Times New Roman" w:cs="Times New Roman"/>
          <w:i/>
          <w:iCs/>
          <w:lang w:val="en"/>
        </w:rPr>
      </w:pPr>
      <w:r>
        <w:rPr>
          <w:rFonts w:ascii="Times New Roman" w:hAnsi="Times New Roman" w:cs="Times New Roman"/>
          <w:i/>
          <w:iCs/>
        </w:rPr>
        <w:t xml:space="preserve">Figure </w:t>
      </w:r>
      <w:r>
        <w:rPr>
          <w:rFonts w:ascii="Times New Roman" w:hAnsi="Times New Roman" w:cs="Times New Roman"/>
          <w:i/>
          <w:iCs/>
        </w:rPr>
        <w:fldChar w:fldCharType="begin"/>
      </w:r>
      <w:r>
        <w:rPr>
          <w:rFonts w:ascii="Times New Roman" w:hAnsi="Times New Roman" w:cs="Times New Roman"/>
          <w:i/>
          <w:iCs/>
        </w:rPr>
        <w:instrText xml:space="preserve"> SEQ Figure \* ARABIC </w:instrText>
      </w:r>
      <w:r>
        <w:rPr>
          <w:rFonts w:ascii="Times New Roman" w:hAnsi="Times New Roman" w:cs="Times New Roman"/>
          <w:i/>
          <w:iCs/>
        </w:rPr>
        <w:fldChar w:fldCharType="separate"/>
      </w:r>
      <w:r w:rsidR="00517D2A">
        <w:rPr>
          <w:rFonts w:ascii="Times New Roman" w:hAnsi="Times New Roman" w:cs="Times New Roman"/>
          <w:i/>
          <w:iCs/>
          <w:noProof/>
        </w:rPr>
        <w:t>4</w:t>
      </w:r>
      <w:r>
        <w:rPr>
          <w:rFonts w:ascii="Times New Roman" w:hAnsi="Times New Roman" w:cs="Times New Roman"/>
          <w:i/>
          <w:iCs/>
        </w:rPr>
        <w:fldChar w:fldCharType="end"/>
      </w:r>
      <w:bookmarkStart w:id="71" w:name="_Toc1912296509"/>
      <w:r>
        <w:rPr>
          <w:rFonts w:ascii="Times New Roman" w:hAnsi="Times New Roman" w:cs="Times New Roman"/>
          <w:i/>
          <w:iCs/>
          <w:lang w:val="en"/>
        </w:rPr>
        <w:t>: UML diagrams overviews (Source: https://creatly.com/log/diagram-types-examples/)</w:t>
      </w:r>
      <w:bookmarkEnd w:id="71"/>
    </w:p>
    <w:p w:rsidR="007B6B23" w:rsidRDefault="007B6B23"/>
    <w:p w:rsidR="007B6B23" w:rsidRDefault="00520FAB">
      <w:pPr>
        <w:rPr>
          <w:i/>
          <w:iCs/>
          <w:color w:val="44546A" w:themeColor="text2"/>
          <w:sz w:val="18"/>
          <w:szCs w:val="18"/>
        </w:rPr>
      </w:pPr>
      <w:r>
        <w:rPr>
          <w:rFonts w:cs="Times New Roman"/>
          <w:szCs w:val="24"/>
        </w:rPr>
        <w:t xml:space="preserve">  It is important to note that </w:t>
      </w:r>
      <w:proofErr w:type="spellStart"/>
      <w:r>
        <w:rPr>
          <w:rFonts w:cs="Times New Roman"/>
          <w:szCs w:val="24"/>
        </w:rPr>
        <w:t>uml</w:t>
      </w:r>
      <w:proofErr w:type="spellEnd"/>
      <w:r>
        <w:rPr>
          <w:rFonts w:cs="Times New Roman"/>
          <w:szCs w:val="24"/>
        </w:rPr>
        <w:t xml:space="preserve"> is a modeling language and not a method or procedure. Hence, to give it an approach, we need to associate UML to a Unified process (UP) in order </w:t>
      </w:r>
      <w:r>
        <w:rPr>
          <w:rFonts w:cs="Times New Roman"/>
          <w:szCs w:val="24"/>
        </w:rPr>
        <w:lastRenderedPageBreak/>
        <w:t>to give our conception a methodology to follow. A unified process is a generic method for developing software. This implies it is necessary to adapt the UP to the context of the project, team domain and or the organization. We will use the Two Tracks Unified Process (2TUP) throughout our project to implement our solution.</w:t>
      </w:r>
    </w:p>
    <w:p w:rsidR="007B6B23" w:rsidRDefault="00520FAB">
      <w:pPr>
        <w:pStyle w:val="Heading3"/>
        <w:numPr>
          <w:ilvl w:val="0"/>
          <w:numId w:val="41"/>
        </w:numPr>
      </w:pPr>
      <w:bookmarkStart w:id="72" w:name="_Toc414465822"/>
      <w:r>
        <w:t>The Process of Development of a Software</w:t>
      </w:r>
      <w:bookmarkEnd w:id="72"/>
    </w:p>
    <w:p w:rsidR="007B6B23" w:rsidRDefault="00520FAB">
      <w:pPr>
        <w:spacing w:before="240" w:after="160"/>
        <w:ind w:right="144" w:firstLine="420"/>
        <w:rPr>
          <w:rFonts w:cs="Times New Roman"/>
          <w:szCs w:val="24"/>
        </w:rPr>
      </w:pPr>
      <w:r>
        <w:rPr>
          <w:rFonts w:cs="Times New Roman"/>
          <w:szCs w:val="24"/>
          <w:lang w:val="en"/>
        </w:rPr>
        <w:t>A</w:t>
      </w:r>
      <w:r>
        <w:rPr>
          <w:rFonts w:cs="Times New Roman"/>
          <w:szCs w:val="24"/>
        </w:rPr>
        <w:t xml:space="preserve"> process can be defined as a partially sequence of steps that permits us to obtain software systems or evolution of an existing one. The main objective of software development is the production of quality software that response to the needs of the users during a particular time and at a particular cost.</w:t>
      </w:r>
    </w:p>
    <w:p w:rsidR="007B6B23" w:rsidRDefault="00520FAB">
      <w:pPr>
        <w:pStyle w:val="Heading3"/>
        <w:numPr>
          <w:ilvl w:val="0"/>
          <w:numId w:val="41"/>
        </w:numPr>
      </w:pPr>
      <w:r>
        <w:t xml:space="preserve"> </w:t>
      </w:r>
      <w:bookmarkStart w:id="73" w:name="_Toc1626754043"/>
      <w:r>
        <w:t>A Unified Process</w:t>
      </w:r>
      <w:bookmarkEnd w:id="73"/>
      <w:r>
        <w:t xml:space="preserve"> </w:t>
      </w:r>
    </w:p>
    <w:p w:rsidR="007B6B23" w:rsidRDefault="00520FAB">
      <w:pPr>
        <w:spacing w:after="160"/>
        <w:ind w:firstLine="420"/>
        <w:rPr>
          <w:rFonts w:cs="Times New Roman"/>
          <w:szCs w:val="24"/>
        </w:rPr>
      </w:pPr>
      <w:r>
        <w:rPr>
          <w:rFonts w:cs="Times New Roman"/>
          <w:szCs w:val="24"/>
        </w:rPr>
        <w:t>A unified Process is a process of development of software constructed on UML; it is iterative, incremental and centered on and architecture, driven by use cases and requirements.</w:t>
      </w:r>
    </w:p>
    <w:p w:rsidR="007B6B23" w:rsidRDefault="00520FAB">
      <w:pPr>
        <w:spacing w:after="160"/>
        <w:rPr>
          <w:rFonts w:cs="Times New Roman"/>
          <w:szCs w:val="24"/>
        </w:rPr>
      </w:pPr>
      <w:r>
        <w:rPr>
          <w:rFonts w:cs="Times New Roman"/>
          <w:b/>
          <w:bCs/>
          <w:szCs w:val="24"/>
        </w:rPr>
        <w:t xml:space="preserve">Iteration </w:t>
      </w:r>
      <w:proofErr w:type="gramStart"/>
      <w:r>
        <w:rPr>
          <w:rFonts w:cs="Times New Roman"/>
          <w:szCs w:val="24"/>
        </w:rPr>
        <w:t>are</w:t>
      </w:r>
      <w:proofErr w:type="gramEnd"/>
      <w:r>
        <w:rPr>
          <w:rFonts w:cs="Times New Roman"/>
          <w:szCs w:val="24"/>
        </w:rPr>
        <w:t xml:space="preserve"> distinct sequence of activities with a basic plan and evaluation criterion that produces an internal or external output. Either the content of </w:t>
      </w:r>
      <w:proofErr w:type="gramStart"/>
      <w:r>
        <w:rPr>
          <w:rFonts w:cs="Times New Roman"/>
          <w:szCs w:val="24"/>
        </w:rPr>
        <w:t>an iteration</w:t>
      </w:r>
      <w:proofErr w:type="gramEnd"/>
      <w:r>
        <w:rPr>
          <w:rFonts w:cs="Times New Roman"/>
          <w:szCs w:val="24"/>
        </w:rPr>
        <w:t xml:space="preserve"> is improved or users evaluate the evolution of the system.</w:t>
      </w:r>
    </w:p>
    <w:p w:rsidR="007B6B23" w:rsidRDefault="00520FAB">
      <w:pPr>
        <w:spacing w:after="160"/>
        <w:rPr>
          <w:rFonts w:cs="Times New Roman"/>
          <w:szCs w:val="24"/>
        </w:rPr>
      </w:pPr>
      <w:r>
        <w:rPr>
          <w:rFonts w:cs="Times New Roman"/>
          <w:b/>
          <w:bCs/>
          <w:szCs w:val="24"/>
        </w:rPr>
        <w:t xml:space="preserve">An increment </w:t>
      </w:r>
      <w:r>
        <w:rPr>
          <w:rFonts w:cs="Times New Roman"/>
          <w:szCs w:val="24"/>
        </w:rPr>
        <w:t xml:space="preserve">is the difference between two released products at the end of two iterations. </w:t>
      </w:r>
      <w:proofErr w:type="gramStart"/>
      <w:r>
        <w:rPr>
          <w:rFonts w:cs="Times New Roman"/>
          <w:szCs w:val="24"/>
        </w:rPr>
        <w:t>Each iteration</w:t>
      </w:r>
      <w:proofErr w:type="gramEnd"/>
      <w:r>
        <w:rPr>
          <w:rFonts w:cs="Times New Roman"/>
          <w:szCs w:val="24"/>
        </w:rPr>
        <w:t xml:space="preserve"> that the group is capable of integrating the technical environment in order to develop a final product and give users the possibility of having tangible results.</w:t>
      </w:r>
    </w:p>
    <w:p w:rsidR="007B6B23" w:rsidRDefault="00520FAB">
      <w:pPr>
        <w:spacing w:after="160"/>
        <w:rPr>
          <w:rFonts w:cs="Times New Roman"/>
          <w:szCs w:val="24"/>
        </w:rPr>
      </w:pPr>
      <w:r>
        <w:rPr>
          <w:rFonts w:cs="Times New Roman"/>
          <w:szCs w:val="24"/>
        </w:rPr>
        <w:t xml:space="preserve"> </w:t>
      </w:r>
      <w:r>
        <w:rPr>
          <w:rFonts w:cs="Times New Roman"/>
          <w:b/>
          <w:bCs/>
          <w:szCs w:val="24"/>
        </w:rPr>
        <w:t xml:space="preserve">Centered on architecture </w:t>
      </w:r>
      <w:r>
        <w:rPr>
          <w:rFonts w:cs="Times New Roman"/>
          <w:szCs w:val="24"/>
        </w:rPr>
        <w:t>the different models derived during the establishment of system must be reliable and coherent.</w:t>
      </w:r>
    </w:p>
    <w:p w:rsidR="007B6B23" w:rsidRDefault="00520FAB">
      <w:pPr>
        <w:spacing w:after="160"/>
        <w:rPr>
          <w:rFonts w:cs="Times New Roman"/>
          <w:szCs w:val="24"/>
        </w:rPr>
      </w:pPr>
      <w:r>
        <w:rPr>
          <w:rFonts w:cs="Times New Roman"/>
          <w:b/>
          <w:bCs/>
          <w:szCs w:val="24"/>
        </w:rPr>
        <w:t xml:space="preserve">Driven by use case and requirements </w:t>
      </w:r>
      <w:r>
        <w:rPr>
          <w:rFonts w:cs="Times New Roman"/>
          <w:szCs w:val="24"/>
        </w:rPr>
        <w:t xml:space="preserve">enables the clear definition of </w:t>
      </w:r>
      <w:proofErr w:type="gramStart"/>
      <w:r>
        <w:rPr>
          <w:rFonts w:cs="Times New Roman"/>
          <w:szCs w:val="24"/>
        </w:rPr>
        <w:t>a users</w:t>
      </w:r>
      <w:proofErr w:type="gramEnd"/>
      <w:r>
        <w:rPr>
          <w:rFonts w:cs="Times New Roman"/>
          <w:szCs w:val="24"/>
        </w:rPr>
        <w:t>’ needs and priorities respectively thereby minimizing the risk of project failure.</w:t>
      </w:r>
    </w:p>
    <w:p w:rsidR="007B6B23" w:rsidRDefault="00520FAB">
      <w:pPr>
        <w:pStyle w:val="Heading3"/>
        <w:numPr>
          <w:ilvl w:val="0"/>
          <w:numId w:val="41"/>
        </w:numPr>
      </w:pPr>
      <w:bookmarkStart w:id="74" w:name="_Toc1619160497"/>
      <w:r>
        <w:t>The Two Track Unified Process (2TUP)</w:t>
      </w:r>
      <w:bookmarkEnd w:id="74"/>
      <w:r>
        <w:t xml:space="preserve"> </w:t>
      </w:r>
    </w:p>
    <w:p w:rsidR="007B6B23" w:rsidRDefault="00520FAB">
      <w:pPr>
        <w:spacing w:after="160"/>
        <w:ind w:firstLine="420"/>
        <w:rPr>
          <w:rFonts w:cs="Times New Roman"/>
          <w:szCs w:val="24"/>
        </w:rPr>
      </w:pPr>
      <w:r>
        <w:rPr>
          <w:rFonts w:cs="Times New Roman"/>
          <w:szCs w:val="24"/>
        </w:rPr>
        <w:t xml:space="preserve">2TUP is a unified process, which is belt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w:t>
      </w:r>
      <w:r>
        <w:rPr>
          <w:rFonts w:cs="Times New Roman"/>
          <w:szCs w:val="24"/>
        </w:rPr>
        <w:lastRenderedPageBreak/>
        <w:t>two forms the implementation aspect. 2TUP distinguishes therefore two branches: the functional and technical branches, the combination of the result of these two branches forms the third: the realization branch – where we realize our system. The diagram bellow illustrates the branches of 2TUP.</w:t>
      </w:r>
    </w:p>
    <w:p w:rsidR="007B6B23" w:rsidRDefault="00520FAB">
      <w:pPr>
        <w:keepNext/>
        <w:spacing w:before="240" w:after="160"/>
        <w:ind w:left="288" w:right="144" w:hanging="378"/>
        <w:rPr>
          <w:rFonts w:cs="Times New Roman"/>
          <w:szCs w:val="24"/>
        </w:rPr>
      </w:pPr>
      <w:r>
        <w:rPr>
          <w:rFonts w:cs="Times New Roman"/>
          <w:noProof/>
          <w:szCs w:val="24"/>
        </w:rPr>
        <w:drawing>
          <wp:inline distT="0" distB="0" distL="0" distR="0">
            <wp:extent cx="4524375" cy="5048885"/>
            <wp:effectExtent l="0" t="0" r="952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25006" cy="5048955"/>
                    </a:xfrm>
                    <a:prstGeom prst="rect">
                      <a:avLst/>
                    </a:prstGeom>
                  </pic:spPr>
                </pic:pic>
              </a:graphicData>
            </a:graphic>
          </wp:inline>
        </w:drawing>
      </w:r>
    </w:p>
    <w:p w:rsidR="007B6B23" w:rsidRDefault="00520FAB">
      <w:pPr>
        <w:pStyle w:val="Caption"/>
        <w:keepNext/>
        <w:spacing w:before="240" w:after="160"/>
        <w:ind w:left="288" w:right="144" w:hanging="378"/>
        <w:jc w:val="left"/>
        <w:rPr>
          <w:rFonts w:ascii="Times New Roman" w:hAnsi="Times New Roman" w:cs="Times New Roman"/>
          <w:i/>
          <w:iCs/>
          <w:szCs w:val="24"/>
          <w:lang w:val="en"/>
        </w:rPr>
      </w:pPr>
      <w:r>
        <w:rPr>
          <w:rFonts w:ascii="Times New Roman" w:hAnsi="Times New Roman" w:cs="Times New Roman"/>
          <w:i/>
          <w:iCs/>
        </w:rPr>
        <w:t xml:space="preserve">Figure </w:t>
      </w:r>
      <w:r>
        <w:rPr>
          <w:rFonts w:ascii="Times New Roman" w:hAnsi="Times New Roman" w:cs="Times New Roman"/>
          <w:i/>
          <w:iCs/>
        </w:rPr>
        <w:fldChar w:fldCharType="begin"/>
      </w:r>
      <w:r>
        <w:rPr>
          <w:rFonts w:ascii="Times New Roman" w:hAnsi="Times New Roman" w:cs="Times New Roman"/>
          <w:i/>
          <w:iCs/>
        </w:rPr>
        <w:instrText xml:space="preserve"> SEQ Figure \* ARABIC </w:instrText>
      </w:r>
      <w:r>
        <w:rPr>
          <w:rFonts w:ascii="Times New Roman" w:hAnsi="Times New Roman" w:cs="Times New Roman"/>
          <w:i/>
          <w:iCs/>
        </w:rPr>
        <w:fldChar w:fldCharType="separate"/>
      </w:r>
      <w:r w:rsidR="00517D2A">
        <w:rPr>
          <w:rFonts w:ascii="Times New Roman" w:hAnsi="Times New Roman" w:cs="Times New Roman"/>
          <w:i/>
          <w:iCs/>
          <w:noProof/>
        </w:rPr>
        <w:t>5</w:t>
      </w:r>
      <w:r>
        <w:rPr>
          <w:rFonts w:ascii="Times New Roman" w:hAnsi="Times New Roman" w:cs="Times New Roman"/>
          <w:i/>
          <w:iCs/>
        </w:rPr>
        <w:fldChar w:fldCharType="end"/>
      </w:r>
      <w:bookmarkStart w:id="75" w:name="_Toc248168445"/>
      <w:r>
        <w:rPr>
          <w:rFonts w:ascii="Times New Roman" w:hAnsi="Times New Roman" w:cs="Times New Roman"/>
          <w:i/>
          <w:iCs/>
          <w:lang w:val="en"/>
        </w:rPr>
        <w:t>:2TUP diagram (Source: https://www.mysciencework.com/omniscience/pervasive-mobile-healthcare-system-based-on-cloud-computing)</w:t>
      </w:r>
      <w:bookmarkEnd w:id="75"/>
    </w:p>
    <w:p w:rsidR="007B6B23" w:rsidRDefault="00520FAB">
      <w:pPr>
        <w:spacing w:after="160" w:line="259" w:lineRule="auto"/>
        <w:jc w:val="left"/>
        <w:rPr>
          <w:i/>
          <w:iCs/>
          <w:color w:val="44546A" w:themeColor="text2"/>
          <w:sz w:val="18"/>
          <w:szCs w:val="18"/>
        </w:rPr>
      </w:pPr>
      <w:r>
        <w:br w:type="page"/>
      </w:r>
    </w:p>
    <w:p w:rsidR="007B6B23" w:rsidRDefault="00520FAB">
      <w:pPr>
        <w:pStyle w:val="Heading4"/>
        <w:numPr>
          <w:ilvl w:val="0"/>
          <w:numId w:val="45"/>
        </w:numPr>
      </w:pPr>
      <w:r>
        <w:lastRenderedPageBreak/>
        <w:t>The left branch (functional branch)</w:t>
      </w:r>
    </w:p>
    <w:p w:rsidR="007B6B23" w:rsidRDefault="00520FAB">
      <w:pPr>
        <w:spacing w:after="160"/>
        <w:ind w:firstLine="420"/>
        <w:rPr>
          <w:rFonts w:cs="Times New Roman"/>
          <w:szCs w:val="24"/>
        </w:rPr>
      </w:pPr>
      <w:r>
        <w:rPr>
          <w:rFonts w:cs="Times New Roman"/>
          <w:szCs w:val="24"/>
        </w:rPr>
        <w:t>It captures the functional needs of a system. This ensures the production of software that meets the needs/requirements of the user. The analysis here consists of studying precisely the functional specification in order to obtain an idea of what the system is going to realize and its result does not depend on any technology.</w:t>
      </w:r>
    </w:p>
    <w:p w:rsidR="007B6B23" w:rsidRDefault="00520FAB">
      <w:pPr>
        <w:pStyle w:val="Heading4"/>
        <w:numPr>
          <w:ilvl w:val="0"/>
          <w:numId w:val="45"/>
        </w:numPr>
      </w:pPr>
      <w:r>
        <w:t>The middle branch (Realization or implementation branch)</w:t>
      </w:r>
    </w:p>
    <w:p w:rsidR="007B6B23" w:rsidRDefault="00520FAB">
      <w:pPr>
        <w:spacing w:after="160"/>
        <w:ind w:firstLine="420"/>
        <w:rPr>
          <w:rFonts w:cs="Times New Roman"/>
          <w:szCs w:val="24"/>
        </w:rPr>
      </w:pPr>
      <w:r>
        <w:rPr>
          <w:rFonts w:cs="Times New Roman"/>
          <w:szCs w:val="24"/>
        </w:rPr>
        <w:t>In this branch, we study the preliminary conception, detailed conception, and documentation of the system. The realization branch supports the following:</w:t>
      </w:r>
    </w:p>
    <w:p w:rsidR="007B6B23" w:rsidRDefault="00520FAB">
      <w:pPr>
        <w:spacing w:after="160"/>
        <w:rPr>
          <w:rFonts w:cs="Times New Roman"/>
          <w:szCs w:val="24"/>
        </w:rPr>
      </w:pPr>
      <w:r>
        <w:rPr>
          <w:rFonts w:cs="Times New Roman"/>
          <w:b/>
          <w:bCs/>
          <w:szCs w:val="24"/>
        </w:rPr>
        <w:t xml:space="preserve">Preliminary conception: </w:t>
      </w:r>
      <w:r>
        <w:rPr>
          <w:rFonts w:cs="Times New Roman"/>
          <w:szCs w:val="24"/>
        </w:rPr>
        <w:t>This is the most sensitive step of 2TUP as it is the confluence of the functional and technical branch. It is completed when the deployment model, the operating model, the logical model, interphases and the software configuration model are defined.</w:t>
      </w:r>
    </w:p>
    <w:p w:rsidR="007B6B23" w:rsidRDefault="00520FAB">
      <w:pPr>
        <w:spacing w:after="160"/>
        <w:rPr>
          <w:rFonts w:cs="Times New Roman"/>
          <w:szCs w:val="24"/>
        </w:rPr>
      </w:pPr>
      <w:r>
        <w:rPr>
          <w:rFonts w:cs="Times New Roman"/>
          <w:b/>
          <w:bCs/>
          <w:szCs w:val="24"/>
        </w:rPr>
        <w:t xml:space="preserve">Detailed conception: </w:t>
      </w:r>
      <w:r>
        <w:rPr>
          <w:rFonts w:cs="Times New Roman"/>
          <w:szCs w:val="24"/>
        </w:rPr>
        <w:t>This is the detailed design of each feature of the system.</w:t>
      </w:r>
    </w:p>
    <w:p w:rsidR="007B6B23" w:rsidRDefault="00520FAB">
      <w:pPr>
        <w:spacing w:after="160"/>
        <w:rPr>
          <w:rFonts w:cs="Times New Roman"/>
          <w:szCs w:val="24"/>
        </w:rPr>
      </w:pPr>
      <w:r>
        <w:rPr>
          <w:rFonts w:cs="Times New Roman"/>
          <w:b/>
          <w:bCs/>
          <w:szCs w:val="24"/>
        </w:rPr>
        <w:t xml:space="preserve">Coding and testing: </w:t>
      </w:r>
      <w:r>
        <w:rPr>
          <w:rFonts w:cs="Times New Roman"/>
          <w:szCs w:val="24"/>
        </w:rPr>
        <w:t>This is the phase where we program the designed features and test the coded features.</w:t>
      </w:r>
    </w:p>
    <w:p w:rsidR="007B6B23" w:rsidRDefault="00520FAB">
      <w:pPr>
        <w:rPr>
          <w:rFonts w:cs="Times New Roman"/>
          <w:szCs w:val="24"/>
        </w:rPr>
      </w:pPr>
      <w:r>
        <w:rPr>
          <w:rFonts w:cs="Times New Roman"/>
          <w:b/>
          <w:bCs/>
          <w:szCs w:val="24"/>
        </w:rPr>
        <w:t>The recipe:</w:t>
      </w:r>
      <w:r>
        <w:rPr>
          <w:rFonts w:cs="Times New Roman"/>
          <w:szCs w:val="24"/>
        </w:rPr>
        <w:t xml:space="preserve"> Also known as the deliverables is the validation phase of the functions of the developed system.</w:t>
      </w:r>
    </w:p>
    <w:p w:rsidR="007B6B23" w:rsidRDefault="00520FAB">
      <w:pPr>
        <w:rPr>
          <w:rFonts w:cs="Times New Roman"/>
          <w:szCs w:val="24"/>
          <w:lang w:val="en"/>
        </w:rPr>
      </w:pPr>
      <w:r>
        <w:rPr>
          <w:rFonts w:cs="Times New Roman"/>
          <w:szCs w:val="24"/>
          <w:lang w:val="en"/>
        </w:rPr>
        <w:br w:type="page"/>
      </w:r>
    </w:p>
    <w:p w:rsidR="007B6B23" w:rsidRDefault="00520FAB">
      <w:pPr>
        <w:pStyle w:val="Heading1"/>
        <w:numPr>
          <w:ilvl w:val="0"/>
          <w:numId w:val="39"/>
        </w:numPr>
        <w:rPr>
          <w:lang w:val="en"/>
        </w:rPr>
      </w:pPr>
      <w:bookmarkStart w:id="76" w:name="_Toc15155032"/>
      <w:r>
        <w:rPr>
          <w:lang w:val="en"/>
        </w:rPr>
        <w:lastRenderedPageBreak/>
        <w:t>JUSTIFICATION OF THE ANALYSIS METHOD</w:t>
      </w:r>
      <w:bookmarkEnd w:id="76"/>
    </w:p>
    <w:p w:rsidR="007B6B23" w:rsidRDefault="00520FAB">
      <w:pPr>
        <w:spacing w:after="160"/>
        <w:ind w:firstLine="420"/>
        <w:rPr>
          <w:rFonts w:eastAsia="Calibri" w:cs="Times New Roman"/>
          <w:szCs w:val="24"/>
        </w:rPr>
      </w:pPr>
      <w:r>
        <w:rPr>
          <w:rFonts w:eastAsia="Calibri" w:cs="Times New Roman"/>
          <w:szCs w:val="24"/>
        </w:rPr>
        <w:t xml:space="preserve">Some developers have been successful at developing small systems without the use of diagrams or other features of </w:t>
      </w:r>
      <w:proofErr w:type="spellStart"/>
      <w:r>
        <w:rPr>
          <w:rFonts w:eastAsia="Calibri" w:cs="Times New Roman"/>
          <w:szCs w:val="24"/>
        </w:rPr>
        <w:t>modelling</w:t>
      </w:r>
      <w:proofErr w:type="spellEnd"/>
      <w:r>
        <w:rPr>
          <w:rFonts w:eastAsia="Calibri" w:cs="Times New Roman"/>
          <w:szCs w:val="24"/>
        </w:rPr>
        <w:t xml:space="preserve"> languages. However, as their systems become larger and larger, such developers have increasingly difficulties to seeing the ‘big picture’ of their system and are liable to create poor designs and take much longer time in their work. Most system </w:t>
      </w:r>
      <w:proofErr w:type="gramStart"/>
      <w:r>
        <w:rPr>
          <w:rFonts w:eastAsia="Calibri" w:cs="Times New Roman"/>
          <w:szCs w:val="24"/>
        </w:rPr>
        <w:t>are</w:t>
      </w:r>
      <w:proofErr w:type="gramEnd"/>
      <w:r>
        <w:rPr>
          <w:rFonts w:eastAsia="Calibri" w:cs="Times New Roman"/>
          <w:szCs w:val="24"/>
        </w:rPr>
        <w:t xml:space="preserve"> therefore documented with the use of diagrams. These provide views of structure and functionality that would be difficult to grasp by looking at code or textual description alone. In other words, diagrams provide abstraction.  </w:t>
      </w:r>
    </w:p>
    <w:p w:rsidR="007B6B23" w:rsidRDefault="00520FAB">
      <w:pPr>
        <w:spacing w:after="160"/>
        <w:rPr>
          <w:rFonts w:eastAsia="Calibri" w:cs="Times New Roman"/>
          <w:szCs w:val="24"/>
        </w:rPr>
      </w:pPr>
      <w:r>
        <w:rPr>
          <w:rFonts w:eastAsia="Calibri" w:cs="Times New Roman"/>
          <w:szCs w:val="24"/>
        </w:rPr>
        <w:t xml:space="preserve">Our choice for the UML </w:t>
      </w:r>
      <w:proofErr w:type="spellStart"/>
      <w:r>
        <w:rPr>
          <w:rFonts w:eastAsia="Calibri" w:cs="Times New Roman"/>
          <w:szCs w:val="24"/>
        </w:rPr>
        <w:t>modelling</w:t>
      </w:r>
      <w:proofErr w:type="spellEnd"/>
      <w:r>
        <w:rPr>
          <w:rFonts w:eastAsia="Calibri" w:cs="Times New Roman"/>
          <w:szCs w:val="24"/>
        </w:rPr>
        <w:t xml:space="preserve"> language and the 2TUP development process are based on the following criteria: </w:t>
      </w:r>
    </w:p>
    <w:p w:rsidR="007B6B23" w:rsidRDefault="00520FAB">
      <w:pPr>
        <w:numPr>
          <w:ilvl w:val="0"/>
          <w:numId w:val="46"/>
        </w:numPr>
        <w:spacing w:after="118" w:line="259" w:lineRule="auto"/>
        <w:ind w:left="240" w:right="1199" w:hanging="360"/>
        <w:jc w:val="left"/>
        <w:rPr>
          <w:rFonts w:eastAsia="Calibri" w:cs="Times New Roman"/>
          <w:szCs w:val="24"/>
        </w:rPr>
      </w:pPr>
      <w:r>
        <w:rPr>
          <w:rFonts w:eastAsia="Calibri" w:cs="Times New Roman"/>
          <w:szCs w:val="24"/>
        </w:rPr>
        <w:t xml:space="preserve">UML is a language which is centered on user’s needs </w:t>
      </w:r>
    </w:p>
    <w:p w:rsidR="007B6B23" w:rsidRDefault="00520FAB">
      <w:pPr>
        <w:numPr>
          <w:ilvl w:val="0"/>
          <w:numId w:val="46"/>
        </w:numPr>
        <w:spacing w:after="118" w:line="259" w:lineRule="auto"/>
        <w:ind w:left="240" w:right="1199" w:hanging="360"/>
        <w:jc w:val="left"/>
        <w:rPr>
          <w:rFonts w:eastAsia="Calibri" w:cs="Times New Roman"/>
          <w:szCs w:val="24"/>
        </w:rPr>
      </w:pPr>
      <w:r>
        <w:rPr>
          <w:rFonts w:eastAsia="Calibri" w:cs="Times New Roman"/>
          <w:szCs w:val="24"/>
        </w:rPr>
        <w:t xml:space="preserve">UML is based on the object-oriented approach </w:t>
      </w:r>
    </w:p>
    <w:p w:rsidR="007B6B23" w:rsidRDefault="00520FAB">
      <w:pPr>
        <w:numPr>
          <w:ilvl w:val="0"/>
          <w:numId w:val="46"/>
        </w:numPr>
        <w:spacing w:after="7" w:line="259" w:lineRule="auto"/>
        <w:ind w:left="240" w:right="1199" w:hanging="360"/>
        <w:jc w:val="left"/>
        <w:rPr>
          <w:rFonts w:eastAsia="Calibri" w:cs="Times New Roman"/>
          <w:szCs w:val="24"/>
        </w:rPr>
      </w:pPr>
      <w:r>
        <w:rPr>
          <w:rFonts w:eastAsia="Calibri" w:cs="Times New Roman"/>
          <w:szCs w:val="24"/>
        </w:rPr>
        <w:t xml:space="preserve">2TUP offers a development cycle (the Y shape development cycle) which dissociates the technical aspects from the functional aspects </w:t>
      </w:r>
    </w:p>
    <w:p w:rsidR="007B6B23" w:rsidRDefault="00520FAB">
      <w:pPr>
        <w:numPr>
          <w:ilvl w:val="0"/>
          <w:numId w:val="46"/>
        </w:numPr>
        <w:spacing w:after="118" w:line="259" w:lineRule="auto"/>
        <w:ind w:left="240" w:right="1199" w:hanging="360"/>
        <w:jc w:val="left"/>
        <w:rPr>
          <w:rFonts w:eastAsia="Calibri" w:cs="Times New Roman"/>
          <w:szCs w:val="24"/>
        </w:rPr>
      </w:pPr>
      <w:r>
        <w:rPr>
          <w:rFonts w:eastAsia="Calibri" w:cs="Times New Roman"/>
          <w:szCs w:val="24"/>
        </w:rPr>
        <w:t xml:space="preserve">UML produces good standards for software development  </w:t>
      </w:r>
    </w:p>
    <w:p w:rsidR="007B6B23" w:rsidRDefault="00520FAB">
      <w:pPr>
        <w:numPr>
          <w:ilvl w:val="0"/>
          <w:numId w:val="46"/>
        </w:numPr>
        <w:spacing w:after="118" w:line="259" w:lineRule="auto"/>
        <w:ind w:left="240" w:right="1199" w:hanging="360"/>
        <w:jc w:val="left"/>
        <w:rPr>
          <w:rFonts w:eastAsia="Calibri" w:cs="Times New Roman"/>
          <w:szCs w:val="24"/>
        </w:rPr>
      </w:pPr>
      <w:r>
        <w:rPr>
          <w:rFonts w:eastAsia="Calibri" w:cs="Times New Roman"/>
          <w:szCs w:val="24"/>
        </w:rPr>
        <w:t xml:space="preserve">UML has large visual elements to construct and easy to follow  </w:t>
      </w:r>
    </w:p>
    <w:p w:rsidR="007B6B23" w:rsidRDefault="00520FAB">
      <w:pPr>
        <w:rPr>
          <w:rFonts w:eastAsia="Calibri" w:cs="Times New Roman"/>
          <w:szCs w:val="24"/>
        </w:rPr>
      </w:pPr>
      <w:r>
        <w:rPr>
          <w:rFonts w:eastAsia="Calibri" w:cs="Times New Roman"/>
          <w:szCs w:val="24"/>
        </w:rPr>
        <w:t>2TUP is a process based on object approach and is constructed on UML.</w:t>
      </w:r>
    </w:p>
    <w:p w:rsidR="007B6B23" w:rsidRDefault="00520FAB">
      <w:pPr>
        <w:rPr>
          <w:rFonts w:eastAsia="Calibri" w:cs="Times New Roman"/>
          <w:szCs w:val="24"/>
          <w:lang w:val="en"/>
        </w:rPr>
      </w:pPr>
      <w:r>
        <w:rPr>
          <w:rFonts w:eastAsia="Calibri" w:cs="Times New Roman"/>
          <w:szCs w:val="24"/>
          <w:lang w:val="en"/>
        </w:rPr>
        <w:br w:type="page"/>
      </w:r>
    </w:p>
    <w:p w:rsidR="007B6B23" w:rsidRDefault="00520FAB">
      <w:pPr>
        <w:pStyle w:val="Heading1"/>
        <w:numPr>
          <w:ilvl w:val="0"/>
          <w:numId w:val="39"/>
        </w:numPr>
        <w:rPr>
          <w:lang w:val="en"/>
        </w:rPr>
      </w:pPr>
      <w:bookmarkStart w:id="77" w:name="_Toc156688535"/>
      <w:r>
        <w:lastRenderedPageBreak/>
        <w:t>MODELLING OF THE PROPOSED SOLUTION</w:t>
      </w:r>
      <w:bookmarkEnd w:id="77"/>
    </w:p>
    <w:p w:rsidR="007B6B23" w:rsidRDefault="00520FAB">
      <w:pPr>
        <w:pStyle w:val="Heading3"/>
        <w:numPr>
          <w:ilvl w:val="0"/>
          <w:numId w:val="47"/>
        </w:numPr>
      </w:pPr>
      <w:bookmarkStart w:id="78" w:name="_Toc1563536095"/>
      <w:r>
        <w:t>Capture of the functional needs</w:t>
      </w:r>
      <w:bookmarkEnd w:id="78"/>
      <w:r>
        <w:t xml:space="preserve"> </w:t>
      </w:r>
    </w:p>
    <w:p w:rsidR="007B6B23" w:rsidRDefault="00520FAB">
      <w:pPr>
        <w:ind w:firstLine="420"/>
      </w:pPr>
      <w:r>
        <w:t>The functional requirements of a system specify the desired behavior or basic functionalities that the system is required to perform. In this section, we will present the following diagrams: a use case diagram along with textual descriptions of use cases, an activity diagram, a communication diagram, an interaction overview diagram, and a state machine diagram.</w:t>
      </w:r>
    </w:p>
    <w:p w:rsidR="007B6B23" w:rsidRDefault="00520FAB">
      <w:pPr>
        <w:pStyle w:val="Heading4"/>
        <w:numPr>
          <w:ilvl w:val="0"/>
          <w:numId w:val="48"/>
        </w:numPr>
      </w:pPr>
      <w:r>
        <w:t xml:space="preserve">Use Case Diagram </w:t>
      </w:r>
    </w:p>
    <w:p w:rsidR="007B6B23" w:rsidRDefault="00520FAB">
      <w:pPr>
        <w:pStyle w:val="Heading5"/>
        <w:numPr>
          <w:ilvl w:val="0"/>
          <w:numId w:val="49"/>
        </w:numPr>
      </w:pPr>
      <w:r>
        <w:t>Definition</w:t>
      </w:r>
    </w:p>
    <w:p w:rsidR="007B6B23" w:rsidRDefault="00520FAB">
      <w:pPr>
        <w:rPr>
          <w:rFonts w:cs="Times New Roman"/>
          <w:szCs w:val="24"/>
        </w:rPr>
      </w:pPr>
      <w:r>
        <w:rPr>
          <w:rFonts w:cs="Times New Roman"/>
          <w:szCs w:val="24"/>
          <w:lang w:val="en"/>
        </w:rPr>
        <w:tab/>
      </w:r>
      <w:r>
        <w:rPr>
          <w:rFonts w:cs="Times New Roman"/>
          <w:szCs w:val="24"/>
        </w:rPr>
        <w:t xml:space="preserve">A use case diagram is the primary form of a system/ software requirements for a new software program under development. Use cases specify the expected </w:t>
      </w:r>
      <w:proofErr w:type="spellStart"/>
      <w:r>
        <w:rPr>
          <w:rFonts w:cs="Times New Roman"/>
          <w:szCs w:val="24"/>
          <w:lang w:val="en"/>
        </w:rPr>
        <w:t>behaviour</w:t>
      </w:r>
      <w:proofErr w:type="spellEnd"/>
      <w:r>
        <w:rPr>
          <w:rFonts w:cs="Times New Roman"/>
          <w:szCs w:val="24"/>
        </w:rPr>
        <w:t xml:space="preserve"> (what), and not the exact method of making it happen (how). Use cases once specified can be donated both textual and visual representation (such as UML). A key concept of use case </w:t>
      </w:r>
      <w:proofErr w:type="spellStart"/>
      <w:r>
        <w:rPr>
          <w:rFonts w:cs="Times New Roman"/>
          <w:szCs w:val="24"/>
          <w:lang w:val="en"/>
        </w:rPr>
        <w:t>modelling</w:t>
      </w:r>
      <w:proofErr w:type="spellEnd"/>
      <w:r>
        <w:rPr>
          <w:rFonts w:cs="Times New Roman"/>
          <w:szCs w:val="24"/>
        </w:rPr>
        <w:t xml:space="preserve"> is that it helps us design a system from the end user’s perspective. It is an effective technique for communicating system </w:t>
      </w:r>
      <w:proofErr w:type="spellStart"/>
      <w:r>
        <w:rPr>
          <w:rFonts w:cs="Times New Roman"/>
          <w:szCs w:val="24"/>
          <w:lang w:val="en"/>
        </w:rPr>
        <w:t>behaviour</w:t>
      </w:r>
      <w:proofErr w:type="spellEnd"/>
      <w:r>
        <w:rPr>
          <w:rFonts w:cs="Times New Roman"/>
          <w:szCs w:val="24"/>
        </w:rPr>
        <w:t xml:space="preserve"> in the user’s terms by specifying all externally visible system </w:t>
      </w:r>
      <w:proofErr w:type="spellStart"/>
      <w:r>
        <w:rPr>
          <w:rFonts w:cs="Times New Roman"/>
          <w:szCs w:val="24"/>
          <w:lang w:val="en"/>
        </w:rPr>
        <w:t>behaviour</w:t>
      </w:r>
      <w:proofErr w:type="spellEnd"/>
      <w:r>
        <w:rPr>
          <w:rFonts w:cs="Times New Roman"/>
          <w:szCs w:val="24"/>
        </w:rPr>
        <w:t>.</w:t>
      </w:r>
    </w:p>
    <w:p w:rsidR="007B6B23" w:rsidRDefault="007B6B23">
      <w:pPr>
        <w:rPr>
          <w:rFonts w:cs="Times New Roman"/>
          <w:szCs w:val="24"/>
        </w:rPr>
      </w:pPr>
    </w:p>
    <w:p w:rsidR="007B6B23" w:rsidRDefault="00520FAB">
      <w:pPr>
        <w:pStyle w:val="Heading5"/>
        <w:numPr>
          <w:ilvl w:val="0"/>
          <w:numId w:val="49"/>
        </w:numPr>
        <w:rPr>
          <w:rFonts w:cs="Times New Roman"/>
          <w:szCs w:val="24"/>
        </w:rPr>
      </w:pPr>
      <w:r>
        <w:rPr>
          <w:noProof/>
        </w:rPr>
        <w:lastRenderedPageBreak/>
        <mc:AlternateContent>
          <mc:Choice Requires="wps">
            <w:drawing>
              <wp:anchor distT="0" distB="0" distL="114300" distR="114300" simplePos="0" relativeHeight="257797120" behindDoc="0" locked="0" layoutInCell="1" allowOverlap="1">
                <wp:simplePos x="0" y="0"/>
                <wp:positionH relativeFrom="column">
                  <wp:posOffset>83820</wp:posOffset>
                </wp:positionH>
                <wp:positionV relativeFrom="paragraph">
                  <wp:posOffset>180975</wp:posOffset>
                </wp:positionV>
                <wp:extent cx="5783580" cy="2537460"/>
                <wp:effectExtent l="0" t="0" r="0" b="0"/>
                <wp:wrapNone/>
                <wp:docPr id="13454" name="Rectangle 13454"/>
                <wp:cNvGraphicFramePr/>
                <a:graphic xmlns:a="http://schemas.openxmlformats.org/drawingml/2006/main">
                  <a:graphicData uri="http://schemas.microsoft.com/office/word/2010/wordprocessingShape">
                    <wps:wsp>
                      <wps:cNvSpPr/>
                      <wps:spPr>
                        <a:xfrm>
                          <a:off x="0" y="0"/>
                          <a:ext cx="5783580" cy="2537460"/>
                        </a:xfrm>
                        <a:prstGeom prst="rect">
                          <a:avLst/>
                        </a:prstGeom>
                        <a:no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54" o:spid="_x0000_s1026" style="position:absolute;margin-left:6.6pt;margin-top:14.25pt;width:455.4pt;height:199.8pt;z-index:25779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" filled="f" stroked="f" strokeweight="1pt"/>
            </w:pict>
          </mc:Fallback>
        </mc:AlternateContent>
      </w:r>
      <w:r>
        <w:rPr>
          <w:rFonts w:cs="Times New Roman"/>
        </w:rPr>
        <w:t xml:space="preserve">Formalism </w:t>
      </w:r>
    </w:p>
    <w:p w:rsidR="007B6B23" w:rsidRDefault="00520FAB">
      <w:pPr>
        <w:pStyle w:val="Caption"/>
        <w:keepNext/>
        <w:ind w:left="270" w:hanging="810"/>
      </w:pPr>
      <w:r>
        <w:rPr>
          <w:noProof/>
        </w:rPr>
        <w:drawing>
          <wp:inline distT="0" distB="0" distL="0" distR="0">
            <wp:extent cx="6515100" cy="2407920"/>
            <wp:effectExtent l="0" t="0" r="0" b="11430"/>
            <wp:docPr id="13455" name="Image 1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 name="Image 134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515100" cy="2407920"/>
                    </a:xfrm>
                    <a:prstGeom prst="rect">
                      <a:avLst/>
                    </a:prstGeom>
                    <a:noFill/>
                    <a:ln>
                      <a:noFill/>
                    </a:ln>
                  </pic:spPr>
                </pic:pic>
              </a:graphicData>
            </a:graphic>
          </wp:inline>
        </w:drawing>
      </w:r>
    </w:p>
    <w:p w:rsidR="007B6B23" w:rsidRDefault="00520FAB">
      <w:pPr>
        <w:pStyle w:val="Caption"/>
        <w:rPr>
          <w:rFonts w:ascii="Times New Roman" w:hAnsi="Times New Roman" w:cs="Times New Roman"/>
          <w:i/>
          <w:iCs/>
          <w:lang w:val="en"/>
        </w:rPr>
      </w:pPr>
      <w:r>
        <w:rPr>
          <w:rFonts w:ascii="Times New Roman" w:hAnsi="Times New Roman" w:cs="Times New Roman"/>
          <w:i/>
          <w:iCs/>
        </w:rPr>
        <w:t xml:space="preserve">Figure </w:t>
      </w:r>
      <w:r>
        <w:rPr>
          <w:rFonts w:ascii="Times New Roman" w:hAnsi="Times New Roman" w:cs="Times New Roman"/>
          <w:i/>
          <w:iCs/>
        </w:rPr>
        <w:fldChar w:fldCharType="begin"/>
      </w:r>
      <w:r>
        <w:rPr>
          <w:rFonts w:ascii="Times New Roman" w:hAnsi="Times New Roman" w:cs="Times New Roman"/>
          <w:i/>
          <w:iCs/>
        </w:rPr>
        <w:instrText xml:space="preserve"> SEQ Figure \* ARABIC </w:instrText>
      </w:r>
      <w:r>
        <w:rPr>
          <w:rFonts w:ascii="Times New Roman" w:hAnsi="Times New Roman" w:cs="Times New Roman"/>
          <w:i/>
          <w:iCs/>
        </w:rPr>
        <w:fldChar w:fldCharType="separate"/>
      </w:r>
      <w:r w:rsidR="00517D2A">
        <w:rPr>
          <w:rFonts w:ascii="Times New Roman" w:hAnsi="Times New Roman" w:cs="Times New Roman"/>
          <w:i/>
          <w:iCs/>
          <w:noProof/>
        </w:rPr>
        <w:t>6</w:t>
      </w:r>
      <w:r>
        <w:rPr>
          <w:rFonts w:ascii="Times New Roman" w:hAnsi="Times New Roman" w:cs="Times New Roman"/>
          <w:i/>
          <w:iCs/>
        </w:rPr>
        <w:fldChar w:fldCharType="end"/>
      </w:r>
      <w:bookmarkStart w:id="79" w:name="_Toc657572962"/>
      <w:r>
        <w:rPr>
          <w:rFonts w:ascii="Times New Roman" w:hAnsi="Times New Roman" w:cs="Times New Roman"/>
          <w:i/>
          <w:iCs/>
          <w:lang w:val="en"/>
        </w:rPr>
        <w:t>: formalism of a use case diagram</w:t>
      </w:r>
      <w:bookmarkEnd w:id="79"/>
    </w:p>
    <w:p w:rsidR="007B6B23" w:rsidRDefault="00520FAB">
      <w:pPr>
        <w:pStyle w:val="Heading5"/>
        <w:numPr>
          <w:ilvl w:val="0"/>
          <w:numId w:val="49"/>
        </w:numPr>
      </w:pPr>
      <w:r>
        <w:t xml:space="preserve">Components of a use case diagram </w:t>
      </w:r>
    </w:p>
    <w:p w:rsidR="007B6B23" w:rsidRDefault="00520FAB">
      <w:pPr>
        <w:pStyle w:val="Heading5"/>
      </w:pPr>
      <w:r>
        <w:rPr>
          <w:rFonts w:eastAsia="Calibri"/>
          <w:noProof/>
        </w:rPr>
        <mc:AlternateContent>
          <mc:Choice Requires="wps">
            <w:drawing>
              <wp:anchor distT="0" distB="0" distL="114300" distR="114300" simplePos="0" relativeHeight="257799168" behindDoc="0" locked="0" layoutInCell="1" allowOverlap="1">
                <wp:simplePos x="0" y="0"/>
                <wp:positionH relativeFrom="column">
                  <wp:posOffset>194310</wp:posOffset>
                </wp:positionH>
                <wp:positionV relativeFrom="paragraph">
                  <wp:posOffset>196850</wp:posOffset>
                </wp:positionV>
                <wp:extent cx="6164580" cy="4093845"/>
                <wp:effectExtent l="0" t="0" r="0" b="0"/>
                <wp:wrapNone/>
                <wp:docPr id="84" name="Rectangle 84"/>
                <wp:cNvGraphicFramePr/>
                <a:graphic xmlns:a="http://schemas.openxmlformats.org/drawingml/2006/main">
                  <a:graphicData uri="http://schemas.microsoft.com/office/word/2010/wordprocessingShape">
                    <wps:wsp>
                      <wps:cNvSpPr/>
                      <wps:spPr>
                        <a:xfrm>
                          <a:off x="0" y="0"/>
                          <a:ext cx="6164580" cy="4093633"/>
                        </a:xfrm>
                        <a:prstGeom prst="rect">
                          <a:avLst/>
                        </a:prstGeom>
                        <a:no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4" o:spid="_x0000_s1026" style="position:absolute;margin-left:15.3pt;margin-top:15.5pt;width:485.4pt;height:322.35pt;z-index:25779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" filled="f" stroked="f" strokeweight="1pt"/>
            </w:pict>
          </mc:Fallback>
        </mc:AlternateContent>
      </w:r>
      <w:r>
        <w:rPr>
          <w:rFonts w:eastAsia="Calibri" w:cs="Times New Roman"/>
          <w:i/>
          <w:color w:val="44546A"/>
          <w:sz w:val="18"/>
        </w:rPr>
        <w:t xml:space="preserve"> </w:t>
      </w:r>
    </w:p>
    <w:p w:rsidR="007B6B23" w:rsidRDefault="00520FAB">
      <w:pPr>
        <w:pStyle w:val="Caption"/>
        <w:rPr>
          <w:rFonts w:ascii="Times New Roman" w:hAnsi="Times New Roman" w:cs="Times New Roman"/>
          <w:i/>
          <w:iCs/>
          <w:lang w:val="en"/>
        </w:rPr>
      </w:pPr>
      <w:r>
        <w:rPr>
          <w:rFonts w:ascii="Times New Roman" w:hAnsi="Times New Roman" w:cs="Times New Roman"/>
          <w:i/>
          <w:iCs/>
        </w:rPr>
        <w:t xml:space="preserve">Table </w:t>
      </w:r>
      <w:r>
        <w:rPr>
          <w:rFonts w:ascii="Times New Roman" w:hAnsi="Times New Roman" w:cs="Times New Roman"/>
          <w:i/>
          <w:iCs/>
        </w:rPr>
        <w:fldChar w:fldCharType="begin"/>
      </w:r>
      <w:r>
        <w:rPr>
          <w:rFonts w:ascii="Times New Roman" w:hAnsi="Times New Roman" w:cs="Times New Roman"/>
          <w:i/>
          <w:iCs/>
        </w:rPr>
        <w:instrText xml:space="preserve"> SEQ Table \* ARABIC </w:instrText>
      </w:r>
      <w:r>
        <w:rPr>
          <w:rFonts w:ascii="Times New Roman" w:hAnsi="Times New Roman" w:cs="Times New Roman"/>
          <w:i/>
          <w:iCs/>
        </w:rPr>
        <w:fldChar w:fldCharType="separate"/>
      </w:r>
      <w:r>
        <w:rPr>
          <w:rFonts w:ascii="Times New Roman" w:hAnsi="Times New Roman" w:cs="Times New Roman"/>
          <w:i/>
          <w:iCs/>
        </w:rPr>
        <w:t>8</w:t>
      </w:r>
      <w:r>
        <w:rPr>
          <w:rFonts w:ascii="Times New Roman" w:hAnsi="Times New Roman" w:cs="Times New Roman"/>
          <w:i/>
          <w:iCs/>
        </w:rPr>
        <w:fldChar w:fldCharType="end"/>
      </w:r>
      <w:bookmarkStart w:id="80" w:name="_Toc427168550"/>
      <w:r>
        <w:rPr>
          <w:rFonts w:ascii="Times New Roman" w:hAnsi="Times New Roman" w:cs="Times New Roman"/>
          <w:i/>
          <w:iCs/>
          <w:lang w:val="en"/>
        </w:rPr>
        <w:t xml:space="preserve">:  Components of a </w:t>
      </w:r>
      <w:proofErr w:type="spellStart"/>
      <w:r>
        <w:rPr>
          <w:rFonts w:ascii="Times New Roman" w:hAnsi="Times New Roman" w:cs="Times New Roman"/>
          <w:i/>
          <w:iCs/>
          <w:lang w:val="en"/>
        </w:rPr>
        <w:t>usecase</w:t>
      </w:r>
      <w:proofErr w:type="spellEnd"/>
      <w:r>
        <w:rPr>
          <w:rFonts w:ascii="Times New Roman" w:hAnsi="Times New Roman" w:cs="Times New Roman"/>
          <w:i/>
          <w:iCs/>
          <w:lang w:val="en"/>
        </w:rPr>
        <w:t xml:space="preserve"> diagram</w:t>
      </w:r>
      <w:bookmarkEnd w:id="80"/>
    </w:p>
    <w:tbl>
      <w:tblPr>
        <w:tblStyle w:val="TableGrid0"/>
        <w:tblW w:w="9616" w:type="dxa"/>
        <w:tblInd w:w="-90" w:type="dxa"/>
        <w:tblCellMar>
          <w:top w:w="4" w:type="dxa"/>
          <w:left w:w="22" w:type="dxa"/>
          <w:bottom w:w="154" w:type="dxa"/>
          <w:right w:w="22" w:type="dxa"/>
        </w:tblCellMar>
        <w:tblLook w:val="04A0" w:firstRow="1" w:lastRow="0" w:firstColumn="1" w:lastColumn="0" w:noHBand="0" w:noVBand="1"/>
      </w:tblPr>
      <w:tblGrid>
        <w:gridCol w:w="1785"/>
        <w:gridCol w:w="4202"/>
        <w:gridCol w:w="3629"/>
      </w:tblGrid>
      <w:tr w:rsidR="007B6B23">
        <w:trPr>
          <w:trHeight w:val="538"/>
        </w:trPr>
        <w:tc>
          <w:tcPr>
            <w:tcW w:w="5987" w:type="dxa"/>
            <w:gridSpan w:val="2"/>
            <w:tcBorders>
              <w:top w:val="nil"/>
              <w:left w:val="nil"/>
              <w:bottom w:val="single" w:sz="4" w:space="0" w:color="FFFFFF"/>
              <w:right w:val="nil"/>
            </w:tcBorders>
            <w:shd w:val="clear" w:color="auto" w:fill="4472C4" w:themeFill="accent5"/>
          </w:tcPr>
          <w:p w:rsidR="007B6B23" w:rsidRDefault="00520FAB">
            <w:pPr>
              <w:tabs>
                <w:tab w:val="center" w:pos="3428"/>
              </w:tabs>
              <w:spacing w:line="240" w:lineRule="auto"/>
              <w:jc w:val="left"/>
              <w:rPr>
                <w:rFonts w:eastAsiaTheme="minorEastAsia" w:cs="Times New Roman"/>
                <w:sz w:val="22"/>
              </w:rPr>
            </w:pPr>
            <w:r>
              <w:rPr>
                <w:rFonts w:eastAsiaTheme="minorEastAsia" w:cs="Times New Roman"/>
                <w:color w:val="FFFFFF"/>
                <w:sz w:val="22"/>
              </w:rPr>
              <w:t xml:space="preserve">Element </w:t>
            </w:r>
            <w:r>
              <w:rPr>
                <w:rFonts w:eastAsiaTheme="minorEastAsia" w:cs="Times New Roman"/>
                <w:color w:val="FFFFFF"/>
                <w:sz w:val="22"/>
              </w:rPr>
              <w:tab/>
              <w:t xml:space="preserve">Description and Main properties </w:t>
            </w:r>
          </w:p>
        </w:tc>
        <w:tc>
          <w:tcPr>
            <w:tcW w:w="3629" w:type="dxa"/>
            <w:tcBorders>
              <w:top w:val="nil"/>
              <w:left w:val="nil"/>
              <w:bottom w:val="single" w:sz="4" w:space="0" w:color="FFFFFF"/>
              <w:right w:val="nil"/>
            </w:tcBorders>
            <w:shd w:val="clear" w:color="auto" w:fill="4472C4" w:themeFill="accent5"/>
          </w:tcPr>
          <w:p w:rsidR="007B6B23" w:rsidRDefault="00520FAB">
            <w:pPr>
              <w:spacing w:line="240" w:lineRule="auto"/>
              <w:ind w:left="20"/>
              <w:jc w:val="left"/>
              <w:rPr>
                <w:rFonts w:eastAsiaTheme="minorEastAsia" w:cs="Times New Roman"/>
                <w:sz w:val="22"/>
              </w:rPr>
            </w:pPr>
            <w:r>
              <w:rPr>
                <w:rFonts w:eastAsiaTheme="minorEastAsia" w:cs="Times New Roman"/>
                <w:color w:val="FFFFFF"/>
                <w:sz w:val="22"/>
              </w:rPr>
              <w:t xml:space="preserve">Notation </w:t>
            </w:r>
          </w:p>
        </w:tc>
      </w:tr>
      <w:tr w:rsidR="007B6B23">
        <w:trPr>
          <w:trHeight w:val="1786"/>
        </w:trPr>
        <w:tc>
          <w:tcPr>
            <w:tcW w:w="1785" w:type="dxa"/>
            <w:tcBorders>
              <w:top w:val="single" w:sz="4" w:space="0" w:color="FFFFFF"/>
              <w:left w:val="nil"/>
              <w:bottom w:val="single" w:sz="4" w:space="0" w:color="FFFFFF"/>
              <w:right w:val="single" w:sz="4" w:space="0" w:color="FFFFFF"/>
            </w:tcBorders>
            <w:shd w:val="clear" w:color="auto" w:fill="D9E2F3" w:themeFill="accent5" w:themeFillTint="33"/>
          </w:tcPr>
          <w:p w:rsidR="007B6B23" w:rsidRDefault="00520FAB">
            <w:pPr>
              <w:rPr>
                <w:rFonts w:eastAsiaTheme="minorEastAsia"/>
              </w:rPr>
            </w:pPr>
            <w:r>
              <w:rPr>
                <w:rFonts w:eastAsiaTheme="minorEastAsia"/>
              </w:rPr>
              <w:t>Actor</w:t>
            </w:r>
            <w:r>
              <w:rPr>
                <w:rFonts w:eastAsiaTheme="minorEastAsia"/>
                <w:b/>
              </w:rPr>
              <w:t xml:space="preserve"> </w:t>
            </w:r>
          </w:p>
        </w:tc>
        <w:tc>
          <w:tcPr>
            <w:tcW w:w="4202" w:type="dxa"/>
            <w:tcBorders>
              <w:top w:val="single" w:sz="4" w:space="0" w:color="FFFFFF"/>
              <w:left w:val="single" w:sz="4" w:space="0" w:color="FFFFFF"/>
              <w:bottom w:val="single" w:sz="4" w:space="0" w:color="FFFFFF"/>
              <w:right w:val="single" w:sz="4" w:space="0" w:color="FFFFFF"/>
            </w:tcBorders>
            <w:shd w:val="clear" w:color="auto" w:fill="D9E2F3" w:themeFill="accent5" w:themeFillTint="33"/>
          </w:tcPr>
          <w:p w:rsidR="007B6B23" w:rsidRDefault="00520FAB">
            <w:pPr>
              <w:rPr>
                <w:rFonts w:eastAsiaTheme="minorEastAsia"/>
              </w:rPr>
            </w:pPr>
            <w:r>
              <w:rPr>
                <w:rFonts w:eastAsiaTheme="minorEastAsia"/>
              </w:rPr>
              <w:t xml:space="preserve">Represents an entity that directly interacts with the system. The actor is what performs the different possible actions of the system. </w:t>
            </w:r>
          </w:p>
        </w:tc>
        <w:tc>
          <w:tcPr>
            <w:tcW w:w="3629" w:type="dxa"/>
            <w:tcBorders>
              <w:top w:val="single" w:sz="4" w:space="0" w:color="FFFFFF"/>
              <w:left w:val="single" w:sz="4" w:space="0" w:color="FFFFFF"/>
              <w:bottom w:val="single" w:sz="4" w:space="0" w:color="FFFFFF"/>
              <w:right w:val="nil"/>
            </w:tcBorders>
            <w:shd w:val="clear" w:color="auto" w:fill="D9E2F3" w:themeFill="accent5" w:themeFillTint="33"/>
          </w:tcPr>
          <w:p w:rsidR="007B6B23" w:rsidRDefault="00520FAB">
            <w:pPr>
              <w:tabs>
                <w:tab w:val="center" w:pos="2180"/>
              </w:tabs>
              <w:spacing w:line="240" w:lineRule="auto"/>
              <w:jc w:val="left"/>
              <w:rPr>
                <w:rFonts w:eastAsiaTheme="minorEastAsia" w:cs="Times New Roman"/>
                <w:sz w:val="22"/>
              </w:rPr>
            </w:pPr>
            <w:r>
              <w:rPr>
                <w:rFonts w:eastAsiaTheme="minorEastAsia" w:cs="Times New Roman"/>
                <w:sz w:val="22"/>
              </w:rPr>
              <w:t xml:space="preserve"> </w:t>
            </w:r>
            <w:r>
              <w:rPr>
                <w:rFonts w:eastAsiaTheme="minorEastAsia" w:cs="Times New Roman"/>
                <w:sz w:val="22"/>
              </w:rPr>
              <w:tab/>
            </w:r>
            <w:r>
              <w:rPr>
                <w:rFonts w:eastAsiaTheme="minorEastAsia" w:cs="Times New Roman"/>
                <w:noProof/>
                <w:sz w:val="22"/>
              </w:rPr>
              <w:drawing>
                <wp:inline distT="0" distB="0" distL="0" distR="0">
                  <wp:extent cx="845820" cy="830580"/>
                  <wp:effectExtent l="0" t="0" r="11430" b="762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 4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845820" cy="830580"/>
                          </a:xfrm>
                          <a:prstGeom prst="rect">
                            <a:avLst/>
                          </a:prstGeom>
                          <a:noFill/>
                          <a:ln>
                            <a:noFill/>
                          </a:ln>
                        </pic:spPr>
                      </pic:pic>
                    </a:graphicData>
                  </a:graphic>
                </wp:inline>
              </w:drawing>
            </w:r>
          </w:p>
        </w:tc>
      </w:tr>
      <w:tr w:rsidR="007B6B23">
        <w:trPr>
          <w:trHeight w:val="2614"/>
        </w:trPr>
        <w:tc>
          <w:tcPr>
            <w:tcW w:w="1785" w:type="dxa"/>
            <w:tcBorders>
              <w:top w:val="single" w:sz="4" w:space="0" w:color="FFFFFF"/>
              <w:left w:val="nil"/>
              <w:bottom w:val="single" w:sz="4" w:space="0" w:color="FFFFFF"/>
              <w:right w:val="single" w:sz="4" w:space="0" w:color="FFFFFF"/>
            </w:tcBorders>
            <w:shd w:val="clear" w:color="auto" w:fill="4472C4" w:themeFill="accent5"/>
          </w:tcPr>
          <w:p w:rsidR="007B6B23" w:rsidRDefault="00520FAB">
            <w:pPr>
              <w:rPr>
                <w:rFonts w:eastAsiaTheme="minorEastAsia"/>
              </w:rPr>
            </w:pPr>
            <w:r>
              <w:rPr>
                <w:rFonts w:eastAsiaTheme="minorEastAsia"/>
              </w:rPr>
              <w:t xml:space="preserve">Use case </w:t>
            </w:r>
            <w:r>
              <w:rPr>
                <w:rFonts w:eastAsiaTheme="minorEastAsia"/>
                <w:b/>
              </w:rPr>
              <w:t xml:space="preserve"> </w:t>
            </w:r>
          </w:p>
        </w:tc>
        <w:tc>
          <w:tcPr>
            <w:tcW w:w="4202" w:type="dxa"/>
            <w:tcBorders>
              <w:top w:val="single" w:sz="4" w:space="0" w:color="FFFFFF"/>
              <w:left w:val="single" w:sz="4" w:space="0" w:color="FFFFFF"/>
              <w:bottom w:val="single" w:sz="4" w:space="0" w:color="FFFFFF"/>
              <w:right w:val="single" w:sz="4" w:space="0" w:color="FFFFFF"/>
            </w:tcBorders>
            <w:shd w:val="clear" w:color="auto" w:fill="4472C4" w:themeFill="accent5"/>
          </w:tcPr>
          <w:p w:rsidR="007B6B23" w:rsidRDefault="00520FAB">
            <w:pPr>
              <w:rPr>
                <w:rFonts w:eastAsiaTheme="minorEastAsia"/>
              </w:rPr>
            </w:pPr>
            <w:r>
              <w:rPr>
                <w:rFonts w:eastAsiaTheme="minorEastAsia"/>
              </w:rPr>
              <w:t xml:space="preserve">It corresponds to the objective/function of the system motivated by the need for one or more actors. The set of use cases describes the goal of a system. They are described in the form of infinitive verbs plus objects. </w:t>
            </w:r>
          </w:p>
        </w:tc>
        <w:tc>
          <w:tcPr>
            <w:tcW w:w="3629" w:type="dxa"/>
            <w:tcBorders>
              <w:top w:val="single" w:sz="4" w:space="0" w:color="FFFFFF"/>
              <w:left w:val="single" w:sz="4" w:space="0" w:color="FFFFFF"/>
              <w:bottom w:val="single" w:sz="4" w:space="0" w:color="FFFFFF"/>
              <w:right w:val="nil"/>
            </w:tcBorders>
            <w:shd w:val="clear" w:color="auto" w:fill="4472C4" w:themeFill="accent5"/>
          </w:tcPr>
          <w:p w:rsidR="007B6B23" w:rsidRDefault="00520FAB">
            <w:pPr>
              <w:tabs>
                <w:tab w:val="center" w:pos="2048"/>
              </w:tabs>
              <w:spacing w:line="240" w:lineRule="auto"/>
              <w:jc w:val="left"/>
              <w:rPr>
                <w:rFonts w:eastAsiaTheme="minorEastAsia" w:cs="Times New Roman"/>
                <w:sz w:val="22"/>
              </w:rPr>
            </w:pPr>
            <w:r>
              <w:rPr>
                <w:rFonts w:eastAsiaTheme="minorEastAsia" w:cs="Times New Roman"/>
                <w:sz w:val="22"/>
              </w:rPr>
              <w:t xml:space="preserve"> </w:t>
            </w:r>
            <w:r>
              <w:rPr>
                <w:rFonts w:eastAsiaTheme="minorEastAsia" w:cs="Times New Roman"/>
                <w:sz w:val="22"/>
              </w:rPr>
              <w:tab/>
            </w:r>
            <w:r>
              <w:rPr>
                <w:rFonts w:eastAsiaTheme="minorEastAsia" w:cs="Times New Roman"/>
                <w:noProof/>
                <w:sz w:val="22"/>
              </w:rPr>
              <mc:AlternateContent>
                <mc:Choice Requires="wpg">
                  <w:drawing>
                    <wp:inline distT="0" distB="0" distL="0" distR="0">
                      <wp:extent cx="1232535" cy="640080"/>
                      <wp:effectExtent l="8890" t="8890" r="73025" b="17780"/>
                      <wp:docPr id="80" name="Groupe 80"/>
                      <wp:cNvGraphicFramePr/>
                      <a:graphic xmlns:a="http://schemas.openxmlformats.org/drawingml/2006/main">
                        <a:graphicData uri="http://schemas.microsoft.com/office/word/2010/wordprocessingGroup">
                          <wpg:wgp>
                            <wpg:cNvGrpSpPr/>
                            <wpg:grpSpPr>
                              <a:xfrm>
                                <a:off x="0" y="0"/>
                                <a:ext cx="1232535" cy="640080"/>
                                <a:chOff x="0" y="0"/>
                                <a:chExt cx="12325" cy="6398"/>
                              </a:xfrm>
                            </wpg:grpSpPr>
                            <pic:pic xmlns:pic="http://schemas.openxmlformats.org/drawingml/2006/picture">
                              <pic:nvPicPr>
                                <pic:cNvPr id="81" name="Picture 1421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25" y="-36"/>
                                  <a:ext cx="12344" cy="6430"/>
                                </a:xfrm>
                                <a:prstGeom prst="rect">
                                  <a:avLst/>
                                </a:prstGeom>
                                <a:noFill/>
                              </pic:spPr>
                            </pic:pic>
                            <wps:wsp>
                              <wps:cNvPr id="82" name="Shape 8883"/>
                              <wps:cNvSpPr/>
                              <wps:spPr bwMode="auto">
                                <a:xfrm>
                                  <a:off x="0" y="0"/>
                                  <a:ext cx="12325" cy="6398"/>
                                </a:xfrm>
                                <a:custGeom>
                                  <a:avLst/>
                                  <a:gdLst>
                                    <a:gd name="T0" fmla="*/ 0 w 1232574"/>
                                    <a:gd name="T1" fmla="*/ 319806 h 639828"/>
                                    <a:gd name="T2" fmla="*/ 0 w 1232574"/>
                                    <a:gd name="T3" fmla="*/ 497577 h 639828"/>
                                    <a:gd name="T4" fmla="*/ 275072 w 1232574"/>
                                    <a:gd name="T5" fmla="*/ 639828 h 639828"/>
                                    <a:gd name="T6" fmla="*/ 616268 w 1232574"/>
                                    <a:gd name="T7" fmla="*/ 639828 h 639828"/>
                                    <a:gd name="T8" fmla="*/ 957672 w 1232574"/>
                                    <a:gd name="T9" fmla="*/ 639828 h 639828"/>
                                    <a:gd name="T10" fmla="*/ 1232574 w 1232574"/>
                                    <a:gd name="T11" fmla="*/ 497578 h 639828"/>
                                    <a:gd name="T12" fmla="*/ 1232573 w 1232574"/>
                                    <a:gd name="T13" fmla="*/ 319807 h 639828"/>
                                    <a:gd name="T14" fmla="*/ 1232573 w 1232574"/>
                                    <a:gd name="T15" fmla="*/ 142256 h 639828"/>
                                    <a:gd name="T16" fmla="*/ 957671 w 1232574"/>
                                    <a:gd name="T17" fmla="*/ 0 h 639828"/>
                                    <a:gd name="T18" fmla="*/ 616268 w 1232574"/>
                                    <a:gd name="T19" fmla="*/ 0 h 639828"/>
                                    <a:gd name="T20" fmla="*/ 275072 w 1232574"/>
                                    <a:gd name="T21" fmla="*/ 0 h 639828"/>
                                    <a:gd name="T22" fmla="*/ 0 w 1232574"/>
                                    <a:gd name="T23" fmla="*/ 142256 h 639828"/>
                                    <a:gd name="T24" fmla="*/ 0 w 1232574"/>
                                    <a:gd name="T25" fmla="*/ 319806 h 639828"/>
                                    <a:gd name="T26" fmla="*/ 0 w 1232574"/>
                                    <a:gd name="T27" fmla="*/ 0 h 639828"/>
                                    <a:gd name="T28" fmla="*/ 1232574 w 1232574"/>
                                    <a:gd name="T29" fmla="*/ 639828 h 6398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232574" h="639828">
                                      <a:moveTo>
                                        <a:pt x="0" y="319806"/>
                                      </a:moveTo>
                                      <a:cubicBezTo>
                                        <a:pt x="0" y="497577"/>
                                        <a:pt x="275072" y="639828"/>
                                        <a:pt x="616268" y="639828"/>
                                      </a:cubicBezTo>
                                      <a:cubicBezTo>
                                        <a:pt x="957672" y="639828"/>
                                        <a:pt x="1232574" y="497578"/>
                                        <a:pt x="1232573" y="319807"/>
                                      </a:cubicBezTo>
                                      <a:cubicBezTo>
                                        <a:pt x="1232573" y="142256"/>
                                        <a:pt x="957671" y="0"/>
                                        <a:pt x="616268" y="0"/>
                                      </a:cubicBezTo>
                                      <a:cubicBezTo>
                                        <a:pt x="275072" y="0"/>
                                        <a:pt x="0" y="142256"/>
                                        <a:pt x="0" y="319806"/>
                                      </a:cubicBezTo>
                                      <a:close/>
                                    </a:path>
                                  </a:pathLst>
                                </a:custGeom>
                                <a:noFill/>
                                <a:ln w="17647">
                                  <a:solidFill>
                                    <a:srgbClr val="0080FF"/>
                                  </a:solidFill>
                                  <a:miter lim="127000"/>
                                </a:ln>
                              </wps:spPr>
                              <wps:bodyPr rot="0" vert="horz" wrap="square" lIns="91440" tIns="45720" rIns="91440" bIns="45720" anchor="t" anchorCtr="0" upright="1">
                                <a:noAutofit/>
                              </wps:bodyPr>
                            </wps:wsp>
                            <wps:wsp>
                              <wps:cNvPr id="83" name="Rectangle 8885"/>
                              <wps:cNvSpPr>
                                <a:spLocks noChangeArrowheads="1"/>
                              </wps:cNvSpPr>
                              <wps:spPr bwMode="auto">
                                <a:xfrm>
                                  <a:off x="1990" y="2751"/>
                                  <a:ext cx="11163" cy="1318"/>
                                </a:xfrm>
                                <a:prstGeom prst="rect">
                                  <a:avLst/>
                                </a:prstGeom>
                                <a:noFill/>
                                <a:ln>
                                  <a:noFill/>
                                </a:ln>
                              </wps:spPr>
                              <wps:txbx>
                                <w:txbxContent>
                                  <w:p w:rsidR="00E237C2" w:rsidRDefault="00E237C2">
                                    <w:r>
                                      <w:rPr>
                                        <w:rFonts w:ascii="Arial" w:eastAsia="Arial" w:hAnsi="Arial" w:cs="Arial"/>
                                        <w:sz w:val="14"/>
                                      </w:rPr>
                                      <w:t xml:space="preserve">Name of </w:t>
                                    </w:r>
                                    <w:proofErr w:type="spellStart"/>
                                    <w:r>
                                      <w:rPr>
                                        <w:rFonts w:ascii="Arial" w:eastAsia="Arial" w:hAnsi="Arial" w:cs="Arial"/>
                                        <w:sz w:val="14"/>
                                      </w:rPr>
                                      <w:t>usecase</w:t>
                                    </w:r>
                                    <w:proofErr w:type="spellEnd"/>
                                    <w:r>
                                      <w:rPr>
                                        <w:rFonts w:ascii="Arial" w:eastAsia="Arial" w:hAnsi="Arial" w:cs="Arial"/>
                                        <w:sz w:val="14"/>
                                      </w:rPr>
                                      <w:t xml:space="preserve"> 1</w:t>
                                    </w:r>
                                  </w:p>
                                </w:txbxContent>
                              </wps:txbx>
                              <wps:bodyPr rot="0" vert="horz" wrap="square" lIns="0" tIns="0" rIns="0" bIns="0" anchor="t" anchorCtr="0" upright="1">
                                <a:noAutofit/>
                              </wps:bodyPr>
                            </wps:wsp>
                          </wpg:wgp>
                        </a:graphicData>
                      </a:graphic>
                    </wp:inline>
                  </w:drawing>
                </mc:Choice>
                <mc:Fallback>
                  <w:pict>
                    <v:group id="Groupe 80" o:spid="_x0000_s1038" style="width:97.05pt;height:50.4pt;mso-position-horizontal-relative:char;mso-position-vertical-relative:line" coordsize="12325,6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135" o:spid="_x0000_s1039" type="#_x0000_t75" style="position:absolute;left:-25;top:-36;width:12344;height:6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z8vfCAAAA2wAAAA8AAABkcnMvZG93bnJldi54bWxEj0FrwkAUhO+F/oflFbzV3ShYia5SikU9&#10;GkXw9sg+k9js2zS7jfHfu4LQ4zAz3zDzZW9r0VHrK8cakqECQZw7U3Gh4bD/fp+C8AHZYO2YNNzI&#10;w3Lx+jLH1Lgr76jLQiEihH2KGsoQmlRKn5dk0Q9dQxy9s2sthijbQpoWrxFuazlSaiItVhwXSmzo&#10;q6T8J/uzGlTITtWxzseKtsl43a1+Lx8etR689Z8zEIH68B9+tjdGwzSBx5f4A+T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c/L3wgAAANsAAAAPAAAAAAAAAAAAAAAAAJ8C&#10;AABkcnMvZG93bnJldi54bWxQSwUGAAAAAAQABAD3AAAAjgMAAAAA&#10;">
                        <v:imagedata r:id="rId21" o:title=""/>
                      </v:shape>
                      <v:shape id="Shape 8883" o:spid="_x0000_s1040" style="position:absolute;width:12325;height:6398;visibility:visible;mso-wrap-style:square;v-text-anchor:top" coordsize="1232574,639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HfTMIA&#10;AADbAAAADwAAAGRycy9kb3ducmV2LnhtbESPQWvCQBSE74L/YXmCN7MxSImpq4gg9Fa00V4fu69J&#10;avZtyK4m/vtuodDjMDPfMJvdaFvxoN43jhUskxQEsXam4UpB+XFc5CB8QDbYOiYFT/Kw204nGyyM&#10;G/hEj3OoRISwL1BBHUJXSOl1TRZ94jri6H253mKIsq+k6XGIcNvKLE1fpMWG40KNHR1q0rfz3Sq4&#10;Dt92danWWV5KnY7v5VHT51Kp+Wzcv4IINIb/8F/7zSjIM/j9En+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4d9MwgAAANsAAAAPAAAAAAAAAAAAAAAAAJgCAABkcnMvZG93&#10;bnJldi54bWxQSwUGAAAAAAQABAD1AAAAhwMAAAAA&#10;" path="m,319806c,497577,275072,639828,616268,639828v341404,,616306,-142250,616305,-320021c1232573,142256,957671,,616268,,275072,,,142256,,319806xe" filled="f" strokecolor="#0080ff" strokeweight=".49019mm">
                        <v:stroke miterlimit="83231f" joinstyle="miter"/>
                        <v:path arrowok="t" o:connecttype="custom" o:connectlocs="0,3198;0,4976;2751,6398;6162,6398;9576,6398;12325,4976;12325,3198;12325,1422;9576,0;6162,0;2751,0;0,1422;0,3198" o:connectangles="0,0,0,0,0,0,0,0,0,0,0,0,0" textboxrect="0,0,1232574,639828"/>
                      </v:shape>
                      <v:rect id="Rectangle 8885" o:spid="_x0000_s1041" style="position:absolute;left:1990;top:2751;width:11163;height: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E237C2" w:rsidRDefault="00E237C2">
                              <w:r>
                                <w:rPr>
                                  <w:rFonts w:ascii="Arial" w:eastAsia="Arial" w:hAnsi="Arial" w:cs="Arial"/>
                                  <w:sz w:val="14"/>
                                </w:rPr>
                                <w:t xml:space="preserve">Name of </w:t>
                              </w:r>
                              <w:proofErr w:type="spellStart"/>
                              <w:r>
                                <w:rPr>
                                  <w:rFonts w:ascii="Arial" w:eastAsia="Arial" w:hAnsi="Arial" w:cs="Arial"/>
                                  <w:sz w:val="14"/>
                                </w:rPr>
                                <w:t>usecase</w:t>
                              </w:r>
                              <w:proofErr w:type="spellEnd"/>
                              <w:r>
                                <w:rPr>
                                  <w:rFonts w:ascii="Arial" w:eastAsia="Arial" w:hAnsi="Arial" w:cs="Arial"/>
                                  <w:sz w:val="14"/>
                                </w:rPr>
                                <w:t xml:space="preserve"> 1</w:t>
                              </w:r>
                            </w:p>
                          </w:txbxContent>
                        </v:textbox>
                      </v:rect>
                      <w10:anchorlock/>
                    </v:group>
                  </w:pict>
                </mc:Fallback>
              </mc:AlternateContent>
            </w:r>
          </w:p>
        </w:tc>
      </w:tr>
      <w:tr w:rsidR="007B6B23">
        <w:trPr>
          <w:trHeight w:val="1373"/>
        </w:trPr>
        <w:tc>
          <w:tcPr>
            <w:tcW w:w="1785" w:type="dxa"/>
            <w:tcBorders>
              <w:top w:val="single" w:sz="4" w:space="0" w:color="FFFFFF"/>
              <w:left w:val="nil"/>
              <w:bottom w:val="single" w:sz="4" w:space="0" w:color="FFFFFF"/>
              <w:right w:val="single" w:sz="4" w:space="0" w:color="FFFFFF"/>
            </w:tcBorders>
            <w:shd w:val="clear" w:color="auto" w:fill="D9E2F3" w:themeFill="accent5" w:themeFillTint="33"/>
          </w:tcPr>
          <w:p w:rsidR="007B6B23" w:rsidRDefault="00520FAB">
            <w:pPr>
              <w:rPr>
                <w:rFonts w:eastAsiaTheme="minorEastAsia"/>
              </w:rPr>
            </w:pPr>
            <w:r>
              <w:rPr>
                <w:rFonts w:eastAsiaTheme="minorEastAsia"/>
              </w:rPr>
              <w:lastRenderedPageBreak/>
              <w:t>Association</w:t>
            </w:r>
            <w:r>
              <w:rPr>
                <w:rFonts w:eastAsiaTheme="minorEastAsia"/>
                <w:b/>
              </w:rPr>
              <w:t xml:space="preserve"> </w:t>
            </w:r>
          </w:p>
        </w:tc>
        <w:tc>
          <w:tcPr>
            <w:tcW w:w="4202" w:type="dxa"/>
            <w:tcBorders>
              <w:top w:val="single" w:sz="4" w:space="0" w:color="FFFFFF"/>
              <w:left w:val="single" w:sz="4" w:space="0" w:color="FFFFFF"/>
              <w:bottom w:val="single" w:sz="4" w:space="0" w:color="FFFFFF"/>
              <w:right w:val="single" w:sz="4" w:space="0" w:color="FFFFFF"/>
            </w:tcBorders>
            <w:shd w:val="clear" w:color="auto" w:fill="D9E2F3" w:themeFill="accent5" w:themeFillTint="33"/>
          </w:tcPr>
          <w:p w:rsidR="007B6B23" w:rsidRDefault="00520FAB">
            <w:pPr>
              <w:rPr>
                <w:rFonts w:eastAsiaTheme="minorEastAsia"/>
              </w:rPr>
            </w:pPr>
            <w:r>
              <w:rPr>
                <w:rFonts w:eastAsiaTheme="minorEastAsia"/>
              </w:rPr>
              <w:t xml:space="preserve">It indicates that an actor takes part in a use case.  </w:t>
            </w:r>
          </w:p>
        </w:tc>
        <w:tc>
          <w:tcPr>
            <w:tcW w:w="3629" w:type="dxa"/>
            <w:tcBorders>
              <w:top w:val="single" w:sz="4" w:space="0" w:color="FFFFFF"/>
              <w:left w:val="single" w:sz="4" w:space="0" w:color="FFFFFF"/>
              <w:bottom w:val="single" w:sz="4" w:space="0" w:color="FFFFFF"/>
              <w:right w:val="nil"/>
            </w:tcBorders>
            <w:shd w:val="clear" w:color="auto" w:fill="D9E2F3" w:themeFill="accent5" w:themeFillTint="33"/>
            <w:vAlign w:val="bottom"/>
          </w:tcPr>
          <w:p w:rsidR="007B6B23" w:rsidRDefault="00520FAB">
            <w:pPr>
              <w:spacing w:after="10" w:line="240" w:lineRule="auto"/>
              <w:ind w:left="198"/>
              <w:jc w:val="left"/>
              <w:rPr>
                <w:rFonts w:eastAsiaTheme="minorEastAsia" w:cs="Times New Roman"/>
                <w:sz w:val="22"/>
              </w:rPr>
            </w:pPr>
            <w:r>
              <w:rPr>
                <w:rFonts w:eastAsiaTheme="minorEastAsia" w:cs="Times New Roman"/>
                <w:noProof/>
                <w:sz w:val="22"/>
              </w:rPr>
              <mc:AlternateContent>
                <mc:Choice Requires="wpg">
                  <w:drawing>
                    <wp:inline distT="0" distB="0" distL="0" distR="0">
                      <wp:extent cx="2024380" cy="478155"/>
                      <wp:effectExtent l="8890" t="6350" r="24130" b="10795"/>
                      <wp:docPr id="69" name="Groupe 69"/>
                      <wp:cNvGraphicFramePr/>
                      <a:graphic xmlns:a="http://schemas.openxmlformats.org/drawingml/2006/main">
                        <a:graphicData uri="http://schemas.microsoft.com/office/word/2010/wordprocessingGroup">
                          <wpg:wgp>
                            <wpg:cNvGrpSpPr/>
                            <wpg:grpSpPr>
                              <a:xfrm>
                                <a:off x="0" y="0"/>
                                <a:ext cx="2024380" cy="478155"/>
                                <a:chOff x="0" y="0"/>
                                <a:chExt cx="20245" cy="4780"/>
                              </a:xfrm>
                            </wpg:grpSpPr>
                            <wps:wsp>
                              <wps:cNvPr id="70" name="Shape 8917"/>
                              <wps:cNvSpPr/>
                              <wps:spPr bwMode="auto">
                                <a:xfrm>
                                  <a:off x="4068" y="2158"/>
                                  <a:ext cx="12268" cy="0"/>
                                </a:xfrm>
                                <a:custGeom>
                                  <a:avLst/>
                                  <a:gdLst>
                                    <a:gd name="T0" fmla="*/ 0 w 1226841"/>
                                    <a:gd name="T1" fmla="*/ 1226841 w 1226841"/>
                                    <a:gd name="T2" fmla="*/ 0 w 1226841"/>
                                    <a:gd name="T3" fmla="*/ 1226841 w 1226841"/>
                                  </a:gdLst>
                                  <a:ahLst/>
                                  <a:cxnLst>
                                    <a:cxn ang="0">
                                      <a:pos x="T0" y="0"/>
                                    </a:cxn>
                                    <a:cxn ang="0">
                                      <a:pos x="T1" y="0"/>
                                    </a:cxn>
                                  </a:cxnLst>
                                  <a:rect l="T2" t="0" r="T3" b="0"/>
                                  <a:pathLst>
                                    <a:path w="1226841">
                                      <a:moveTo>
                                        <a:pt x="0" y="0"/>
                                      </a:moveTo>
                                      <a:lnTo>
                                        <a:pt x="1226841" y="0"/>
                                      </a:lnTo>
                                    </a:path>
                                  </a:pathLst>
                                </a:custGeom>
                                <a:noFill/>
                                <a:ln w="6333">
                                  <a:solidFill>
                                    <a:srgbClr val="0080FF"/>
                                  </a:solidFill>
                                  <a:round/>
                                </a:ln>
                              </wps:spPr>
                              <wps:bodyPr rot="0" vert="horz" wrap="square" lIns="91440" tIns="45720" rIns="91440" bIns="45720" anchor="t" anchorCtr="0" upright="1">
                                <a:noAutofit/>
                              </wps:bodyPr>
                            </wps:wsp>
                            <pic:pic xmlns:pic="http://schemas.openxmlformats.org/drawingml/2006/picture">
                              <pic:nvPicPr>
                                <pic:cNvPr id="71" name="Picture 1421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14117" y="-39"/>
                                  <a:ext cx="6127" cy="4815"/>
                                </a:xfrm>
                                <a:prstGeom prst="rect">
                                  <a:avLst/>
                                </a:prstGeom>
                                <a:noFill/>
                              </pic:spPr>
                            </pic:pic>
                            <wps:wsp>
                              <wps:cNvPr id="72" name="Shape 8920"/>
                              <wps:cNvSpPr/>
                              <wps:spPr bwMode="auto">
                                <a:xfrm>
                                  <a:off x="14142" y="0"/>
                                  <a:ext cx="6103" cy="4780"/>
                                </a:xfrm>
                                <a:custGeom>
                                  <a:avLst/>
                                  <a:gdLst>
                                    <a:gd name="T0" fmla="*/ 0 w 610210"/>
                                    <a:gd name="T1" fmla="*/ 239104 h 478044"/>
                                    <a:gd name="T2" fmla="*/ 0 w 610210"/>
                                    <a:gd name="T3" fmla="*/ 371864 h 478044"/>
                                    <a:gd name="T4" fmla="*/ 133591 w 610210"/>
                                    <a:gd name="T5" fmla="*/ 478044 h 478044"/>
                                    <a:gd name="T6" fmla="*/ 305169 w 610210"/>
                                    <a:gd name="T7" fmla="*/ 478044 h 478044"/>
                                    <a:gd name="T8" fmla="*/ 476810 w 610210"/>
                                    <a:gd name="T9" fmla="*/ 478044 h 478044"/>
                                    <a:gd name="T10" fmla="*/ 610210 w 610210"/>
                                    <a:gd name="T11" fmla="*/ 371865 h 478044"/>
                                    <a:gd name="T12" fmla="*/ 610210 w 610210"/>
                                    <a:gd name="T13" fmla="*/ 239104 h 478044"/>
                                    <a:gd name="T14" fmla="*/ 610210 w 610210"/>
                                    <a:gd name="T15" fmla="*/ 106180 h 478044"/>
                                    <a:gd name="T16" fmla="*/ 476810 w 610210"/>
                                    <a:gd name="T17" fmla="*/ 0 h 478044"/>
                                    <a:gd name="T18" fmla="*/ 305168 w 610210"/>
                                    <a:gd name="T19" fmla="*/ 0 h 478044"/>
                                    <a:gd name="T20" fmla="*/ 133590 w 610210"/>
                                    <a:gd name="T21" fmla="*/ 0 h 478044"/>
                                    <a:gd name="T22" fmla="*/ 0 w 610210"/>
                                    <a:gd name="T23" fmla="*/ 106180 h 478044"/>
                                    <a:gd name="T24" fmla="*/ 0 w 610210"/>
                                    <a:gd name="T25" fmla="*/ 239104 h 478044"/>
                                    <a:gd name="T26" fmla="*/ 0 w 610210"/>
                                    <a:gd name="T27" fmla="*/ 0 h 478044"/>
                                    <a:gd name="T28" fmla="*/ 610210 w 610210"/>
                                    <a:gd name="T29" fmla="*/ 478044 h 4780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10210" h="478044">
                                      <a:moveTo>
                                        <a:pt x="0" y="239104"/>
                                      </a:moveTo>
                                      <a:cubicBezTo>
                                        <a:pt x="0" y="371864"/>
                                        <a:pt x="133591" y="478044"/>
                                        <a:pt x="305169" y="478044"/>
                                      </a:cubicBezTo>
                                      <a:cubicBezTo>
                                        <a:pt x="476810" y="478044"/>
                                        <a:pt x="610210" y="371865"/>
                                        <a:pt x="610210" y="239104"/>
                                      </a:cubicBezTo>
                                      <a:cubicBezTo>
                                        <a:pt x="610210" y="106180"/>
                                        <a:pt x="476810" y="0"/>
                                        <a:pt x="305168" y="0"/>
                                      </a:cubicBezTo>
                                      <a:cubicBezTo>
                                        <a:pt x="133590" y="0"/>
                                        <a:pt x="0" y="106180"/>
                                        <a:pt x="0" y="239104"/>
                                      </a:cubicBezTo>
                                      <a:close/>
                                    </a:path>
                                  </a:pathLst>
                                </a:custGeom>
                                <a:noFill/>
                                <a:ln w="12665">
                                  <a:solidFill>
                                    <a:srgbClr val="0080FF"/>
                                  </a:solidFill>
                                  <a:miter lim="127000"/>
                                </a:ln>
                              </wps:spPr>
                              <wps:bodyPr rot="0" vert="horz" wrap="square" lIns="91440" tIns="45720" rIns="91440" bIns="45720" anchor="t" anchorCtr="0" upright="1">
                                <a:noAutofit/>
                              </wps:bodyPr>
                            </wps:wsp>
                            <wps:wsp>
                              <wps:cNvPr id="73" name="Rectangle 8921"/>
                              <wps:cNvSpPr>
                                <a:spLocks noChangeArrowheads="1"/>
                              </wps:cNvSpPr>
                              <wps:spPr bwMode="auto">
                                <a:xfrm>
                                  <a:off x="17003" y="2053"/>
                                  <a:ext cx="569" cy="986"/>
                                </a:xfrm>
                                <a:prstGeom prst="rect">
                                  <a:avLst/>
                                </a:prstGeom>
                                <a:noFill/>
                                <a:ln>
                                  <a:noFill/>
                                </a:ln>
                              </wps:spPr>
                              <wps:txbx>
                                <w:txbxContent>
                                  <w:p w:rsidR="00E237C2" w:rsidRDefault="00E237C2">
                                    <w:r>
                                      <w:rPr>
                                        <w:rFonts w:ascii="Arial" w:eastAsia="Arial" w:hAnsi="Arial" w:cs="Arial"/>
                                        <w:sz w:val="10"/>
                                      </w:rPr>
                                      <w:t>B</w:t>
                                    </w:r>
                                  </w:p>
                                </w:txbxContent>
                              </wps:txbx>
                              <wps:bodyPr rot="0" vert="horz" wrap="square" lIns="0" tIns="0" rIns="0" bIns="0" anchor="t" anchorCtr="0" upright="1">
                                <a:noAutofit/>
                              </wps:bodyPr>
                            </wps:wsp>
                            <pic:pic xmlns:pic="http://schemas.openxmlformats.org/drawingml/2006/picture">
                              <pic:nvPicPr>
                                <pic:cNvPr id="74" name="Picture 1421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625" y="438"/>
                                  <a:ext cx="1310" cy="1432"/>
                                </a:xfrm>
                                <a:prstGeom prst="rect">
                                  <a:avLst/>
                                </a:prstGeom>
                                <a:noFill/>
                              </pic:spPr>
                            </pic:pic>
                            <wps:wsp>
                              <wps:cNvPr id="75" name="Shape 8924"/>
                              <wps:cNvSpPr/>
                              <wps:spPr bwMode="auto">
                                <a:xfrm>
                                  <a:off x="668" y="464"/>
                                  <a:ext cx="1271" cy="1395"/>
                                </a:xfrm>
                                <a:custGeom>
                                  <a:avLst/>
                                  <a:gdLst>
                                    <a:gd name="T0" fmla="*/ 0 w 127120"/>
                                    <a:gd name="T1" fmla="*/ 66459 h 139488"/>
                                    <a:gd name="T2" fmla="*/ 0 w 127120"/>
                                    <a:gd name="T3" fmla="*/ 106338 h 139488"/>
                                    <a:gd name="T4" fmla="*/ 25484 w 127120"/>
                                    <a:gd name="T5" fmla="*/ 139488 h 139488"/>
                                    <a:gd name="T6" fmla="*/ 63484 w 127120"/>
                                    <a:gd name="T7" fmla="*/ 139488 h 139488"/>
                                    <a:gd name="T8" fmla="*/ 101630 w 127120"/>
                                    <a:gd name="T9" fmla="*/ 139488 h 139488"/>
                                    <a:gd name="T10" fmla="*/ 127120 w 127120"/>
                                    <a:gd name="T11" fmla="*/ 106338 h 139488"/>
                                    <a:gd name="T12" fmla="*/ 127120 w 127120"/>
                                    <a:gd name="T13" fmla="*/ 66459 h 139488"/>
                                    <a:gd name="T14" fmla="*/ 127120 w 127120"/>
                                    <a:gd name="T15" fmla="*/ 26586 h 139488"/>
                                    <a:gd name="T16" fmla="*/ 101630 w 127120"/>
                                    <a:gd name="T17" fmla="*/ 0 h 139488"/>
                                    <a:gd name="T18" fmla="*/ 63484 w 127120"/>
                                    <a:gd name="T19" fmla="*/ 0 h 139488"/>
                                    <a:gd name="T20" fmla="*/ 25484 w 127120"/>
                                    <a:gd name="T21" fmla="*/ 0 h 139488"/>
                                    <a:gd name="T22" fmla="*/ 0 w 127120"/>
                                    <a:gd name="T23" fmla="*/ 26586 h 139488"/>
                                    <a:gd name="T24" fmla="*/ 0 w 127120"/>
                                    <a:gd name="T25" fmla="*/ 66459 h 139488"/>
                                    <a:gd name="T26" fmla="*/ 0 w 127120"/>
                                    <a:gd name="T27" fmla="*/ 0 h 139488"/>
                                    <a:gd name="T28" fmla="*/ 127120 w 127120"/>
                                    <a:gd name="T29" fmla="*/ 139488 h 139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27120" h="139488">
                                      <a:moveTo>
                                        <a:pt x="0" y="66459"/>
                                      </a:moveTo>
                                      <a:cubicBezTo>
                                        <a:pt x="0" y="106338"/>
                                        <a:pt x="25484" y="139488"/>
                                        <a:pt x="63484" y="139488"/>
                                      </a:cubicBezTo>
                                      <a:cubicBezTo>
                                        <a:pt x="101630" y="139488"/>
                                        <a:pt x="127120" y="106338"/>
                                        <a:pt x="127120" y="66459"/>
                                      </a:cubicBezTo>
                                      <a:cubicBezTo>
                                        <a:pt x="127120" y="26586"/>
                                        <a:pt x="101630" y="0"/>
                                        <a:pt x="63484" y="0"/>
                                      </a:cubicBezTo>
                                      <a:cubicBezTo>
                                        <a:pt x="25484" y="0"/>
                                        <a:pt x="0" y="26586"/>
                                        <a:pt x="0" y="66459"/>
                                      </a:cubicBezTo>
                                      <a:close/>
                                    </a:path>
                                  </a:pathLst>
                                </a:custGeom>
                                <a:noFill/>
                                <a:ln w="12665">
                                  <a:solidFill>
                                    <a:srgbClr val="0080FF"/>
                                  </a:solidFill>
                                  <a:miter lim="127000"/>
                                </a:ln>
                              </wps:spPr>
                              <wps:bodyPr rot="0" vert="horz" wrap="square" lIns="91440" tIns="45720" rIns="91440" bIns="45720" anchor="t" anchorCtr="0" upright="1">
                                <a:noAutofit/>
                              </wps:bodyPr>
                            </wps:wsp>
                            <wps:wsp>
                              <wps:cNvPr id="76" name="Shape 8925"/>
                              <wps:cNvSpPr/>
                              <wps:spPr bwMode="auto">
                                <a:xfrm>
                                  <a:off x="1334" y="1892"/>
                                  <a:ext cx="0" cy="1327"/>
                                </a:xfrm>
                                <a:custGeom>
                                  <a:avLst/>
                                  <a:gdLst>
                                    <a:gd name="T0" fmla="*/ 0 h 132767"/>
                                    <a:gd name="T1" fmla="*/ 132767 h 132767"/>
                                    <a:gd name="T2" fmla="*/ 0 h 132767"/>
                                    <a:gd name="T3" fmla="*/ 132767 h 132767"/>
                                  </a:gdLst>
                                  <a:ahLst/>
                                  <a:cxnLst>
                                    <a:cxn ang="0">
                                      <a:pos x="0" y="T0"/>
                                    </a:cxn>
                                    <a:cxn ang="0">
                                      <a:pos x="0" y="T1"/>
                                    </a:cxn>
                                  </a:cxnLst>
                                  <a:rect l="0" t="T2" r="0" b="T3"/>
                                  <a:pathLst>
                                    <a:path h="132767">
                                      <a:moveTo>
                                        <a:pt x="0" y="0"/>
                                      </a:moveTo>
                                      <a:lnTo>
                                        <a:pt x="0" y="132767"/>
                                      </a:lnTo>
                                    </a:path>
                                  </a:pathLst>
                                </a:custGeom>
                                <a:noFill/>
                                <a:ln w="12665" cap="sq">
                                  <a:solidFill>
                                    <a:srgbClr val="0080FF"/>
                                  </a:solidFill>
                                  <a:miter lim="127000"/>
                                </a:ln>
                              </wps:spPr>
                              <wps:bodyPr rot="0" vert="horz" wrap="square" lIns="91440" tIns="45720" rIns="91440" bIns="45720" anchor="t" anchorCtr="0" upright="1">
                                <a:noAutofit/>
                              </wps:bodyPr>
                            </wps:wsp>
                            <wps:wsp>
                              <wps:cNvPr id="77" name="Shape 8926"/>
                              <wps:cNvSpPr/>
                              <wps:spPr bwMode="auto">
                                <a:xfrm>
                                  <a:off x="0" y="2555"/>
                                  <a:ext cx="2607" cy="0"/>
                                </a:xfrm>
                                <a:custGeom>
                                  <a:avLst/>
                                  <a:gdLst>
                                    <a:gd name="T0" fmla="*/ 0 w 260723"/>
                                    <a:gd name="T1" fmla="*/ 260723 w 260723"/>
                                    <a:gd name="T2" fmla="*/ 0 w 260723"/>
                                    <a:gd name="T3" fmla="*/ 260723 w 260723"/>
                                  </a:gdLst>
                                  <a:ahLst/>
                                  <a:cxnLst>
                                    <a:cxn ang="0">
                                      <a:pos x="T0" y="0"/>
                                    </a:cxn>
                                    <a:cxn ang="0">
                                      <a:pos x="T1" y="0"/>
                                    </a:cxn>
                                  </a:cxnLst>
                                  <a:rect l="T2" t="0" r="T3" b="0"/>
                                  <a:pathLst>
                                    <a:path w="260723">
                                      <a:moveTo>
                                        <a:pt x="0" y="0"/>
                                      </a:moveTo>
                                      <a:lnTo>
                                        <a:pt x="260723" y="0"/>
                                      </a:lnTo>
                                    </a:path>
                                  </a:pathLst>
                                </a:custGeom>
                                <a:noFill/>
                                <a:ln w="12665" cap="sq">
                                  <a:solidFill>
                                    <a:srgbClr val="0080FF"/>
                                  </a:solidFill>
                                  <a:miter lim="127000"/>
                                </a:ln>
                              </wps:spPr>
                              <wps:bodyPr rot="0" vert="horz" wrap="square" lIns="91440" tIns="45720" rIns="91440" bIns="45720" anchor="t" anchorCtr="0" upright="1">
                                <a:noAutofit/>
                              </wps:bodyPr>
                            </wps:wsp>
                            <wps:wsp>
                              <wps:cNvPr id="78" name="Shape 8927"/>
                              <wps:cNvSpPr/>
                              <wps:spPr bwMode="auto">
                                <a:xfrm>
                                  <a:off x="0" y="3352"/>
                                  <a:ext cx="1271" cy="1328"/>
                                </a:xfrm>
                                <a:custGeom>
                                  <a:avLst/>
                                  <a:gdLst>
                                    <a:gd name="T0" fmla="*/ 0 w 127114"/>
                                    <a:gd name="T1" fmla="*/ 132766 h 132766"/>
                                    <a:gd name="T2" fmla="*/ 127114 w 127114"/>
                                    <a:gd name="T3" fmla="*/ 0 h 132766"/>
                                    <a:gd name="T4" fmla="*/ 0 w 127114"/>
                                    <a:gd name="T5" fmla="*/ 0 h 132766"/>
                                    <a:gd name="T6" fmla="*/ 127114 w 127114"/>
                                    <a:gd name="T7" fmla="*/ 132766 h 132766"/>
                                  </a:gdLst>
                                  <a:ahLst/>
                                  <a:cxnLst>
                                    <a:cxn ang="0">
                                      <a:pos x="T0" y="T1"/>
                                    </a:cxn>
                                    <a:cxn ang="0">
                                      <a:pos x="T2" y="T3"/>
                                    </a:cxn>
                                  </a:cxnLst>
                                  <a:rect l="T4" t="T5" r="T6" b="T7"/>
                                  <a:pathLst>
                                    <a:path w="127114" h="132766">
                                      <a:moveTo>
                                        <a:pt x="0" y="132766"/>
                                      </a:moveTo>
                                      <a:lnTo>
                                        <a:pt x="127114" y="0"/>
                                      </a:lnTo>
                                    </a:path>
                                  </a:pathLst>
                                </a:custGeom>
                                <a:noFill/>
                                <a:ln w="12665" cap="sq">
                                  <a:solidFill>
                                    <a:srgbClr val="0080FF"/>
                                  </a:solidFill>
                                  <a:miter lim="127000"/>
                                </a:ln>
                              </wps:spPr>
                              <wps:bodyPr rot="0" vert="horz" wrap="square" lIns="91440" tIns="45720" rIns="91440" bIns="45720" anchor="t" anchorCtr="0" upright="1">
                                <a:noAutofit/>
                              </wps:bodyPr>
                            </wps:wsp>
                            <wps:wsp>
                              <wps:cNvPr id="79" name="Shape 8928"/>
                              <wps:cNvSpPr/>
                              <wps:spPr bwMode="auto">
                                <a:xfrm>
                                  <a:off x="1399" y="3352"/>
                                  <a:ext cx="1271" cy="1328"/>
                                </a:xfrm>
                                <a:custGeom>
                                  <a:avLst/>
                                  <a:gdLst>
                                    <a:gd name="T0" fmla="*/ 127120 w 127120"/>
                                    <a:gd name="T1" fmla="*/ 132766 h 132766"/>
                                    <a:gd name="T2" fmla="*/ 0 w 127120"/>
                                    <a:gd name="T3" fmla="*/ 0 h 132766"/>
                                    <a:gd name="T4" fmla="*/ 0 w 127120"/>
                                    <a:gd name="T5" fmla="*/ 0 h 132766"/>
                                    <a:gd name="T6" fmla="*/ 127120 w 127120"/>
                                    <a:gd name="T7" fmla="*/ 132766 h 132766"/>
                                  </a:gdLst>
                                  <a:ahLst/>
                                  <a:cxnLst>
                                    <a:cxn ang="0">
                                      <a:pos x="T0" y="T1"/>
                                    </a:cxn>
                                    <a:cxn ang="0">
                                      <a:pos x="T2" y="T3"/>
                                    </a:cxn>
                                  </a:cxnLst>
                                  <a:rect l="T4" t="T5" r="T6" b="T7"/>
                                  <a:pathLst>
                                    <a:path w="127120" h="132766">
                                      <a:moveTo>
                                        <a:pt x="127120" y="132766"/>
                                      </a:moveTo>
                                      <a:lnTo>
                                        <a:pt x="0" y="0"/>
                                      </a:lnTo>
                                    </a:path>
                                  </a:pathLst>
                                </a:custGeom>
                                <a:noFill/>
                                <a:ln w="12665" cap="sq">
                                  <a:solidFill>
                                    <a:srgbClr val="0080FF"/>
                                  </a:solidFill>
                                  <a:miter lim="127000"/>
                                </a:ln>
                              </wps:spPr>
                              <wps:bodyPr rot="0" vert="horz" wrap="square" lIns="91440" tIns="45720" rIns="91440" bIns="45720" anchor="t" anchorCtr="0" upright="1">
                                <a:noAutofit/>
                              </wps:bodyPr>
                            </wps:wsp>
                          </wpg:wgp>
                        </a:graphicData>
                      </a:graphic>
                    </wp:inline>
                  </w:drawing>
                </mc:Choice>
                <mc:Fallback>
                  <w:pict>
                    <v:group id="Groupe 69" o:spid="_x0000_s1042" style="width:159.4pt;height:37.65pt;mso-position-horizontal-relative:char;mso-position-vertical-relative:line" coordsize="20245,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">
                      <v:shape id="Shape 8917" o:spid="_x0000_s1043" style="position:absolute;left:4068;top:2158;width:12268;height:0;visibility:visible;mso-wrap-style:square;v-text-anchor:top" coordsize="12268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rsEA&#10;AADbAAAADwAAAGRycy9kb3ducmV2LnhtbERPTWvCQBC9F/oflhG8FN1UqUp0lSIIHoTSWKjHSXZM&#10;gtnZkJ1q/Pfdg+Dx8b5Xm9416kpdqD0beB8noIgLb2suDfwcd6MFqCDIFhvPZOBOATbr15cVptbf&#10;+JuumZQqhnBI0UAl0qZah6Iih2HsW+LInX3nUCLsSm07vMVw1+hJksy0w5pjQ4UtbSsqLtmfM5Bf&#10;5PCl6+MbZ4dfwY9tfjpPc2OGg/5zCUqol6f44d5bA/O4Pn6JP0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Mfq7BAAAA2wAAAA8AAAAAAAAAAAAAAAAAmAIAAGRycy9kb3du&#10;cmV2LnhtbFBLBQYAAAAABAAEAPUAAACGAwAAAAA=&#10;" path="m,l1226841,e" filled="f" strokecolor="#0080ff" strokeweight=".17592mm">
                        <v:path arrowok="t" o:connecttype="custom" o:connectlocs="0,0;12268,0" o:connectangles="0,0" textboxrect="0,0,1226841,0"/>
                      </v:shape>
                      <v:shape id="Picture 142136" o:spid="_x0000_s1044" type="#_x0000_t75" style="position:absolute;left:14117;top:-39;width:6127;height:4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uAyfCAAAA2wAAAA8AAABkcnMvZG93bnJldi54bWxEj0+LwjAUxO+C3yE8wZumrlClGkUFYT0t&#10;/kHx9miebbF5KUnU+u03wsIeh5n5DTNftqYWT3K+sqxgNExAEOdWV1woOB23gykIH5A11pZJwZs8&#10;LBfdzhwzbV+8p+chFCJC2GeooAyhyaT0eUkG/dA2xNG7WWcwROkKqR2+ItzU8itJUmmw4rhQYkOb&#10;kvL74WEUuHZsz+ayc6l//zy2k/UulZurUv1eu5qBCNSG//Bf+1srmIzg8yX+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LgMnwgAAANsAAAAPAAAAAAAAAAAAAAAAAJ8C&#10;AABkcnMvZG93bnJldi54bWxQSwUGAAAAAAQABAD3AAAAjgMAAAAA&#10;">
                        <v:imagedata r:id="rId24" o:title=""/>
                      </v:shape>
                      <v:shape id="Shape 8920" o:spid="_x0000_s1045" style="position:absolute;left:14142;width:6103;height:4780;visibility:visible;mso-wrap-style:square;v-text-anchor:top" coordsize="610210,478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yLxcIA&#10;AADbAAAADwAAAGRycy9kb3ducmV2LnhtbESPQYvCMBSE7wv+h/CEva2pRVSqUcRV8LRQ7cHjo3k2&#10;pc1LabLa/fdGWPA4zMw3zHo72Fbcqfe1YwXTSQKCuHS65kpBcTl+LUH4gKyxdUwK/sjDdjP6WGOm&#10;3YNzup9DJSKEfYYKTAhdJqUvDVn0E9cRR+/meoshyr6SusdHhNtWpkkylxZrjgsGO9obKpvzr1UQ&#10;mlkzdD9Fc5pPbTorrrn5PuRKfY6H3QpEoCG8w//tk1awSOH1Jf4A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IvFwgAAANsAAAAPAAAAAAAAAAAAAAAAAJgCAABkcnMvZG93&#10;bnJldi54bWxQSwUGAAAAAAQABAD1AAAAhwMAAAAA&#10;" path="m,239104c,371864,133591,478044,305169,478044v171641,,305041,-106179,305041,-238940c610210,106180,476810,,305168,,133590,,,106180,,239104xe" filled="f" strokecolor="#0080ff" strokeweight=".35181mm">
                        <v:stroke miterlimit="83231f" joinstyle="miter"/>
                        <v:path arrowok="t" o:connecttype="custom" o:connectlocs="0,2391;0,3718;1336,4780;3052,4780;4769,4780;6103,3718;6103,2391;6103,1062;4769,0;3052,0;1336,0;0,1062;0,2391" o:connectangles="0,0,0,0,0,0,0,0,0,0,0,0,0" textboxrect="0,0,610210,478044"/>
                      </v:shape>
                      <v:rect id="Rectangle 8921" o:spid="_x0000_s1046" style="position:absolute;left:17003;top:2053;width:569;height: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E237C2" w:rsidRDefault="00E237C2">
                              <w:r>
                                <w:rPr>
                                  <w:rFonts w:ascii="Arial" w:eastAsia="Arial" w:hAnsi="Arial" w:cs="Arial"/>
                                  <w:sz w:val="10"/>
                                </w:rPr>
                                <w:t>B</w:t>
                              </w:r>
                            </w:p>
                          </w:txbxContent>
                        </v:textbox>
                      </v:rect>
                      <v:shape id="Picture 142137" o:spid="_x0000_s1047" type="#_x0000_t75" style="position:absolute;left:625;top:438;width:1310;height:1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BDkvBAAAA2wAAAA8AAABkcnMvZG93bnJldi54bWxEj8GKwkAQRO8L/sPQgrd1ooRVoqOoIIg3&#10;dWGvTaZNopnukBk1/r0jLHgsquoVNV92rlZ3an0lbGA0TEAR52IrLgz8nrbfU1A+IFushcnAkzws&#10;F72vOWZWHnyg+zEUKkLYZ2igDKHJtPZ5SQ79UBri6J2ldRiibAttW3xEuKv1OEl+tMOK40KJDW1K&#10;yq/HmzOQXm7PaXOQv+RM6Xi0l/XmJGtjBv1uNQMVqAuf8H97Zw1MUnh/iT9AL1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JBDkvBAAAA2wAAAA8AAAAAAAAAAAAAAAAAnwIA&#10;AGRycy9kb3ducmV2LnhtbFBLBQYAAAAABAAEAPcAAACNAwAAAAA=&#10;">
                        <v:imagedata r:id="rId25" o:title=""/>
                      </v:shape>
                      <v:shape id="Shape 8924" o:spid="_x0000_s1048" style="position:absolute;left:668;top:464;width:1271;height:1395;visibility:visible;mso-wrap-style:square;v-text-anchor:top" coordsize="127120,139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8H2MMA&#10;AADbAAAADwAAAGRycy9kb3ducmV2LnhtbESPQWvCQBSE74X+h+UJvRTdtGAr0VWsbUOvpsHzI/vM&#10;BrNvl+wa03/fFQSPw8x8w6w2o+3EQH1oHSt4mWUgiGunW24UVL/f0wWIEJE1do5JwR8F2KwfH1aY&#10;a3fhPQ1lbESCcMhRgYnR51KG2pDFMHOeOHlH11uMSfaN1D1eEtx28jXL3qTFltOCQU87Q/WpPFsF&#10;XfU5fBTm7MvieVf44/araQ+VUk+TcbsEEWmM9/Ct/aMVvM/h+iX9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8H2MMAAADbAAAADwAAAAAAAAAAAAAAAACYAgAAZHJzL2Rv&#10;d25yZXYueG1sUEsFBgAAAAAEAAQA9QAAAIgDAAAAAA==&#10;" path="m,66459v,39879,25484,73029,63484,73029c101630,139488,127120,106338,127120,66459,127120,26586,101630,,63484,,25484,,,26586,,66459xe" filled="f" strokecolor="#0080ff" strokeweight=".35181mm">
                        <v:stroke miterlimit="83231f" joinstyle="miter"/>
                        <v:path arrowok="t" o:connecttype="custom" o:connectlocs="0,665;0,1063;255,1395;635,1395;1016,1395;1271,1063;1271,665;1271,266;1016,0;635,0;255,0;0,266;0,665" o:connectangles="0,0,0,0,0,0,0,0,0,0,0,0,0" textboxrect="0,0,127120,139488"/>
                      </v:shape>
                      <v:shape id="Shape 8925" o:spid="_x0000_s1049" style="position:absolute;left:1334;top:1892;width:0;height:1327;visibility:visible;mso-wrap-style:square;v-text-anchor:top" coordsize="0,13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EeyMUA&#10;AADbAAAADwAAAGRycy9kb3ducmV2LnhtbESP3WoCMRSE7wXfIZxC7zRpodpujVIUf6AiaFvp5WFz&#10;ulncnCybqOvbm4Lg5TAz3zCjSesqcaImlJ41PPUVCOLcm5ILDd9f894riBCRDVaeScOFAkzG3c4I&#10;M+PPvKXTLhYiQThkqMHGWGdShtySw9D3NXHy/nzjMCbZFNI0eE5wV8lnpQbSYclpwWJNU0v5YXd0&#10;GvZLpdbbt9+9/VEvsp1+btxssdH68aH9eAcRqY338K29MhqGA/j/kn6AH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IR7IxQAAANsAAAAPAAAAAAAAAAAAAAAAAJgCAABkcnMv&#10;ZG93bnJldi54bWxQSwUGAAAAAAQABAD1AAAAigMAAAAA&#10;" path="m,l,132767e" filled="f" strokecolor="#0080ff" strokeweight=".35181mm">
                        <v:stroke miterlimit="83231f" joinstyle="miter" endcap="square"/>
                        <v:path arrowok="t" o:connecttype="custom" o:connectlocs="0,0;0,1327" o:connectangles="0,0" textboxrect="0,0,0,132767"/>
                      </v:shape>
                      <v:shape id="Shape 8926" o:spid="_x0000_s1050" style="position:absolute;top:2555;width:2607;height:0;visibility:visible;mso-wrap-style:square;v-text-anchor:top" coordsize="2607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7zMQA&#10;AADbAAAADwAAAGRycy9kb3ducmV2LnhtbESPS2/CMBCE75X4D9Yi9dY4tBKPgEGo4tFLDwQu3Fbx&#10;EgfidRSbEP59XalSj6OZ+UazWPW2Fh21vnKsYJSkIIgLpysuFZyO27cpCB+QNdaOScGTPKyWg5cF&#10;Zto9+EBdHkoRIewzVGBCaDIpfWHIok9cQxy9i2sthijbUuoWHxFua/mepmNpseK4YLChT0PFLb9b&#10;Bc3snJOUO7Ohvvu+fezTjq4bpV6H/XoOIlAf/sN/7S+tYDKB3y/x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2O8zEAAAA2wAAAA8AAAAAAAAAAAAAAAAAmAIAAGRycy9k&#10;b3ducmV2LnhtbFBLBQYAAAAABAAEAPUAAACJAwAAAAA=&#10;" path="m,l260723,e" filled="f" strokecolor="#0080ff" strokeweight=".35181mm">
                        <v:stroke miterlimit="83231f" joinstyle="miter" endcap="square"/>
                        <v:path arrowok="t" o:connecttype="custom" o:connectlocs="0,0;2607,0" o:connectangles="0,0" textboxrect="0,0,260723,0"/>
                      </v:shape>
                      <v:shape id="Shape 8927" o:spid="_x0000_s1051" style="position:absolute;top:3352;width:1271;height:1328;visibility:visible;mso-wrap-style:square;v-text-anchor:top" coordsize="127114,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TPQMIA&#10;AADbAAAADwAAAGRycy9kb3ducmV2LnhtbERPy2oCMRTdF/yHcAtuSk0qRctoFKkKrio+Nu4uk+vM&#10;dCY3QxLH8e+bRcHl4bzny942oiMfKscaPkYKBHHuTMWFhvNp+/4FIkRkg41j0vCgAMvF4GWOmXF3&#10;PlB3jIVIIRwy1FDG2GZShrwki2HkWuLEXZ23GBP0hTQe7yncNnKs1ERarDg1lNjSd0l5fbxZDZfN&#10;ZV/Xv4cuqPXktj6pt/rT/2g9fO1XMxCR+vgU/7t3RsM0jU1f0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NM9AwgAAANsAAAAPAAAAAAAAAAAAAAAAAJgCAABkcnMvZG93&#10;bnJldi54bWxQSwUGAAAAAAQABAD1AAAAhwMAAAAA&#10;" path="m,132766l127114,e" filled="f" strokecolor="#0080ff" strokeweight=".35181mm">
                        <v:stroke miterlimit="83231f" joinstyle="miter" endcap="square"/>
                        <v:path arrowok="t" o:connecttype="custom" o:connectlocs="0,1328;1271,0" o:connectangles="0,0" textboxrect="0,0,127114,132766"/>
                      </v:shape>
                      <v:shape id="Shape 8928" o:spid="_x0000_s1052" style="position:absolute;left:1399;top:3352;width:1271;height:1328;visibility:visible;mso-wrap-style:square;v-text-anchor:top" coordsize="127120,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SDEMUA&#10;AADbAAAADwAAAGRycy9kb3ducmV2LnhtbESPQUsDMRSE74L/IbyCF7HZKrTdtWkRobAHPdgqXh+b&#10;52bp5mVJXtvVX28EocdhZr5hVpvR9+pEMXWBDcymBSjiJtiOWwPv++3dElQSZIt9YDLwTQk26+ur&#10;FVY2nPmNTjtpVYZwqtCAExkqrVPjyGOahoE4e18hepQsY6ttxHOG+17fF8Vce+w4Lzgc6NlRc9gd&#10;vYGP7fjyefwpl7fuoZY6zl7beSnG3EzGp0dQQqNcwv/t2hpYlPD3Jf8A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IMQxQAAANsAAAAPAAAAAAAAAAAAAAAAAJgCAABkcnMv&#10;ZG93bnJldi54bWxQSwUGAAAAAAQABAD1AAAAigMAAAAA&#10;" path="m127120,132766l,e" filled="f" strokecolor="#0080ff" strokeweight=".35181mm">
                        <v:stroke miterlimit="83231f" joinstyle="miter" endcap="square"/>
                        <v:path arrowok="t" o:connecttype="custom" o:connectlocs="1271,1328;0,0" o:connectangles="0,0" textboxrect="0,0,127120,132766"/>
                      </v:shape>
                      <w10:anchorlock/>
                    </v:group>
                  </w:pict>
                </mc:Fallback>
              </mc:AlternateContent>
            </w:r>
          </w:p>
          <w:p w:rsidR="007B6B23" w:rsidRDefault="00520FAB">
            <w:pPr>
              <w:spacing w:after="42" w:line="240" w:lineRule="auto"/>
              <w:ind w:left="223"/>
              <w:jc w:val="left"/>
              <w:rPr>
                <w:rFonts w:eastAsiaTheme="minorEastAsia" w:cs="Times New Roman"/>
                <w:sz w:val="22"/>
              </w:rPr>
            </w:pPr>
            <w:r>
              <w:rPr>
                <w:rFonts w:eastAsia="Arial" w:cs="Times New Roman"/>
                <w:sz w:val="10"/>
              </w:rPr>
              <w:t>Actor_1</w:t>
            </w:r>
          </w:p>
          <w:p w:rsidR="007B6B23" w:rsidRDefault="00520FAB">
            <w:pPr>
              <w:spacing w:line="240" w:lineRule="auto"/>
              <w:ind w:left="1900"/>
              <w:jc w:val="center"/>
              <w:rPr>
                <w:rFonts w:eastAsiaTheme="minorEastAsia" w:cs="Times New Roman"/>
                <w:sz w:val="22"/>
              </w:rPr>
            </w:pPr>
            <w:r>
              <w:rPr>
                <w:rFonts w:eastAsiaTheme="minorEastAsia" w:cs="Times New Roman"/>
                <w:sz w:val="22"/>
              </w:rPr>
              <w:t xml:space="preserve"> </w:t>
            </w:r>
          </w:p>
        </w:tc>
      </w:tr>
      <w:tr w:rsidR="007B6B23">
        <w:trPr>
          <w:trHeight w:val="2200"/>
        </w:trPr>
        <w:tc>
          <w:tcPr>
            <w:tcW w:w="1785" w:type="dxa"/>
            <w:tcBorders>
              <w:top w:val="single" w:sz="4" w:space="0" w:color="FFFFFF"/>
              <w:left w:val="nil"/>
              <w:bottom w:val="single" w:sz="4" w:space="0" w:color="FFFFFF"/>
              <w:right w:val="single" w:sz="4" w:space="0" w:color="FFFFFF"/>
            </w:tcBorders>
            <w:shd w:val="clear" w:color="auto" w:fill="4472C4" w:themeFill="accent5"/>
          </w:tcPr>
          <w:p w:rsidR="007B6B23" w:rsidRDefault="00520FAB">
            <w:pPr>
              <w:rPr>
                <w:rFonts w:eastAsiaTheme="minorEastAsia"/>
              </w:rPr>
            </w:pPr>
            <w:r>
              <w:rPr>
                <w:rFonts w:eastAsiaTheme="minorEastAsia"/>
              </w:rPr>
              <w:t>Inclusion</w:t>
            </w:r>
            <w:r>
              <w:rPr>
                <w:rFonts w:eastAsiaTheme="minorEastAsia"/>
                <w:b/>
              </w:rPr>
              <w:t xml:space="preserve"> </w:t>
            </w:r>
          </w:p>
          <w:p w:rsidR="007B6B23" w:rsidRDefault="00520FAB">
            <w:pPr>
              <w:rPr>
                <w:rFonts w:eastAsiaTheme="minorEastAsia"/>
              </w:rPr>
            </w:pPr>
            <w:r>
              <w:rPr>
                <w:rFonts w:eastAsiaTheme="minorEastAsia"/>
                <w:b/>
              </w:rPr>
              <w:t xml:space="preserve"> </w:t>
            </w:r>
          </w:p>
        </w:tc>
        <w:tc>
          <w:tcPr>
            <w:tcW w:w="4202" w:type="dxa"/>
            <w:tcBorders>
              <w:top w:val="single" w:sz="4" w:space="0" w:color="FFFFFF"/>
              <w:left w:val="single" w:sz="4" w:space="0" w:color="FFFFFF"/>
              <w:bottom w:val="single" w:sz="4" w:space="0" w:color="FFFFFF"/>
              <w:right w:val="single" w:sz="4" w:space="0" w:color="FFFFFF"/>
            </w:tcBorders>
            <w:shd w:val="clear" w:color="auto" w:fill="4472C4" w:themeFill="accent5"/>
          </w:tcPr>
          <w:p w:rsidR="007B6B23" w:rsidRDefault="00520FAB">
            <w:pPr>
              <w:rPr>
                <w:rFonts w:eastAsiaTheme="minorEastAsia"/>
              </w:rPr>
            </w:pPr>
            <w:r>
              <w:rPr>
                <w:rFonts w:eastAsiaTheme="minorEastAsia"/>
              </w:rPr>
              <w:t xml:space="preserve">An inclusion relation denotes that an included action must be performed before another action can be performed. A includes B signifies that B is a compulsory part of A.  </w:t>
            </w:r>
          </w:p>
        </w:tc>
        <w:tc>
          <w:tcPr>
            <w:tcW w:w="3629" w:type="dxa"/>
            <w:tcBorders>
              <w:top w:val="single" w:sz="4" w:space="0" w:color="FFFFFF"/>
              <w:left w:val="single" w:sz="4" w:space="0" w:color="FFFFFF"/>
              <w:bottom w:val="single" w:sz="4" w:space="0" w:color="FFFFFF"/>
              <w:right w:val="nil"/>
            </w:tcBorders>
            <w:shd w:val="clear" w:color="auto" w:fill="4472C4" w:themeFill="accent5"/>
            <w:vAlign w:val="bottom"/>
          </w:tcPr>
          <w:p w:rsidR="007B6B23" w:rsidRDefault="00520FAB">
            <w:pPr>
              <w:spacing w:after="39" w:line="240" w:lineRule="auto"/>
              <w:ind w:left="25"/>
              <w:jc w:val="left"/>
              <w:rPr>
                <w:rFonts w:eastAsiaTheme="minorEastAsia" w:cs="Times New Roman"/>
                <w:sz w:val="22"/>
              </w:rPr>
            </w:pPr>
            <w:r>
              <w:rPr>
                <w:rFonts w:eastAsiaTheme="minorEastAsia" w:cs="Times New Roman"/>
                <w:noProof/>
                <w:sz w:val="22"/>
              </w:rPr>
              <mc:AlternateContent>
                <mc:Choice Requires="wpg">
                  <w:drawing>
                    <wp:inline distT="0" distB="0" distL="0" distR="0">
                      <wp:extent cx="2188210" cy="649605"/>
                      <wp:effectExtent l="6350" t="6350" r="15240" b="10795"/>
                      <wp:docPr id="505" name="Groupe 505"/>
                      <wp:cNvGraphicFramePr/>
                      <a:graphic xmlns:a="http://schemas.openxmlformats.org/drawingml/2006/main">
                        <a:graphicData uri="http://schemas.microsoft.com/office/word/2010/wordprocessingGroup">
                          <wpg:wgp>
                            <wpg:cNvGrpSpPr/>
                            <wpg:grpSpPr>
                              <a:xfrm>
                                <a:off x="0" y="0"/>
                                <a:ext cx="2188210" cy="649605"/>
                                <a:chOff x="0" y="0"/>
                                <a:chExt cx="21879" cy="6494"/>
                              </a:xfrm>
                            </wpg:grpSpPr>
                            <wps:wsp>
                              <wps:cNvPr id="506" name="Shape 8870"/>
                              <wps:cNvSpPr/>
                              <wps:spPr bwMode="auto">
                                <a:xfrm>
                                  <a:off x="5236" y="2846"/>
                                  <a:ext cx="12529" cy="0"/>
                                </a:xfrm>
                                <a:custGeom>
                                  <a:avLst/>
                                  <a:gdLst>
                                    <a:gd name="T0" fmla="*/ 0 w 1252935"/>
                                    <a:gd name="T1" fmla="*/ 1252935 w 1252935"/>
                                    <a:gd name="T2" fmla="*/ 0 w 1252935"/>
                                    <a:gd name="T3" fmla="*/ 1252935 w 1252935"/>
                                  </a:gdLst>
                                  <a:ahLst/>
                                  <a:cxnLst>
                                    <a:cxn ang="0">
                                      <a:pos x="T0" y="0"/>
                                    </a:cxn>
                                    <a:cxn ang="0">
                                      <a:pos x="T1" y="0"/>
                                    </a:cxn>
                                  </a:cxnLst>
                                  <a:rect l="T2" t="0" r="T3" b="0"/>
                                  <a:pathLst>
                                    <a:path w="1252935">
                                      <a:moveTo>
                                        <a:pt x="0" y="0"/>
                                      </a:moveTo>
                                      <a:lnTo>
                                        <a:pt x="1252935" y="0"/>
                                      </a:lnTo>
                                    </a:path>
                                  </a:pathLst>
                                </a:custGeom>
                                <a:noFill/>
                                <a:ln w="871">
                                  <a:solidFill>
                                    <a:srgbClr val="8080FF"/>
                                  </a:solidFill>
                                  <a:round/>
                                </a:ln>
                              </wps:spPr>
                              <wps:bodyPr rot="0" vert="horz" wrap="square" lIns="91440" tIns="45720" rIns="91440" bIns="45720" anchor="t" anchorCtr="0" upright="1">
                                <a:noAutofit/>
                              </wps:bodyPr>
                            </wps:wsp>
                            <wps:wsp>
                              <wps:cNvPr id="507" name="Shape 8871"/>
                              <wps:cNvSpPr/>
                              <wps:spPr bwMode="auto">
                                <a:xfrm>
                                  <a:off x="15052" y="2534"/>
                                  <a:ext cx="811" cy="711"/>
                                </a:xfrm>
                                <a:custGeom>
                                  <a:avLst/>
                                  <a:gdLst>
                                    <a:gd name="T0" fmla="*/ 0 w 81085"/>
                                    <a:gd name="T1" fmla="*/ 71105 h 71105"/>
                                    <a:gd name="T2" fmla="*/ 81085 w 81085"/>
                                    <a:gd name="T3" fmla="*/ 35557 h 71105"/>
                                    <a:gd name="T4" fmla="*/ 0 w 81085"/>
                                    <a:gd name="T5" fmla="*/ 0 h 71105"/>
                                    <a:gd name="T6" fmla="*/ 0 w 81085"/>
                                    <a:gd name="T7" fmla="*/ 0 h 71105"/>
                                    <a:gd name="T8" fmla="*/ 81085 w 81085"/>
                                    <a:gd name="T9" fmla="*/ 71105 h 71105"/>
                                  </a:gdLst>
                                  <a:ahLst/>
                                  <a:cxnLst>
                                    <a:cxn ang="0">
                                      <a:pos x="T0" y="T1"/>
                                    </a:cxn>
                                    <a:cxn ang="0">
                                      <a:pos x="T2" y="T3"/>
                                    </a:cxn>
                                    <a:cxn ang="0">
                                      <a:pos x="T4" y="T5"/>
                                    </a:cxn>
                                  </a:cxnLst>
                                  <a:rect l="T6" t="T7" r="T8" b="T9"/>
                                  <a:pathLst>
                                    <a:path w="81085" h="71105">
                                      <a:moveTo>
                                        <a:pt x="0" y="71105"/>
                                      </a:moveTo>
                                      <a:lnTo>
                                        <a:pt x="81085" y="35557"/>
                                      </a:lnTo>
                                      <a:lnTo>
                                        <a:pt x="0" y="0"/>
                                      </a:lnTo>
                                    </a:path>
                                  </a:pathLst>
                                </a:custGeom>
                                <a:noFill/>
                                <a:ln w="6224">
                                  <a:solidFill>
                                    <a:srgbClr val="8080FF"/>
                                  </a:solidFill>
                                  <a:round/>
                                </a:ln>
                              </wps:spPr>
                              <wps:bodyPr rot="0" vert="horz" wrap="square" lIns="91440" tIns="45720" rIns="91440" bIns="45720" anchor="t" anchorCtr="0" upright="1">
                                <a:noAutofit/>
                              </wps:bodyPr>
                            </wps:wsp>
                            <wps:wsp>
                              <wps:cNvPr id="508" name="Rectangle 128686"/>
                              <wps:cNvSpPr>
                                <a:spLocks noChangeArrowheads="1"/>
                              </wps:cNvSpPr>
                              <wps:spPr bwMode="auto">
                                <a:xfrm>
                                  <a:off x="9163" y="1597"/>
                                  <a:ext cx="983" cy="1319"/>
                                </a:xfrm>
                                <a:prstGeom prst="rect">
                                  <a:avLst/>
                                </a:prstGeom>
                                <a:noFill/>
                                <a:ln>
                                  <a:noFill/>
                                </a:ln>
                              </wps:spPr>
                              <wps:txbx>
                                <w:txbxContent>
                                  <w:p w:rsidR="00E237C2" w:rsidRDefault="00E237C2">
                                    <w:r>
                                      <w:rPr>
                                        <w:rFonts w:ascii="Arial" w:eastAsia="Arial" w:hAnsi="Arial" w:cs="Arial"/>
                                        <w:sz w:val="14"/>
                                      </w:rPr>
                                      <w:t>&lt;&lt;</w:t>
                                    </w:r>
                                  </w:p>
                                </w:txbxContent>
                              </wps:txbx>
                              <wps:bodyPr rot="0" vert="horz" wrap="square" lIns="0" tIns="0" rIns="0" bIns="0" anchor="t" anchorCtr="0" upright="1">
                                <a:noAutofit/>
                              </wps:bodyPr>
                            </wps:wsp>
                            <wps:wsp>
                              <wps:cNvPr id="509" name="Rectangle 128688"/>
                              <wps:cNvSpPr>
                                <a:spLocks noChangeArrowheads="1"/>
                              </wps:cNvSpPr>
                              <wps:spPr bwMode="auto">
                                <a:xfrm>
                                  <a:off x="9909" y="1597"/>
                                  <a:ext cx="2861" cy="1319"/>
                                </a:xfrm>
                                <a:prstGeom prst="rect">
                                  <a:avLst/>
                                </a:prstGeom>
                                <a:noFill/>
                                <a:ln>
                                  <a:noFill/>
                                </a:ln>
                              </wps:spPr>
                              <wps:txbx>
                                <w:txbxContent>
                                  <w:p w:rsidR="00E237C2" w:rsidRDefault="00E237C2">
                                    <w:proofErr w:type="gramStart"/>
                                    <w:r>
                                      <w:rPr>
                                        <w:rFonts w:ascii="Arial" w:eastAsia="Arial" w:hAnsi="Arial" w:cs="Arial"/>
                                        <w:sz w:val="14"/>
                                      </w:rPr>
                                      <w:t>include</w:t>
                                    </w:r>
                                    <w:proofErr w:type="gramEnd"/>
                                  </w:p>
                                </w:txbxContent>
                              </wps:txbx>
                              <wps:bodyPr rot="0" vert="horz" wrap="square" lIns="0" tIns="0" rIns="0" bIns="0" anchor="t" anchorCtr="0" upright="1">
                                <a:noAutofit/>
                              </wps:bodyPr>
                            </wps:wsp>
                            <wps:wsp>
                              <wps:cNvPr id="510" name="Rectangle 128687"/>
                              <wps:cNvSpPr>
                                <a:spLocks noChangeArrowheads="1"/>
                              </wps:cNvSpPr>
                              <wps:spPr bwMode="auto">
                                <a:xfrm>
                                  <a:off x="12085" y="1597"/>
                                  <a:ext cx="983" cy="1319"/>
                                </a:xfrm>
                                <a:prstGeom prst="rect">
                                  <a:avLst/>
                                </a:prstGeom>
                                <a:noFill/>
                                <a:ln>
                                  <a:noFill/>
                                </a:ln>
                              </wps:spPr>
                              <wps:txbx>
                                <w:txbxContent>
                                  <w:p w:rsidR="00E237C2" w:rsidRDefault="00E237C2">
                                    <w:r>
                                      <w:rPr>
                                        <w:rFonts w:ascii="Arial" w:eastAsia="Arial" w:hAnsi="Arial" w:cs="Arial"/>
                                        <w:sz w:val="14"/>
                                      </w:rPr>
                                      <w:t>&gt;&gt;</w:t>
                                    </w:r>
                                  </w:p>
                                </w:txbxContent>
                              </wps:txbx>
                              <wps:bodyPr rot="0" vert="horz" wrap="square" lIns="0" tIns="0" rIns="0" bIns="0" anchor="t" anchorCtr="0" upright="1">
                                <a:noAutofit/>
                              </wps:bodyPr>
                            </wps:wsp>
                            <pic:pic xmlns:pic="http://schemas.openxmlformats.org/drawingml/2006/picture">
                              <pic:nvPicPr>
                                <pic:cNvPr id="511" name="Picture 1421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22" y="-15"/>
                                  <a:ext cx="6003" cy="6431"/>
                                </a:xfrm>
                                <a:prstGeom prst="rect">
                                  <a:avLst/>
                                </a:prstGeom>
                                <a:noFill/>
                              </pic:spPr>
                            </pic:pic>
                            <wps:wsp>
                              <wps:cNvPr id="64" name="Shape 8875"/>
                              <wps:cNvSpPr/>
                              <wps:spPr bwMode="auto">
                                <a:xfrm>
                                  <a:off x="0" y="0"/>
                                  <a:ext cx="5984" cy="6405"/>
                                </a:xfrm>
                                <a:custGeom>
                                  <a:avLst/>
                                  <a:gdLst>
                                    <a:gd name="T0" fmla="*/ 0 w 598446"/>
                                    <a:gd name="T1" fmla="*/ 320179 h 640573"/>
                                    <a:gd name="T2" fmla="*/ 0 w 598446"/>
                                    <a:gd name="T3" fmla="*/ 498148 h 640573"/>
                                    <a:gd name="T4" fmla="*/ 130863 w 598446"/>
                                    <a:gd name="T5" fmla="*/ 640573 h 640573"/>
                                    <a:gd name="T6" fmla="*/ 299226 w 598446"/>
                                    <a:gd name="T7" fmla="*/ 640573 h 640573"/>
                                    <a:gd name="T8" fmla="*/ 467433 w 598446"/>
                                    <a:gd name="T9" fmla="*/ 640573 h 640573"/>
                                    <a:gd name="T10" fmla="*/ 598446 w 598446"/>
                                    <a:gd name="T11" fmla="*/ 498149 h 640573"/>
                                    <a:gd name="T12" fmla="*/ 598446 w 598446"/>
                                    <a:gd name="T13" fmla="*/ 320179 h 640573"/>
                                    <a:gd name="T14" fmla="*/ 598446 w 598446"/>
                                    <a:gd name="T15" fmla="*/ 142422 h 640573"/>
                                    <a:gd name="T16" fmla="*/ 467433 w 598446"/>
                                    <a:gd name="T17" fmla="*/ 0 h 640573"/>
                                    <a:gd name="T18" fmla="*/ 299226 w 598446"/>
                                    <a:gd name="T19" fmla="*/ 0 h 640573"/>
                                    <a:gd name="T20" fmla="*/ 130863 w 598446"/>
                                    <a:gd name="T21" fmla="*/ 0 h 640573"/>
                                    <a:gd name="T22" fmla="*/ 0 w 598446"/>
                                    <a:gd name="T23" fmla="*/ 142422 h 640573"/>
                                    <a:gd name="T24" fmla="*/ 0 w 598446"/>
                                    <a:gd name="T25" fmla="*/ 320179 h 640573"/>
                                    <a:gd name="T26" fmla="*/ 0 w 598446"/>
                                    <a:gd name="T27" fmla="*/ 0 h 640573"/>
                                    <a:gd name="T28" fmla="*/ 598446 w 598446"/>
                                    <a:gd name="T29" fmla="*/ 640573 h 6405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98446" h="640573">
                                      <a:moveTo>
                                        <a:pt x="0" y="320179"/>
                                      </a:moveTo>
                                      <a:cubicBezTo>
                                        <a:pt x="0" y="498148"/>
                                        <a:pt x="130863" y="640573"/>
                                        <a:pt x="299226" y="640573"/>
                                      </a:cubicBezTo>
                                      <a:cubicBezTo>
                                        <a:pt x="467433" y="640573"/>
                                        <a:pt x="598446" y="498149"/>
                                        <a:pt x="598446" y="320179"/>
                                      </a:cubicBezTo>
                                      <a:cubicBezTo>
                                        <a:pt x="598446" y="142422"/>
                                        <a:pt x="467433" y="0"/>
                                        <a:pt x="299226" y="0"/>
                                      </a:cubicBezTo>
                                      <a:cubicBezTo>
                                        <a:pt x="130863" y="0"/>
                                        <a:pt x="0" y="142422"/>
                                        <a:pt x="0" y="320179"/>
                                      </a:cubicBezTo>
                                      <a:close/>
                                    </a:path>
                                  </a:pathLst>
                                </a:custGeom>
                                <a:noFill/>
                                <a:ln w="12448">
                                  <a:solidFill>
                                    <a:srgbClr val="0080FF"/>
                                  </a:solidFill>
                                  <a:miter lim="127000"/>
                                </a:ln>
                              </wps:spPr>
                              <wps:bodyPr rot="0" vert="horz" wrap="square" lIns="91440" tIns="45720" rIns="91440" bIns="45720" anchor="t" anchorCtr="0" upright="1">
                                <a:noAutofit/>
                              </wps:bodyPr>
                            </wps:wsp>
                            <wps:wsp>
                              <wps:cNvPr id="65" name="Rectangle 8876"/>
                              <wps:cNvSpPr>
                                <a:spLocks noChangeArrowheads="1"/>
                              </wps:cNvSpPr>
                              <wps:spPr bwMode="auto">
                                <a:xfrm>
                                  <a:off x="2805" y="2754"/>
                                  <a:ext cx="556" cy="1319"/>
                                </a:xfrm>
                                <a:prstGeom prst="rect">
                                  <a:avLst/>
                                </a:prstGeom>
                                <a:noFill/>
                                <a:ln>
                                  <a:noFill/>
                                </a:ln>
                              </wps:spPr>
                              <wps:txbx>
                                <w:txbxContent>
                                  <w:p w:rsidR="00E237C2" w:rsidRDefault="00E237C2">
                                    <w:r>
                                      <w:rPr>
                                        <w:rFonts w:ascii="Arial" w:eastAsia="Arial" w:hAnsi="Arial" w:cs="Arial"/>
                                        <w:sz w:val="14"/>
                                      </w:rPr>
                                      <w:t>A</w:t>
                                    </w:r>
                                  </w:p>
                                </w:txbxContent>
                              </wps:txbx>
                              <wps:bodyPr rot="0" vert="horz" wrap="square" lIns="0" tIns="0" rIns="0" bIns="0" anchor="t" anchorCtr="0" upright="1">
                                <a:noAutofit/>
                              </wps:bodyPr>
                            </wps:wsp>
                            <pic:pic xmlns:pic="http://schemas.openxmlformats.org/drawingml/2006/picture">
                              <pic:nvPicPr>
                                <pic:cNvPr id="66" name="Picture 1421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15857" y="45"/>
                                  <a:ext cx="6035" cy="6462"/>
                                </a:xfrm>
                                <a:prstGeom prst="rect">
                                  <a:avLst/>
                                </a:prstGeom>
                                <a:noFill/>
                              </pic:spPr>
                            </pic:pic>
                            <wps:wsp>
                              <wps:cNvPr id="67" name="Shape 8879"/>
                              <wps:cNvSpPr/>
                              <wps:spPr bwMode="auto">
                                <a:xfrm>
                                  <a:off x="15894" y="88"/>
                                  <a:ext cx="5985" cy="6406"/>
                                </a:xfrm>
                                <a:custGeom>
                                  <a:avLst/>
                                  <a:gdLst>
                                    <a:gd name="T0" fmla="*/ 0 w 598465"/>
                                    <a:gd name="T1" fmla="*/ 320391 h 640566"/>
                                    <a:gd name="T2" fmla="*/ 0 w 598465"/>
                                    <a:gd name="T3" fmla="*/ 498148 h 640566"/>
                                    <a:gd name="T4" fmla="*/ 130870 w 598465"/>
                                    <a:gd name="T5" fmla="*/ 640566 h 640566"/>
                                    <a:gd name="T6" fmla="*/ 299264 w 598465"/>
                                    <a:gd name="T7" fmla="*/ 640566 h 640566"/>
                                    <a:gd name="T8" fmla="*/ 467470 w 598465"/>
                                    <a:gd name="T9" fmla="*/ 640566 h 640566"/>
                                    <a:gd name="T10" fmla="*/ 598465 w 598465"/>
                                    <a:gd name="T11" fmla="*/ 498149 h 640566"/>
                                    <a:gd name="T12" fmla="*/ 598464 w 598465"/>
                                    <a:gd name="T13" fmla="*/ 320391 h 640566"/>
                                    <a:gd name="T14" fmla="*/ 598464 w 598465"/>
                                    <a:gd name="T15" fmla="*/ 142413 h 640566"/>
                                    <a:gd name="T16" fmla="*/ 467470 w 598465"/>
                                    <a:gd name="T17" fmla="*/ 0 h 640566"/>
                                    <a:gd name="T18" fmla="*/ 299264 w 598465"/>
                                    <a:gd name="T19" fmla="*/ 0 h 640566"/>
                                    <a:gd name="T20" fmla="*/ 130869 w 598465"/>
                                    <a:gd name="T21" fmla="*/ 0 h 640566"/>
                                    <a:gd name="T22" fmla="*/ 0 w 598465"/>
                                    <a:gd name="T23" fmla="*/ 142413 h 640566"/>
                                    <a:gd name="T24" fmla="*/ 0 w 598465"/>
                                    <a:gd name="T25" fmla="*/ 320391 h 640566"/>
                                    <a:gd name="T26" fmla="*/ 0 w 598465"/>
                                    <a:gd name="T27" fmla="*/ 0 h 640566"/>
                                    <a:gd name="T28" fmla="*/ 598465 w 598465"/>
                                    <a:gd name="T29" fmla="*/ 640566 h 6405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98465" h="640566">
                                      <a:moveTo>
                                        <a:pt x="0" y="320391"/>
                                      </a:moveTo>
                                      <a:cubicBezTo>
                                        <a:pt x="0" y="498148"/>
                                        <a:pt x="130870" y="640566"/>
                                        <a:pt x="299264" y="640566"/>
                                      </a:cubicBezTo>
                                      <a:cubicBezTo>
                                        <a:pt x="467470" y="640566"/>
                                        <a:pt x="598465" y="498149"/>
                                        <a:pt x="598464" y="320391"/>
                                      </a:cubicBezTo>
                                      <a:cubicBezTo>
                                        <a:pt x="598464" y="142413"/>
                                        <a:pt x="467470" y="0"/>
                                        <a:pt x="299264" y="0"/>
                                      </a:cubicBezTo>
                                      <a:cubicBezTo>
                                        <a:pt x="130869" y="0"/>
                                        <a:pt x="0" y="142413"/>
                                        <a:pt x="0" y="320391"/>
                                      </a:cubicBezTo>
                                      <a:close/>
                                    </a:path>
                                  </a:pathLst>
                                </a:custGeom>
                                <a:noFill/>
                                <a:ln w="12448">
                                  <a:solidFill>
                                    <a:srgbClr val="0080FF"/>
                                  </a:solidFill>
                                  <a:miter lim="127000"/>
                                </a:ln>
                              </wps:spPr>
                              <wps:bodyPr rot="0" vert="horz" wrap="square" lIns="91440" tIns="45720" rIns="91440" bIns="45720" anchor="t" anchorCtr="0" upright="1">
                                <a:noAutofit/>
                              </wps:bodyPr>
                            </wps:wsp>
                            <wps:wsp>
                              <wps:cNvPr id="68" name="Rectangle 8880"/>
                              <wps:cNvSpPr>
                                <a:spLocks noChangeArrowheads="1"/>
                              </wps:cNvSpPr>
                              <wps:spPr bwMode="auto">
                                <a:xfrm>
                                  <a:off x="18700" y="2842"/>
                                  <a:ext cx="556" cy="1320"/>
                                </a:xfrm>
                                <a:prstGeom prst="rect">
                                  <a:avLst/>
                                </a:prstGeom>
                                <a:noFill/>
                                <a:ln>
                                  <a:noFill/>
                                </a:ln>
                              </wps:spPr>
                              <wps:txbx>
                                <w:txbxContent>
                                  <w:p w:rsidR="00E237C2" w:rsidRDefault="00E237C2">
                                    <w:r>
                                      <w:rPr>
                                        <w:rFonts w:ascii="Arial" w:eastAsia="Arial" w:hAnsi="Arial" w:cs="Arial"/>
                                        <w:sz w:val="14"/>
                                      </w:rPr>
                                      <w:t>B</w:t>
                                    </w:r>
                                  </w:p>
                                </w:txbxContent>
                              </wps:txbx>
                              <wps:bodyPr rot="0" vert="horz" wrap="square" lIns="0" tIns="0" rIns="0" bIns="0" anchor="t" anchorCtr="0" upright="1">
                                <a:noAutofit/>
                              </wps:bodyPr>
                            </wps:wsp>
                          </wpg:wgp>
                        </a:graphicData>
                      </a:graphic>
                    </wp:inline>
                  </w:drawing>
                </mc:Choice>
                <mc:Fallback>
                  <w:pict>
                    <v:group id="Groupe 505" o:spid="_x0000_s1053" style="width:172.3pt;height:51.15pt;mso-position-horizontal-relative:char;mso-position-vertical-relative:line" coordsize="21879,6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">
                      <v:shape id="Shape 8870" o:spid="_x0000_s1054" style="position:absolute;left:5236;top:2846;width:12529;height:0;visibility:visible;mso-wrap-style:square;v-text-anchor:top" coordsize="12529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2d8UA&#10;AADcAAAADwAAAGRycy9kb3ducmV2LnhtbESPQWvCQBSE74X+h+UVvNWNAUObukppKOihSGzB6yP7&#10;TILZt0l2m0R/fVcoeBxm5htmtZlMIwbqXW1ZwWIegSAurK65VPDz/fn8AsJ5ZI2NZVJwIQeb9ePD&#10;ClNtR85pOPhSBAi7FBVU3replK6oyKCb25Y4eCfbG/RB9qXUPY4BbhoZR1EiDdYcFips6aOi4nz4&#10;NQo6T7suzsZjfm1eTXZcyP1XNig1e5re30B4mvw9/N/eagXLKIHbmX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ZXZ3xQAAANwAAAAPAAAAAAAAAAAAAAAAAJgCAABkcnMv&#10;ZG93bnJldi54bWxQSwUGAAAAAAQABAD1AAAAigMAAAAA&#10;" path="m,l1252935,e" filled="f" strokecolor="#8080ff" strokeweight=".02419mm">
                        <v:path arrowok="t" o:connecttype="custom" o:connectlocs="0,0;12529,0" o:connectangles="0,0" textboxrect="0,0,1252935,0"/>
                      </v:shape>
                      <v:shape id="Shape 8871" o:spid="_x0000_s1055" style="position:absolute;left:15052;top:2534;width:811;height:711;visibility:visible;mso-wrap-style:square;v-text-anchor:top" coordsize="81085,71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dTp8IA&#10;AADcAAAADwAAAGRycy9kb3ducmV2LnhtbESP3YrCMBSE7xd8h3AE79ZExSrVKKIIoheLPw9waI5t&#10;sTkpTdT69kYQ9nKYmW+Y+bK1lXhQ40vHGgZ9BYI4c6bkXMPlvP2dgvAB2WDlmDS8yMNy0fmZY2rc&#10;k4/0OIVcRAj7FDUUIdSplD4ryKLvu5o4elfXWAxRNrk0DT4j3FZyqFQiLZYcFwqsaV1QdjvdrYZN&#10;bm/H+1Xut5T8jQgPe3XeJVr3uu1qBiJQG/7D3/bOaBirCXzOx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l1OnwgAAANwAAAAPAAAAAAAAAAAAAAAAAJgCAABkcnMvZG93&#10;bnJldi54bWxQSwUGAAAAAAQABAD1AAAAhwMAAAAA&#10;" path="m,71105l81085,35557,,e" filled="f" strokecolor="#8080ff" strokeweight=".17289mm">
                        <v:path arrowok="t" o:connecttype="custom" o:connectlocs="0,711;811,356;0,0" o:connectangles="0,0,0" textboxrect="0,0,81085,71105"/>
                      </v:shape>
                      <v:rect id="Rectangle 128686" o:spid="_x0000_s1056" style="position:absolute;left:9163;top:1597;width:983;height:1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MVcMA&#10;AADcAAAADwAAAGRycy9kb3ducmV2LnhtbERPTWvCQBC9F/wPywi91Y1Ci8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JMVcMAAADcAAAADwAAAAAAAAAAAAAAAACYAgAAZHJzL2Rv&#10;d25yZXYueG1sUEsFBgAAAAAEAAQA9QAAAIgDAAAAAA==&#10;" filled="f" stroked="f">
                        <v:textbox inset="0,0,0,0">
                          <w:txbxContent>
                            <w:p w:rsidR="00E237C2" w:rsidRDefault="00E237C2">
                              <w:r>
                                <w:rPr>
                                  <w:rFonts w:ascii="Arial" w:eastAsia="Arial" w:hAnsi="Arial" w:cs="Arial"/>
                                  <w:sz w:val="14"/>
                                </w:rPr>
                                <w:t>&lt;&lt;</w:t>
                              </w:r>
                            </w:p>
                          </w:txbxContent>
                        </v:textbox>
                      </v:rect>
                      <v:rect id="Rectangle 128688" o:spid="_x0000_s1057" style="position:absolute;left:9909;top:1597;width:2861;height:1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7pzsYA&#10;AADcAAAADwAAAGRycy9kb3ducmV2LnhtbESPT2vCQBTE70K/w/KE3nRjo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7pzsYAAADcAAAADwAAAAAAAAAAAAAAAACYAgAAZHJz&#10;L2Rvd25yZXYueG1sUEsFBgAAAAAEAAQA9QAAAIsDAAAAAA==&#10;" filled="f" stroked="f">
                        <v:textbox inset="0,0,0,0">
                          <w:txbxContent>
                            <w:p w:rsidR="00E237C2" w:rsidRDefault="00E237C2">
                              <w:proofErr w:type="gramStart"/>
                              <w:r>
                                <w:rPr>
                                  <w:rFonts w:ascii="Arial" w:eastAsia="Arial" w:hAnsi="Arial" w:cs="Arial"/>
                                  <w:sz w:val="14"/>
                                </w:rPr>
                                <w:t>include</w:t>
                              </w:r>
                              <w:proofErr w:type="gramEnd"/>
                            </w:p>
                          </w:txbxContent>
                        </v:textbox>
                      </v:rect>
                      <v:rect id="Rectangle 128687" o:spid="_x0000_s1058" style="position:absolute;left:12085;top:1597;width:983;height:1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WjsIA&#10;AADcAAAADwAAAGRycy9kb3ducmV2LnhtbERPTWvCQBC9C/6HZQredGPB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daOwgAAANwAAAAPAAAAAAAAAAAAAAAAAJgCAABkcnMvZG93&#10;bnJldi54bWxQSwUGAAAAAAQABAD1AAAAhwMAAAAA&#10;" filled="f" stroked="f">
                        <v:textbox inset="0,0,0,0">
                          <w:txbxContent>
                            <w:p w:rsidR="00E237C2" w:rsidRDefault="00E237C2">
                              <w:r>
                                <w:rPr>
                                  <w:rFonts w:ascii="Arial" w:eastAsia="Arial" w:hAnsi="Arial" w:cs="Arial"/>
                                  <w:sz w:val="14"/>
                                </w:rPr>
                                <w:t>&gt;&gt;</w:t>
                              </w:r>
                            </w:p>
                          </w:txbxContent>
                        </v:textbox>
                      </v:rect>
                      <v:shape id="Picture 142138" o:spid="_x0000_s1059" type="#_x0000_t75" style="position:absolute;left:-22;top:-15;width:6003;height:6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uAkTEAAAA3AAAAA8AAABkcnMvZG93bnJldi54bWxEj91qwkAUhO8LvsNyBO/qJkJKia4iokVQ&#10;CvUHvTxkj0lw92yaXTV9+26h4OUwM98wk1lnjbhT62vHCtJhAoK4cLrmUsFhv3p9B+EDskbjmBT8&#10;kIfZtPcywVy7B3/RfRdKESHsc1RQhdDkUvqiIot+6Bri6F1cazFE2ZZSt/iIcGvkKEnepMWa40KF&#10;DS0qKq67m1XA2ea8pS1+LL5rN1rqT2Oy01GpQb+bj0EE6sIz/N9eawVZmsLfmXgE5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OuAkTEAAAA3AAAAA8AAAAAAAAAAAAAAAAA&#10;nwIAAGRycy9kb3ducmV2LnhtbFBLBQYAAAAABAAEAPcAAACQAwAAAAA=&#10;">
                        <v:imagedata r:id="rId28" o:title=""/>
                      </v:shape>
                      <v:shape id="Shape 8875" o:spid="_x0000_s1060" style="position:absolute;width:5984;height:6405;visibility:visible;mso-wrap-style:square;v-text-anchor:top" coordsize="598446,640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YNsQA&#10;AADbAAAADwAAAGRycy9kb3ducmV2LnhtbESPT4vCMBTE74LfITxhb5ruKrpUo6xi8Q9e1AWvj+bZ&#10;lm1eSpPV6qc3guBxmJnfMJNZY0pxodoVlhV89iIQxKnVBWcKfo9J9xuE88gaS8uk4EYOZtN2a4Kx&#10;tlfe0+XgMxEg7GJUkHtfxVK6NCeDrmcr4uCdbW3QB1lnUtd4DXBTyq8oGkqDBYeFHCta5JT+Hf6N&#10;gvnmmJx2CzcfJfLOenteLVPbV+qj0/yMQXhq/Dv8aq+1guEAnl/CD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WDbEAAAA2wAAAA8AAAAAAAAAAAAAAAAAmAIAAGRycy9k&#10;b3ducmV2LnhtbFBLBQYAAAAABAAEAPUAAACJAwAAAAA=&#10;" path="m,320179c,498148,130863,640573,299226,640573v168207,,299220,-142424,299220,-320394c598446,142422,467433,,299226,,130863,,,142422,,320179xe" filled="f" strokecolor="#0080ff" strokeweight=".34578mm">
                        <v:stroke miterlimit="83231f" joinstyle="miter"/>
                        <v:path arrowok="t" o:connecttype="custom" o:connectlocs="0,3201;0,4981;1309,6405;2992,6405;4674,6405;5984,4981;5984,3201;5984,1424;4674,0;2992,0;1309,0;0,1424;0,3201" o:connectangles="0,0,0,0,0,0,0,0,0,0,0,0,0" textboxrect="0,0,598446,640573"/>
                      </v:shape>
                      <v:rect id="Rectangle 8876" o:spid="_x0000_s1061" style="position:absolute;left:2805;top:2754;width:556;height:1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E237C2" w:rsidRDefault="00E237C2">
                              <w:r>
                                <w:rPr>
                                  <w:rFonts w:ascii="Arial" w:eastAsia="Arial" w:hAnsi="Arial" w:cs="Arial"/>
                                  <w:sz w:val="14"/>
                                </w:rPr>
                                <w:t>A</w:t>
                              </w:r>
                            </w:p>
                          </w:txbxContent>
                        </v:textbox>
                      </v:rect>
                      <v:shape id="Picture 142139" o:spid="_x0000_s1062" type="#_x0000_t75" style="position:absolute;left:15857;top:45;width:6035;height:6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7YI7BAAAA2wAAAA8AAABkcnMvZG93bnJldi54bWxEj0GLwjAUhO+C/yE8wcuypvZQlq6xLAuC&#10;FxHdvXh7Ns+2tHkpSaz13xtB8DjMzDfMqhhNJwZyvrGsYLlIQBCXVjdcKfj/23x+gfABWWNnmRTc&#10;yUOxnk5WmGt74wMNx1CJCGGfo4I6hD6X0pc1GfQL2xNH72KdwRClq6R2eItw08k0STJpsOG4UGNP&#10;vzWV7fFqFDhMTx/Le0lM51ZzgvvdJR2Ums/Gn28QgcbwDr/aW60gy+D5Jf4AuX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7YI7BAAAA2wAAAA8AAAAAAAAAAAAAAAAAnwIA&#10;AGRycy9kb3ducmV2LnhtbFBLBQYAAAAABAAEAPcAAACNAwAAAAA=&#10;">
                        <v:imagedata r:id="rId29" o:title=""/>
                      </v:shape>
                      <v:shape id="Shape 8879" o:spid="_x0000_s1063" style="position:absolute;left:15894;top:88;width:5985;height:6406;visibility:visible;mso-wrap-style:square;v-text-anchor:top" coordsize="598465,640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nrh8MA&#10;AADbAAAADwAAAGRycy9kb3ducmV2LnhtbESPQWsCMRSE74L/ITyhF6lZq42yNUopFkQvrYrnx+a5&#10;u3XzsmxSXf+9EQSPw8x8w8wWra3EmRpfOtYwHCQgiDNnSs417Hffr1MQPiAbrByThit5WMy7nRmm&#10;xl34l87bkIsIYZ+ihiKEOpXSZwVZ9ANXE0fv6BqLIcoml6bBS4TbSr4liZIWS44LBdb0VVB22v5b&#10;DbyxI9VXiVnW65+/9yWOD2rttH7ptZ8fIAK14Rl+tFdGg5rA/Uv8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nrh8MAAADbAAAADwAAAAAAAAAAAAAAAACYAgAAZHJzL2Rv&#10;d25yZXYueG1sUEsFBgAAAAAEAAQA9QAAAIgDAAAAAA==&#10;" path="m,320391c,498148,130870,640566,299264,640566v168206,,299201,-142417,299200,-320175c598464,142413,467470,,299264,,130869,,,142413,,320391xe" filled="f" strokecolor="#0080ff" strokeweight=".34578mm">
                        <v:stroke miterlimit="83231f" joinstyle="miter"/>
                        <v:path arrowok="t" o:connecttype="custom" o:connectlocs="0,3204;0,4982;1309,6406;2993,6406;4675,6406;5985,4982;5985,3204;5985,1424;4675,0;2993,0;1309,0;0,1424;0,3204" o:connectangles="0,0,0,0,0,0,0,0,0,0,0,0,0" textboxrect="0,0,598465,640566"/>
                      </v:shape>
                      <v:rect id="Rectangle 8880" o:spid="_x0000_s1064" style="position:absolute;left:18700;top:2842;width:556;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rsidR="00E237C2" w:rsidRDefault="00E237C2">
                              <w:r>
                                <w:rPr>
                                  <w:rFonts w:ascii="Arial" w:eastAsia="Arial" w:hAnsi="Arial" w:cs="Arial"/>
                                  <w:sz w:val="14"/>
                                </w:rPr>
                                <w:t>B</w:t>
                              </w:r>
                            </w:p>
                          </w:txbxContent>
                        </v:textbox>
                      </v:rect>
                      <w10:anchorlock/>
                    </v:group>
                  </w:pict>
                </mc:Fallback>
              </mc:AlternateContent>
            </w:r>
          </w:p>
          <w:p w:rsidR="007B6B23" w:rsidRDefault="00520FAB">
            <w:pPr>
              <w:spacing w:line="240" w:lineRule="auto"/>
              <w:ind w:left="20"/>
              <w:jc w:val="left"/>
              <w:rPr>
                <w:rFonts w:eastAsiaTheme="minorEastAsia" w:cs="Times New Roman"/>
                <w:sz w:val="22"/>
              </w:rPr>
            </w:pPr>
            <w:r>
              <w:rPr>
                <w:rFonts w:eastAsiaTheme="minorEastAsia" w:cs="Times New Roman"/>
                <w:sz w:val="22"/>
              </w:rPr>
              <w:t xml:space="preserve"> </w:t>
            </w:r>
          </w:p>
        </w:tc>
      </w:tr>
      <w:tr w:rsidR="007B6B23">
        <w:trPr>
          <w:trHeight w:val="1811"/>
        </w:trPr>
        <w:tc>
          <w:tcPr>
            <w:tcW w:w="1785" w:type="dxa"/>
            <w:tcBorders>
              <w:top w:val="single" w:sz="4" w:space="0" w:color="FFFFFF"/>
              <w:left w:val="nil"/>
              <w:bottom w:val="single" w:sz="4" w:space="0" w:color="FFFFFF"/>
              <w:right w:val="single" w:sz="4" w:space="0" w:color="FFFFFF"/>
            </w:tcBorders>
            <w:shd w:val="clear" w:color="auto" w:fill="4472C4" w:themeFill="accent5"/>
          </w:tcPr>
          <w:p w:rsidR="007B6B23" w:rsidRDefault="00520FAB">
            <w:pPr>
              <w:rPr>
                <w:rFonts w:eastAsiaTheme="minorEastAsia"/>
              </w:rPr>
            </w:pPr>
            <w:r>
              <w:rPr>
                <w:rFonts w:eastAsiaTheme="minorEastAsia"/>
              </w:rPr>
              <w:t>Exclusion</w:t>
            </w:r>
            <w:r>
              <w:rPr>
                <w:rFonts w:eastAsiaTheme="minorEastAsia"/>
                <w:b/>
              </w:rPr>
              <w:t xml:space="preserve"> </w:t>
            </w:r>
          </w:p>
        </w:tc>
        <w:tc>
          <w:tcPr>
            <w:tcW w:w="4202" w:type="dxa"/>
            <w:tcBorders>
              <w:top w:val="single" w:sz="4" w:space="0" w:color="FFFFFF"/>
              <w:left w:val="single" w:sz="4" w:space="0" w:color="FFFFFF"/>
              <w:bottom w:val="single" w:sz="4" w:space="0" w:color="FFFFFF"/>
              <w:right w:val="single" w:sz="4" w:space="0" w:color="FFFFFF"/>
            </w:tcBorders>
            <w:shd w:val="clear" w:color="auto" w:fill="4472C4" w:themeFill="accent5"/>
          </w:tcPr>
          <w:p w:rsidR="007B6B23" w:rsidRDefault="00520FAB">
            <w:pPr>
              <w:rPr>
                <w:rFonts w:eastAsiaTheme="minorEastAsia"/>
              </w:rPr>
            </w:pPr>
            <w:r>
              <w:rPr>
                <w:rFonts w:eastAsiaTheme="minorEastAsia"/>
              </w:rPr>
              <w:t xml:space="preserve">It denotes that an action may be performed while another one is being performed. A use case B extends A means B is an optional part of A.  </w:t>
            </w:r>
          </w:p>
        </w:tc>
        <w:tc>
          <w:tcPr>
            <w:tcW w:w="3629" w:type="dxa"/>
            <w:tcBorders>
              <w:top w:val="single" w:sz="4" w:space="0" w:color="FFFFFF"/>
              <w:left w:val="single" w:sz="4" w:space="0" w:color="FFFFFF"/>
              <w:bottom w:val="single" w:sz="4" w:space="0" w:color="FFFFFF"/>
              <w:right w:val="nil"/>
            </w:tcBorders>
            <w:shd w:val="clear" w:color="auto" w:fill="4472C4" w:themeFill="accent5"/>
            <w:vAlign w:val="bottom"/>
          </w:tcPr>
          <w:p w:rsidR="007B6B23" w:rsidRDefault="00520FAB">
            <w:pPr>
              <w:rPr>
                <w:rFonts w:eastAsiaTheme="minorEastAsia"/>
              </w:rPr>
            </w:pPr>
            <w:r>
              <w:rPr>
                <w:rFonts w:eastAsiaTheme="minorEastAsia"/>
                <w:noProof/>
              </w:rPr>
              <mc:AlternateContent>
                <mc:Choice Requires="wpg">
                  <w:drawing>
                    <wp:inline distT="0" distB="0" distL="0" distR="0">
                      <wp:extent cx="2121535" cy="658495"/>
                      <wp:effectExtent l="6350" t="6350" r="5715" b="20955"/>
                      <wp:docPr id="493" name="Groupe 493"/>
                      <wp:cNvGraphicFramePr/>
                      <a:graphic xmlns:a="http://schemas.openxmlformats.org/drawingml/2006/main">
                        <a:graphicData uri="http://schemas.microsoft.com/office/word/2010/wordprocessingGroup">
                          <wpg:wgp>
                            <wpg:cNvGrpSpPr/>
                            <wpg:grpSpPr>
                              <a:xfrm>
                                <a:off x="0" y="0"/>
                                <a:ext cx="2121535" cy="658495"/>
                                <a:chOff x="0" y="0"/>
                                <a:chExt cx="21216" cy="6586"/>
                              </a:xfrm>
                            </wpg:grpSpPr>
                            <wps:wsp>
                              <wps:cNvPr id="494" name="Shape 8886"/>
                              <wps:cNvSpPr/>
                              <wps:spPr bwMode="auto">
                                <a:xfrm>
                                  <a:off x="4593" y="3339"/>
                                  <a:ext cx="10880" cy="0"/>
                                </a:xfrm>
                                <a:custGeom>
                                  <a:avLst/>
                                  <a:gdLst>
                                    <a:gd name="T0" fmla="*/ 1088047 w 1088047"/>
                                    <a:gd name="T1" fmla="*/ 0 w 1088047"/>
                                    <a:gd name="T2" fmla="*/ 0 w 1088047"/>
                                    <a:gd name="T3" fmla="*/ 1088047 w 1088047"/>
                                  </a:gdLst>
                                  <a:ahLst/>
                                  <a:cxnLst>
                                    <a:cxn ang="0">
                                      <a:pos x="T0" y="0"/>
                                    </a:cxn>
                                    <a:cxn ang="0">
                                      <a:pos x="T1" y="0"/>
                                    </a:cxn>
                                  </a:cxnLst>
                                  <a:rect l="T2" t="0" r="T3" b="0"/>
                                  <a:pathLst>
                                    <a:path w="1088047">
                                      <a:moveTo>
                                        <a:pt x="1088047" y="0"/>
                                      </a:moveTo>
                                      <a:lnTo>
                                        <a:pt x="0" y="0"/>
                                      </a:lnTo>
                                    </a:path>
                                  </a:pathLst>
                                </a:custGeom>
                                <a:noFill/>
                                <a:ln w="845">
                                  <a:solidFill>
                                    <a:srgbClr val="8080FF"/>
                                  </a:solidFill>
                                  <a:round/>
                                </a:ln>
                              </wps:spPr>
                              <wps:bodyPr rot="0" vert="horz" wrap="square" lIns="91440" tIns="45720" rIns="91440" bIns="45720" anchor="t" anchorCtr="0" upright="1">
                                <a:noAutofit/>
                              </wps:bodyPr>
                            </wps:wsp>
                            <wps:wsp>
                              <wps:cNvPr id="495" name="Shape 8887"/>
                              <wps:cNvSpPr/>
                              <wps:spPr bwMode="auto">
                                <a:xfrm>
                                  <a:off x="5893" y="3023"/>
                                  <a:ext cx="785" cy="721"/>
                                </a:xfrm>
                                <a:custGeom>
                                  <a:avLst/>
                                  <a:gdLst>
                                    <a:gd name="T0" fmla="*/ 78460 w 78460"/>
                                    <a:gd name="T1" fmla="*/ 0 h 72120"/>
                                    <a:gd name="T2" fmla="*/ 0 w 78460"/>
                                    <a:gd name="T3" fmla="*/ 36064 h 72120"/>
                                    <a:gd name="T4" fmla="*/ 78460 w 78460"/>
                                    <a:gd name="T5" fmla="*/ 72120 h 72120"/>
                                    <a:gd name="T6" fmla="*/ 0 w 78460"/>
                                    <a:gd name="T7" fmla="*/ 0 h 72120"/>
                                    <a:gd name="T8" fmla="*/ 78460 w 78460"/>
                                    <a:gd name="T9" fmla="*/ 72120 h 72120"/>
                                  </a:gdLst>
                                  <a:ahLst/>
                                  <a:cxnLst>
                                    <a:cxn ang="0">
                                      <a:pos x="T0" y="T1"/>
                                    </a:cxn>
                                    <a:cxn ang="0">
                                      <a:pos x="T2" y="T3"/>
                                    </a:cxn>
                                    <a:cxn ang="0">
                                      <a:pos x="T4" y="T5"/>
                                    </a:cxn>
                                  </a:cxnLst>
                                  <a:rect l="T6" t="T7" r="T8" b="T9"/>
                                  <a:pathLst>
                                    <a:path w="78460" h="72120">
                                      <a:moveTo>
                                        <a:pt x="78460" y="0"/>
                                      </a:moveTo>
                                      <a:lnTo>
                                        <a:pt x="0" y="36064"/>
                                      </a:lnTo>
                                      <a:lnTo>
                                        <a:pt x="78460" y="72120"/>
                                      </a:lnTo>
                                    </a:path>
                                  </a:pathLst>
                                </a:custGeom>
                                <a:noFill/>
                                <a:ln w="6036">
                                  <a:solidFill>
                                    <a:srgbClr val="8080FF"/>
                                  </a:solidFill>
                                  <a:round/>
                                </a:ln>
                              </wps:spPr>
                              <wps:bodyPr rot="0" vert="horz" wrap="square" lIns="91440" tIns="45720" rIns="91440" bIns="45720" anchor="t" anchorCtr="0" upright="1">
                                <a:noAutofit/>
                              </wps:bodyPr>
                            </wps:wsp>
                            <wps:wsp>
                              <wps:cNvPr id="496" name="Rectangle 128689"/>
                              <wps:cNvSpPr>
                                <a:spLocks noChangeArrowheads="1"/>
                              </wps:cNvSpPr>
                              <wps:spPr bwMode="auto">
                                <a:xfrm>
                                  <a:off x="8946" y="2070"/>
                                  <a:ext cx="953" cy="1338"/>
                                </a:xfrm>
                                <a:prstGeom prst="rect">
                                  <a:avLst/>
                                </a:prstGeom>
                                <a:noFill/>
                                <a:ln>
                                  <a:noFill/>
                                </a:ln>
                              </wps:spPr>
                              <wps:txbx>
                                <w:txbxContent>
                                  <w:p w:rsidR="00E237C2" w:rsidRDefault="00E237C2">
                                    <w:r>
                                      <w:rPr>
                                        <w:rFonts w:ascii="Arial" w:eastAsia="Arial" w:hAnsi="Arial" w:cs="Arial"/>
                                        <w:sz w:val="14"/>
                                      </w:rPr>
                                      <w:t>&lt;&lt;</w:t>
                                    </w:r>
                                  </w:p>
                                </w:txbxContent>
                              </wps:txbx>
                              <wps:bodyPr rot="0" vert="horz" wrap="square" lIns="0" tIns="0" rIns="0" bIns="0" anchor="t" anchorCtr="0" upright="1">
                                <a:noAutofit/>
                              </wps:bodyPr>
                            </wps:wsp>
                            <wps:wsp>
                              <wps:cNvPr id="497" name="Rectangle 128691"/>
                              <wps:cNvSpPr>
                                <a:spLocks noChangeArrowheads="1"/>
                              </wps:cNvSpPr>
                              <wps:spPr bwMode="auto">
                                <a:xfrm>
                                  <a:off x="9669" y="2070"/>
                                  <a:ext cx="2534" cy="1338"/>
                                </a:xfrm>
                                <a:prstGeom prst="rect">
                                  <a:avLst/>
                                </a:prstGeom>
                                <a:noFill/>
                                <a:ln>
                                  <a:noFill/>
                                </a:ln>
                              </wps:spPr>
                              <wps:txbx>
                                <w:txbxContent>
                                  <w:p w:rsidR="00E237C2" w:rsidRDefault="00E237C2">
                                    <w:proofErr w:type="gramStart"/>
                                    <w:r>
                                      <w:rPr>
                                        <w:rFonts w:ascii="Arial" w:eastAsia="Arial" w:hAnsi="Arial" w:cs="Arial"/>
                                        <w:sz w:val="14"/>
                                      </w:rPr>
                                      <w:t>extend</w:t>
                                    </w:r>
                                    <w:proofErr w:type="gramEnd"/>
                                  </w:p>
                                </w:txbxContent>
                              </wps:txbx>
                              <wps:bodyPr rot="0" vert="horz" wrap="square" lIns="0" tIns="0" rIns="0" bIns="0" anchor="t" anchorCtr="0" upright="1">
                                <a:noAutofit/>
                              </wps:bodyPr>
                            </wps:wsp>
                            <wps:wsp>
                              <wps:cNvPr id="498" name="Rectangle 128690"/>
                              <wps:cNvSpPr>
                                <a:spLocks noChangeArrowheads="1"/>
                              </wps:cNvSpPr>
                              <wps:spPr bwMode="auto">
                                <a:xfrm>
                                  <a:off x="11598" y="2070"/>
                                  <a:ext cx="953" cy="1338"/>
                                </a:xfrm>
                                <a:prstGeom prst="rect">
                                  <a:avLst/>
                                </a:prstGeom>
                                <a:noFill/>
                                <a:ln>
                                  <a:noFill/>
                                </a:ln>
                              </wps:spPr>
                              <wps:txbx>
                                <w:txbxContent>
                                  <w:p w:rsidR="00E237C2" w:rsidRDefault="00E237C2">
                                    <w:r>
                                      <w:rPr>
                                        <w:rFonts w:ascii="Arial" w:eastAsia="Arial" w:hAnsi="Arial" w:cs="Arial"/>
                                        <w:sz w:val="14"/>
                                      </w:rPr>
                                      <w:t>&gt;&gt;</w:t>
                                    </w:r>
                                  </w:p>
                                </w:txbxContent>
                              </wps:txbx>
                              <wps:bodyPr rot="0" vert="horz" wrap="square" lIns="0" tIns="0" rIns="0" bIns="0" anchor="t" anchorCtr="0" upright="1">
                                <a:noAutofit/>
                              </wps:bodyPr>
                            </wps:wsp>
                            <pic:pic xmlns:pic="http://schemas.openxmlformats.org/drawingml/2006/picture">
                              <pic:nvPicPr>
                                <pic:cNvPr id="499" name="Picture 1421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26" y="-36"/>
                                  <a:ext cx="5821" cy="6521"/>
                                </a:xfrm>
                                <a:prstGeom prst="rect">
                                  <a:avLst/>
                                </a:prstGeom>
                                <a:noFill/>
                              </pic:spPr>
                            </pic:pic>
                            <wps:wsp>
                              <wps:cNvPr id="500" name="Shape 8891"/>
                              <wps:cNvSpPr/>
                              <wps:spPr bwMode="auto">
                                <a:xfrm>
                                  <a:off x="0" y="0"/>
                                  <a:ext cx="5803" cy="6497"/>
                                </a:xfrm>
                                <a:custGeom>
                                  <a:avLst/>
                                  <a:gdLst>
                                    <a:gd name="T0" fmla="*/ 0 w 580315"/>
                                    <a:gd name="T1" fmla="*/ 324750 h 649718"/>
                                    <a:gd name="T2" fmla="*/ 0 w 580315"/>
                                    <a:gd name="T3" fmla="*/ 505260 h 649718"/>
                                    <a:gd name="T4" fmla="*/ 126899 w 580315"/>
                                    <a:gd name="T5" fmla="*/ 649718 h 649718"/>
                                    <a:gd name="T6" fmla="*/ 290161 w 580315"/>
                                    <a:gd name="T7" fmla="*/ 649718 h 649718"/>
                                    <a:gd name="T8" fmla="*/ 453272 w 580315"/>
                                    <a:gd name="T9" fmla="*/ 649718 h 649718"/>
                                    <a:gd name="T10" fmla="*/ 580315 w 580315"/>
                                    <a:gd name="T11" fmla="*/ 505260 h 649718"/>
                                    <a:gd name="T12" fmla="*/ 580315 w 580315"/>
                                    <a:gd name="T13" fmla="*/ 324750 h 649718"/>
                                    <a:gd name="T14" fmla="*/ 580315 w 580315"/>
                                    <a:gd name="T15" fmla="*/ 144455 h 649718"/>
                                    <a:gd name="T16" fmla="*/ 453272 w 580315"/>
                                    <a:gd name="T17" fmla="*/ 0 h 649718"/>
                                    <a:gd name="T18" fmla="*/ 290160 w 580315"/>
                                    <a:gd name="T19" fmla="*/ 0 h 649718"/>
                                    <a:gd name="T20" fmla="*/ 126898 w 580315"/>
                                    <a:gd name="T21" fmla="*/ 0 h 649718"/>
                                    <a:gd name="T22" fmla="*/ 0 w 580315"/>
                                    <a:gd name="T23" fmla="*/ 144455 h 649718"/>
                                    <a:gd name="T24" fmla="*/ 0 w 580315"/>
                                    <a:gd name="T25" fmla="*/ 324750 h 649718"/>
                                    <a:gd name="T26" fmla="*/ 0 w 580315"/>
                                    <a:gd name="T27" fmla="*/ 0 h 649718"/>
                                    <a:gd name="T28" fmla="*/ 580315 w 580315"/>
                                    <a:gd name="T29" fmla="*/ 649718 h 6497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80315" h="649718">
                                      <a:moveTo>
                                        <a:pt x="0" y="324750"/>
                                      </a:moveTo>
                                      <a:cubicBezTo>
                                        <a:pt x="0" y="505260"/>
                                        <a:pt x="126899" y="649718"/>
                                        <a:pt x="290161" y="649718"/>
                                      </a:cubicBezTo>
                                      <a:cubicBezTo>
                                        <a:pt x="453272" y="649718"/>
                                        <a:pt x="580315" y="505260"/>
                                        <a:pt x="580315" y="324750"/>
                                      </a:cubicBezTo>
                                      <a:cubicBezTo>
                                        <a:pt x="580315" y="144455"/>
                                        <a:pt x="453272" y="0"/>
                                        <a:pt x="290160" y="0"/>
                                      </a:cubicBezTo>
                                      <a:cubicBezTo>
                                        <a:pt x="126898" y="0"/>
                                        <a:pt x="0" y="144455"/>
                                        <a:pt x="0" y="324750"/>
                                      </a:cubicBezTo>
                                      <a:close/>
                                    </a:path>
                                  </a:pathLst>
                                </a:custGeom>
                                <a:noFill/>
                                <a:ln w="12071">
                                  <a:solidFill>
                                    <a:srgbClr val="0080FF"/>
                                  </a:solidFill>
                                  <a:miter lim="127000"/>
                                </a:ln>
                              </wps:spPr>
                              <wps:bodyPr rot="0" vert="horz" wrap="square" lIns="91440" tIns="45720" rIns="91440" bIns="45720" anchor="t" anchorCtr="0" upright="1">
                                <a:noAutofit/>
                              </wps:bodyPr>
                            </wps:wsp>
                            <wps:wsp>
                              <wps:cNvPr id="501" name="Rectangle 8892"/>
                              <wps:cNvSpPr>
                                <a:spLocks noChangeArrowheads="1"/>
                              </wps:cNvSpPr>
                              <wps:spPr bwMode="auto">
                                <a:xfrm>
                                  <a:off x="2720" y="2793"/>
                                  <a:ext cx="539" cy="1338"/>
                                </a:xfrm>
                                <a:prstGeom prst="rect">
                                  <a:avLst/>
                                </a:prstGeom>
                                <a:noFill/>
                                <a:ln>
                                  <a:noFill/>
                                </a:ln>
                              </wps:spPr>
                              <wps:txbx>
                                <w:txbxContent>
                                  <w:p w:rsidR="00E237C2" w:rsidRDefault="00E237C2">
                                    <w:r>
                                      <w:rPr>
                                        <w:rFonts w:ascii="Arial" w:eastAsia="Arial" w:hAnsi="Arial" w:cs="Arial"/>
                                        <w:sz w:val="14"/>
                                      </w:rPr>
                                      <w:t>A</w:t>
                                    </w:r>
                                  </w:p>
                                </w:txbxContent>
                              </wps:txbx>
                              <wps:bodyPr rot="0" vert="horz" wrap="square" lIns="0" tIns="0" rIns="0" bIns="0" anchor="t" anchorCtr="0" upright="1">
                                <a:noAutofit/>
                              </wps:bodyPr>
                            </wps:wsp>
                            <pic:pic xmlns:pic="http://schemas.openxmlformats.org/drawingml/2006/picture">
                              <pic:nvPicPr>
                                <pic:cNvPr id="502" name="Picture 1421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15375" y="54"/>
                                  <a:ext cx="5853" cy="6523"/>
                                </a:xfrm>
                                <a:prstGeom prst="rect">
                                  <a:avLst/>
                                </a:prstGeom>
                                <a:noFill/>
                              </pic:spPr>
                            </pic:pic>
                            <wps:wsp>
                              <wps:cNvPr id="503" name="Shape 8895"/>
                              <wps:cNvSpPr/>
                              <wps:spPr bwMode="auto">
                                <a:xfrm>
                                  <a:off x="15413" y="89"/>
                                  <a:ext cx="5803" cy="6497"/>
                                </a:xfrm>
                                <a:custGeom>
                                  <a:avLst/>
                                  <a:gdLst>
                                    <a:gd name="T0" fmla="*/ 0 w 580333"/>
                                    <a:gd name="T1" fmla="*/ 324965 h 649712"/>
                                    <a:gd name="T2" fmla="*/ 0 w 580333"/>
                                    <a:gd name="T3" fmla="*/ 505260 h 649712"/>
                                    <a:gd name="T4" fmla="*/ 126905 w 580333"/>
                                    <a:gd name="T5" fmla="*/ 649712 h 649712"/>
                                    <a:gd name="T6" fmla="*/ 290196 w 580333"/>
                                    <a:gd name="T7" fmla="*/ 649712 h 649712"/>
                                    <a:gd name="T8" fmla="*/ 453307 w 580333"/>
                                    <a:gd name="T9" fmla="*/ 649712 h 649712"/>
                                    <a:gd name="T10" fmla="*/ 580333 w 580333"/>
                                    <a:gd name="T11" fmla="*/ 505261 h 649712"/>
                                    <a:gd name="T12" fmla="*/ 580332 w 580333"/>
                                    <a:gd name="T13" fmla="*/ 324965 h 649712"/>
                                    <a:gd name="T14" fmla="*/ 580332 w 580333"/>
                                    <a:gd name="T15" fmla="*/ 144446 h 649712"/>
                                    <a:gd name="T16" fmla="*/ 453307 w 580333"/>
                                    <a:gd name="T17" fmla="*/ 0 h 649712"/>
                                    <a:gd name="T18" fmla="*/ 290196 w 580333"/>
                                    <a:gd name="T19" fmla="*/ 0 h 649712"/>
                                    <a:gd name="T20" fmla="*/ 126904 w 580333"/>
                                    <a:gd name="T21" fmla="*/ 0 h 649712"/>
                                    <a:gd name="T22" fmla="*/ 0 w 580333"/>
                                    <a:gd name="T23" fmla="*/ 144445 h 649712"/>
                                    <a:gd name="T24" fmla="*/ 0 w 580333"/>
                                    <a:gd name="T25" fmla="*/ 324965 h 649712"/>
                                    <a:gd name="T26" fmla="*/ 0 w 580333"/>
                                    <a:gd name="T27" fmla="*/ 0 h 649712"/>
                                    <a:gd name="T28" fmla="*/ 580333 w 580333"/>
                                    <a:gd name="T29" fmla="*/ 649712 h 649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80333" h="649712">
                                      <a:moveTo>
                                        <a:pt x="0" y="324965"/>
                                      </a:moveTo>
                                      <a:cubicBezTo>
                                        <a:pt x="0" y="505260"/>
                                        <a:pt x="126905" y="649712"/>
                                        <a:pt x="290196" y="649712"/>
                                      </a:cubicBezTo>
                                      <a:cubicBezTo>
                                        <a:pt x="453307" y="649712"/>
                                        <a:pt x="580333" y="505261"/>
                                        <a:pt x="580332" y="324965"/>
                                      </a:cubicBezTo>
                                      <a:cubicBezTo>
                                        <a:pt x="580332" y="144446"/>
                                        <a:pt x="453307" y="0"/>
                                        <a:pt x="290196" y="0"/>
                                      </a:cubicBezTo>
                                      <a:cubicBezTo>
                                        <a:pt x="126904" y="0"/>
                                        <a:pt x="0" y="144445"/>
                                        <a:pt x="0" y="324965"/>
                                      </a:cubicBezTo>
                                      <a:close/>
                                    </a:path>
                                  </a:pathLst>
                                </a:custGeom>
                                <a:noFill/>
                                <a:ln w="12071">
                                  <a:solidFill>
                                    <a:srgbClr val="0080FF"/>
                                  </a:solidFill>
                                  <a:miter lim="127000"/>
                                </a:ln>
                              </wps:spPr>
                              <wps:bodyPr rot="0" vert="horz" wrap="square" lIns="91440" tIns="45720" rIns="91440" bIns="45720" anchor="t" anchorCtr="0" upright="1">
                                <a:noAutofit/>
                              </wps:bodyPr>
                            </wps:wsp>
                            <wps:wsp>
                              <wps:cNvPr id="504" name="Rectangle 8896"/>
                              <wps:cNvSpPr>
                                <a:spLocks noChangeArrowheads="1"/>
                              </wps:cNvSpPr>
                              <wps:spPr bwMode="auto">
                                <a:xfrm>
                                  <a:off x="18133" y="2883"/>
                                  <a:ext cx="539" cy="1338"/>
                                </a:xfrm>
                                <a:prstGeom prst="rect">
                                  <a:avLst/>
                                </a:prstGeom>
                                <a:noFill/>
                                <a:ln>
                                  <a:noFill/>
                                </a:ln>
                              </wps:spPr>
                              <wps:txbx>
                                <w:txbxContent>
                                  <w:p w:rsidR="00E237C2" w:rsidRDefault="00E237C2">
                                    <w:r>
                                      <w:rPr>
                                        <w:rFonts w:ascii="Arial" w:eastAsia="Arial" w:hAnsi="Arial" w:cs="Arial"/>
                                        <w:sz w:val="14"/>
                                      </w:rPr>
                                      <w:t>B</w:t>
                                    </w:r>
                                  </w:p>
                                </w:txbxContent>
                              </wps:txbx>
                              <wps:bodyPr rot="0" vert="horz" wrap="square" lIns="0" tIns="0" rIns="0" bIns="0" anchor="t" anchorCtr="0" upright="1">
                                <a:noAutofit/>
                              </wps:bodyPr>
                            </wps:wsp>
                          </wpg:wgp>
                        </a:graphicData>
                      </a:graphic>
                    </wp:inline>
                  </w:drawing>
                </mc:Choice>
                <mc:Fallback>
                  <w:pict>
                    <v:group id="Groupe 493" o:spid="_x0000_s1065" style="width:167.05pt;height:51.85pt;mso-position-horizontal-relative:char;mso-position-vertical-relative:line" coordsize="21216,6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">
                      <v:shape id="Shape 8886" o:spid="_x0000_s1066" style="position:absolute;left:4593;top:3339;width:10880;height:0;visibility:visible;mso-wrap-style:square;v-text-anchor:top" coordsize="1088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8an8QA&#10;AADcAAAADwAAAGRycy9kb3ducmV2LnhtbESPUWvCQBCE34X+h2OFvulFK9JGL1ILhVIK0lTBxyW3&#10;JiG53ZC7avrve4Lg4zAz3zDrzeBadabe18IGZtMEFHEhtubSwP7nffIMygdki60wGfgjD5vsYbTG&#10;1MqFv+mch1JFCPsUDVQhdKnWvqjIoZ9KRxy9k/QOQ5R9qW2Plwh3rZ4nyVI7rDkuVNjRW0VFk/86&#10;A1t5yvd2Zo+yPOy+DnljxX0GYx7Hw+sKVKAh3MO39oc1sHhZwPVMPAI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fGp/EAAAA3AAAAA8AAAAAAAAAAAAAAAAAmAIAAGRycy9k&#10;b3ducmV2LnhtbFBLBQYAAAAABAAEAPUAAACJAwAAAAA=&#10;" path="m1088047,l,e" filled="f" strokecolor="#8080ff" strokeweight=".02347mm">
                        <v:path arrowok="t" o:connecttype="custom" o:connectlocs="10880,0;0,0" o:connectangles="0,0" textboxrect="0,0,1088047,0"/>
                      </v:shape>
                      <v:shape id="Shape 8887" o:spid="_x0000_s1067" style="position:absolute;left:5893;top:3023;width:785;height:721;visibility:visible;mso-wrap-style:square;v-text-anchor:top" coordsize="78460,7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z8RcQA&#10;AADcAAAADwAAAGRycy9kb3ducmV2LnhtbESP3WrCQBSE7wXfYTlC73Rjf6RGV5FSQRApMe39IXua&#10;pGbPht1tkr69KxS8HGbmG2a9HUwjOnK+tqxgPktAEBdW11wq+Mz301cQPiBrbCyTgj/ysN2MR2tM&#10;te05o+4cShEh7FNUUIXQplL6oiKDfmZb4uh9W2cwROlKqR32EW4a+ZgkC2mw5rhQYUtvFRWX869R&#10;4J7s8YBdvv8wp94v+Osne5/nSj1Mht0KRKAh3MP/7YNW8Lx8gduZeAT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c/EXEAAAA3AAAAA8AAAAAAAAAAAAAAAAAmAIAAGRycy9k&#10;b3ducmV2LnhtbFBLBQYAAAAABAAEAPUAAACJAwAAAAA=&#10;" path="m78460,l,36064,78460,72120e" filled="f" strokecolor="#8080ff" strokeweight=".16767mm">
                        <v:path arrowok="t" o:connecttype="custom" o:connectlocs="785,0;0,361;785,721" o:connectangles="0,0,0" textboxrect="0,0,78460,72120"/>
                      </v:shape>
                      <v:rect id="Rectangle 128689" o:spid="_x0000_s1068" style="position:absolute;left:8946;top:2070;width:953;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npsUA&#10;AADcAAAADwAAAGRycy9kb3ducmV2LnhtbESPT4vCMBTE78J+h/AWvGmqi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emxQAAANwAAAAPAAAAAAAAAAAAAAAAAJgCAABkcnMv&#10;ZG93bnJldi54bWxQSwUGAAAAAAQABAD1AAAAigMAAAAA&#10;" filled="f" stroked="f">
                        <v:textbox inset="0,0,0,0">
                          <w:txbxContent>
                            <w:p w:rsidR="00E237C2" w:rsidRDefault="00E237C2">
                              <w:r>
                                <w:rPr>
                                  <w:rFonts w:ascii="Arial" w:eastAsia="Arial" w:hAnsi="Arial" w:cs="Arial"/>
                                  <w:sz w:val="14"/>
                                </w:rPr>
                                <w:t>&lt;&lt;</w:t>
                              </w:r>
                            </w:p>
                          </w:txbxContent>
                        </v:textbox>
                      </v:rect>
                      <v:rect id="Rectangle 128691" o:spid="_x0000_s1069" style="position:absolute;left:9669;top:2070;width:2534;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CPcUA&#10;AADcAAAADwAAAGRycy9kb3ducmV2LnhtbESPT2vCQBTE74V+h+UVvNWNRaq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kI9xQAAANwAAAAPAAAAAAAAAAAAAAAAAJgCAABkcnMv&#10;ZG93bnJldi54bWxQSwUGAAAAAAQABAD1AAAAigMAAAAA&#10;" filled="f" stroked="f">
                        <v:textbox inset="0,0,0,0">
                          <w:txbxContent>
                            <w:p w:rsidR="00E237C2" w:rsidRDefault="00E237C2">
                              <w:proofErr w:type="gramStart"/>
                              <w:r>
                                <w:rPr>
                                  <w:rFonts w:ascii="Arial" w:eastAsia="Arial" w:hAnsi="Arial" w:cs="Arial"/>
                                  <w:sz w:val="14"/>
                                </w:rPr>
                                <w:t>extend</w:t>
                              </w:r>
                              <w:proofErr w:type="gramEnd"/>
                            </w:p>
                          </w:txbxContent>
                        </v:textbox>
                      </v:rect>
                      <v:rect id="Rectangle 128690" o:spid="_x0000_s1070" style="position:absolute;left:11598;top:2070;width:953;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WT8EA&#10;AADcAAAADwAAAGRycy9kb3ducmV2LnhtbERPy4rCMBTdC/5DuII7TRUR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p1k/BAAAA3AAAAA8AAAAAAAAAAAAAAAAAmAIAAGRycy9kb3du&#10;cmV2LnhtbFBLBQYAAAAABAAEAPUAAACGAwAAAAA=&#10;" filled="f" stroked="f">
                        <v:textbox inset="0,0,0,0">
                          <w:txbxContent>
                            <w:p w:rsidR="00E237C2" w:rsidRDefault="00E237C2">
                              <w:r>
                                <w:rPr>
                                  <w:rFonts w:ascii="Arial" w:eastAsia="Arial" w:hAnsi="Arial" w:cs="Arial"/>
                                  <w:sz w:val="14"/>
                                </w:rPr>
                                <w:t>&gt;&gt;</w:t>
                              </w:r>
                            </w:p>
                          </w:txbxContent>
                        </v:textbox>
                      </v:rect>
                      <v:shape id="Picture 142140" o:spid="_x0000_s1071" type="#_x0000_t75" style="position:absolute;left:-26;top:-36;width:5821;height:6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VWyjGAAAA3AAAAA8AAABkcnMvZG93bnJldi54bWxEj09rwkAUxO8Fv8PyBG91Yw1Fo6towaoX&#10;wfSPHh/ZZxLMvg3ZrYnf3i0Uehxm5jfMfNmZStyocaVlBaNhBII4s7rkXMHnx+Z5AsJ5ZI2VZVJw&#10;JwfLRe9pjom2LR/plvpcBAi7BBUU3teJlC4ryKAb2po4eBfbGPRBNrnUDbYBbir5EkWv0mDJYaHA&#10;mt4Kyq7pj1FwvsR1i3uKs8N6+5WuT+/b8eZbqUG/W81AeOr8f/ivvdMK4ukUfs+EIyA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dVbKMYAAADcAAAADwAAAAAAAAAAAAAA&#10;AACfAgAAZHJzL2Rvd25yZXYueG1sUEsFBgAAAAAEAAQA9wAAAJIDAAAAAA==&#10;">
                        <v:imagedata r:id="rId32" o:title=""/>
                      </v:shape>
                      <v:shape id="Shape 8891" o:spid="_x0000_s1072" style="position:absolute;width:5803;height:6497;visibility:visible;mso-wrap-style:square;v-text-anchor:top" coordsize="580315,649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IKb8A&#10;AADcAAAADwAAAGRycy9kb3ducmV2LnhtbERPTYvCMBC9C/6HMMLeNHFZRbpGEVHoSVALXodmtik2&#10;k24Ta/ffbw6Cx8f7Xm8H14ieulB71jCfKRDEpTc1VxqK63G6AhEissHGM2n4owDbzXi0xsz4J5+p&#10;v8RKpBAOGWqwMbaZlKG05DDMfEucuB/fOYwJdpU0HT5TuGvkp1JL6bDm1GCxpb2l8n55OA3LU5nT&#10;cPC/q2peHG52779Un2v9MRl23yAiDfEtfrlzo2Gh0vx0Jh0Buf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LMgpvwAAANwAAAAPAAAAAAAAAAAAAAAAAJgCAABkcnMvZG93bnJl&#10;di54bWxQSwUGAAAAAAQABAD1AAAAhAMAAAAA&#10;" path="m,324750c,505260,126899,649718,290161,649718v163111,,290154,-144458,290154,-324968c580315,144455,453272,,290160,,126898,,,144455,,324750xe" filled="f" strokecolor="#0080ff" strokeweight=".33531mm">
                        <v:stroke miterlimit="83231f" joinstyle="miter"/>
                        <v:path arrowok="t" o:connecttype="custom" o:connectlocs="0,3247;0,5052;1269,6497;2902,6497;4533,6497;5803,5052;5803,3247;5803,1445;4533,0;2902,0;1269,0;0,1445;0,3247" o:connectangles="0,0,0,0,0,0,0,0,0,0,0,0,0" textboxrect="0,0,580315,649718"/>
                      </v:shape>
                      <v:rect id="Rectangle 8892" o:spid="_x0000_s1073" style="position:absolute;left:2720;top:2793;width:539;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yMUA&#10;AADcAAAADwAAAGRycy9kb3ducmV2LnhtbESPQWvCQBSE74L/YXlCb2aTg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XIxQAAANwAAAAPAAAAAAAAAAAAAAAAAJgCAABkcnMv&#10;ZG93bnJldi54bWxQSwUGAAAAAAQABAD1AAAAigMAAAAA&#10;" filled="f" stroked="f">
                        <v:textbox inset="0,0,0,0">
                          <w:txbxContent>
                            <w:p w:rsidR="00E237C2" w:rsidRDefault="00E237C2">
                              <w:r>
                                <w:rPr>
                                  <w:rFonts w:ascii="Arial" w:eastAsia="Arial" w:hAnsi="Arial" w:cs="Arial"/>
                                  <w:sz w:val="14"/>
                                </w:rPr>
                                <w:t>A</w:t>
                              </w:r>
                            </w:p>
                          </w:txbxContent>
                        </v:textbox>
                      </v:rect>
                      <v:shape id="Picture 142141" o:spid="_x0000_s1074" type="#_x0000_t75" style="position:absolute;left:15375;top:54;width:5853;height:65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KAWXGAAAA3AAAAA8AAABkcnMvZG93bnJldi54bWxEj0FLAzEUhO+C/yE8oTebtdBS1qZFBUtB&#10;C7YV1uNj89zEbl6WJHbX/nojCD0OM/MNs1gNrhUnCtF6VnA3LkAQ115bbhS8H55v5yBiQtbYeiYF&#10;PxRhtby+WmCpfc87Ou1TIzKEY4kKTEpdKWWsDTmMY98RZ+/TB4cpy9BIHbDPcNfKSVHMpEPLecFg&#10;R0+G6uP+2ymYn7/MIczs69oeq21VPb59+JdeqdHN8HAPItGQLuH/9kYrmBYT+DuTj4Bc/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soBZcYAAADcAAAADwAAAAAAAAAAAAAA&#10;AACfAgAAZHJzL2Rvd25yZXYueG1sUEsFBgAAAAAEAAQA9wAAAJIDAAAAAA==&#10;">
                        <v:imagedata r:id="rId33" o:title=""/>
                      </v:shape>
                      <v:shape id="Shape 8895" o:spid="_x0000_s1075" style="position:absolute;left:15413;top:89;width:5803;height:6497;visibility:visible;mso-wrap-style:square;v-text-anchor:top" coordsize="580333,649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x8QA&#10;AADcAAAADwAAAGRycy9kb3ducmV2LnhtbESPQWsCMRSE74L/ITyhN81qUctqFLFU9FLatdDr6+a5&#10;Wdy8rJuo679vBMHjMDPfMPNlaytxocaXjhUMBwkI4tzpkgsFP/uP/hsIH5A1Vo5JwY08LBfdzhxT&#10;7a78TZcsFCJC2KeowIRQp1L63JBFP3A1cfQOrrEYomwKqRu8Rrit5ChJJtJiyXHBYE1rQ/kxO1sF&#10;9GfsabV+d7vPU5iOf82m/hptlHrptasZiEBteIYf7a1WME5e4X4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osfEAAAA3AAAAA8AAAAAAAAAAAAAAAAAmAIAAGRycy9k&#10;b3ducmV2LnhtbFBLBQYAAAAABAAEAPUAAACJAwAAAAA=&#10;" path="m,324965c,505260,126905,649712,290196,649712v163111,,290137,-144451,290136,-324747c580332,144446,453307,,290196,,126904,,,144445,,324965xe" filled="f" strokecolor="#0080ff" strokeweight=".33531mm">
                        <v:stroke miterlimit="83231f" joinstyle="miter"/>
                        <v:path arrowok="t" o:connecttype="custom" o:connectlocs="0,3250;0,5053;1269,6497;2902,6497;4533,6497;5803,5053;5803,3250;5803,1444;4533,0;2902,0;1269,0;0,1444;0,3250" o:connectangles="0,0,0,0,0,0,0,0,0,0,0,0,0" textboxrect="0,0,580333,649712"/>
                      </v:shape>
                      <v:rect id="Rectangle 8896" o:spid="_x0000_s1076" style="position:absolute;left:18133;top:2883;width:539;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9GUMUA&#10;AADcAAAADwAAAGRycy9kb3ducmV2LnhtbESPS4vCQBCE7wv7H4Ze8LZOVnT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0ZQxQAAANwAAAAPAAAAAAAAAAAAAAAAAJgCAABkcnMv&#10;ZG93bnJldi54bWxQSwUGAAAAAAQABAD1AAAAigMAAAAA&#10;" filled="f" stroked="f">
                        <v:textbox inset="0,0,0,0">
                          <w:txbxContent>
                            <w:p w:rsidR="00E237C2" w:rsidRDefault="00E237C2">
                              <w:r>
                                <w:rPr>
                                  <w:rFonts w:ascii="Arial" w:eastAsia="Arial" w:hAnsi="Arial" w:cs="Arial"/>
                                  <w:sz w:val="14"/>
                                </w:rPr>
                                <w:t>B</w:t>
                              </w:r>
                            </w:p>
                          </w:txbxContent>
                        </v:textbox>
                      </v:rect>
                      <w10:anchorlock/>
                    </v:group>
                  </w:pict>
                </mc:Fallback>
              </mc:AlternateContent>
            </w:r>
          </w:p>
          <w:p w:rsidR="007B6B23" w:rsidRDefault="00520FAB">
            <w:pPr>
              <w:rPr>
                <w:rFonts w:eastAsiaTheme="minorEastAsia"/>
              </w:rPr>
            </w:pPr>
            <w:r>
              <w:rPr>
                <w:rFonts w:eastAsiaTheme="minorEastAsia"/>
              </w:rPr>
              <w:t xml:space="preserve"> </w:t>
            </w:r>
          </w:p>
        </w:tc>
      </w:tr>
      <w:tr w:rsidR="007B6B23">
        <w:trPr>
          <w:trHeight w:val="953"/>
        </w:trPr>
        <w:tc>
          <w:tcPr>
            <w:tcW w:w="1785" w:type="dxa"/>
            <w:tcBorders>
              <w:top w:val="single" w:sz="4" w:space="0" w:color="FFFFFF"/>
              <w:left w:val="nil"/>
              <w:bottom w:val="nil"/>
              <w:right w:val="single" w:sz="4" w:space="0" w:color="FFFFFF"/>
            </w:tcBorders>
            <w:shd w:val="clear" w:color="auto" w:fill="D9E2F3" w:themeFill="accent5" w:themeFillTint="33"/>
          </w:tcPr>
          <w:p w:rsidR="007B6B23" w:rsidRDefault="00520FAB">
            <w:pPr>
              <w:rPr>
                <w:rFonts w:eastAsiaTheme="minorEastAsia"/>
              </w:rPr>
            </w:pPr>
            <w:r>
              <w:rPr>
                <w:rFonts w:eastAsiaTheme="minorEastAsia"/>
              </w:rPr>
              <w:t>Inheritance</w:t>
            </w:r>
            <w:r>
              <w:rPr>
                <w:rFonts w:eastAsiaTheme="minorEastAsia"/>
                <w:b/>
              </w:rPr>
              <w:t xml:space="preserve"> </w:t>
            </w:r>
          </w:p>
        </w:tc>
        <w:tc>
          <w:tcPr>
            <w:tcW w:w="4202" w:type="dxa"/>
            <w:tcBorders>
              <w:top w:val="single" w:sz="4" w:space="0" w:color="FFFFFF"/>
              <w:left w:val="single" w:sz="4" w:space="0" w:color="FFFFFF"/>
              <w:bottom w:val="nil"/>
              <w:right w:val="single" w:sz="4" w:space="0" w:color="FFFFFF"/>
            </w:tcBorders>
            <w:shd w:val="clear" w:color="auto" w:fill="D9E2F3" w:themeFill="accent5" w:themeFillTint="33"/>
          </w:tcPr>
          <w:p w:rsidR="007B6B23" w:rsidRDefault="00520FAB">
            <w:pPr>
              <w:rPr>
                <w:rFonts w:eastAsiaTheme="minorEastAsia"/>
              </w:rPr>
            </w:pPr>
            <w:r>
              <w:rPr>
                <w:rFonts w:eastAsiaTheme="minorEastAsia"/>
              </w:rPr>
              <w:t xml:space="preserve">It is the only possible relation between actors.  </w:t>
            </w:r>
          </w:p>
        </w:tc>
        <w:tc>
          <w:tcPr>
            <w:tcW w:w="3629" w:type="dxa"/>
            <w:tcBorders>
              <w:top w:val="single" w:sz="4" w:space="0" w:color="FFFFFF"/>
              <w:left w:val="single" w:sz="4" w:space="0" w:color="FFFFFF"/>
              <w:bottom w:val="nil"/>
              <w:right w:val="nil"/>
            </w:tcBorders>
            <w:shd w:val="clear" w:color="auto" w:fill="D9E2F3" w:themeFill="accent5" w:themeFillTint="33"/>
          </w:tcPr>
          <w:p w:rsidR="007B6B23" w:rsidRDefault="00520FAB">
            <w:pPr>
              <w:rPr>
                <w:rFonts w:eastAsiaTheme="minorEastAsia"/>
              </w:rPr>
            </w:pPr>
            <w:r>
              <w:rPr>
                <w:rFonts w:eastAsia="Calibri"/>
              </w:rPr>
              <w:tab/>
            </w:r>
            <w:r>
              <w:rPr>
                <w:rFonts w:eastAsia="Times New Roman"/>
                <w:noProof/>
              </w:rPr>
              <mc:AlternateContent>
                <mc:Choice Requires="wpg">
                  <w:drawing>
                    <wp:inline distT="0" distB="0" distL="0" distR="0">
                      <wp:extent cx="1287780" cy="419100"/>
                      <wp:effectExtent l="0" t="0" r="19050" b="0"/>
                      <wp:docPr id="476" name="Groupe 476"/>
                      <wp:cNvGraphicFramePr/>
                      <a:graphic xmlns:a="http://schemas.openxmlformats.org/drawingml/2006/main">
                        <a:graphicData uri="http://schemas.microsoft.com/office/word/2010/wordprocessingGroup">
                          <wpg:wgp>
                            <wpg:cNvGrpSpPr/>
                            <wpg:grpSpPr>
                              <a:xfrm>
                                <a:off x="0" y="0"/>
                                <a:ext cx="1287780" cy="419100"/>
                                <a:chOff x="0" y="0"/>
                                <a:chExt cx="12875" cy="4193"/>
                              </a:xfrm>
                            </wpg:grpSpPr>
                            <wps:wsp>
                              <wps:cNvPr id="477" name="Shape 8897"/>
                              <wps:cNvSpPr/>
                              <wps:spPr bwMode="auto">
                                <a:xfrm>
                                  <a:off x="3991" y="1973"/>
                                  <a:ext cx="4533" cy="0"/>
                                </a:xfrm>
                                <a:custGeom>
                                  <a:avLst/>
                                  <a:gdLst>
                                    <a:gd name="T0" fmla="*/ 0 w 453311"/>
                                    <a:gd name="T1" fmla="*/ 453311 w 453311"/>
                                    <a:gd name="T2" fmla="*/ 0 w 453311"/>
                                    <a:gd name="T3" fmla="*/ 453311 w 453311"/>
                                  </a:gdLst>
                                  <a:ahLst/>
                                  <a:cxnLst>
                                    <a:cxn ang="0">
                                      <a:pos x="T0" y="0"/>
                                    </a:cxn>
                                    <a:cxn ang="0">
                                      <a:pos x="T1" y="0"/>
                                    </a:cxn>
                                  </a:cxnLst>
                                  <a:rect l="T2" t="0" r="T3" b="0"/>
                                  <a:pathLst>
                                    <a:path w="453311">
                                      <a:moveTo>
                                        <a:pt x="0" y="0"/>
                                      </a:moveTo>
                                      <a:lnTo>
                                        <a:pt x="453311" y="0"/>
                                      </a:lnTo>
                                    </a:path>
                                  </a:pathLst>
                                </a:custGeom>
                                <a:noFill/>
                                <a:ln w="0">
                                  <a:solidFill>
                                    <a:srgbClr val="8080FF"/>
                                  </a:solidFill>
                                  <a:round/>
                                </a:ln>
                              </wps:spPr>
                              <wps:bodyPr rot="0" vert="horz" wrap="square" lIns="91440" tIns="45720" rIns="91440" bIns="45720" anchor="t" anchorCtr="0" upright="1">
                                <a:noAutofit/>
                              </wps:bodyPr>
                            </wps:wsp>
                            <wps:wsp>
                              <wps:cNvPr id="478" name="Shape 8898"/>
                              <wps:cNvSpPr/>
                              <wps:spPr bwMode="auto">
                                <a:xfrm>
                                  <a:off x="7574" y="1396"/>
                                  <a:ext cx="950" cy="1254"/>
                                </a:xfrm>
                                <a:custGeom>
                                  <a:avLst/>
                                  <a:gdLst>
                                    <a:gd name="T0" fmla="*/ 0 w 95087"/>
                                    <a:gd name="T1" fmla="*/ 0 h 125399"/>
                                    <a:gd name="T2" fmla="*/ 95087 w 95087"/>
                                    <a:gd name="T3" fmla="*/ 57721 h 125399"/>
                                    <a:gd name="T4" fmla="*/ 0 w 95087"/>
                                    <a:gd name="T5" fmla="*/ 125399 h 125399"/>
                                    <a:gd name="T6" fmla="*/ 0 w 95087"/>
                                    <a:gd name="T7" fmla="*/ 0 h 125399"/>
                                    <a:gd name="T8" fmla="*/ 0 w 95087"/>
                                    <a:gd name="T9" fmla="*/ 0 h 125399"/>
                                    <a:gd name="T10" fmla="*/ 95087 w 95087"/>
                                    <a:gd name="T11" fmla="*/ 125399 h 125399"/>
                                  </a:gdLst>
                                  <a:ahLst/>
                                  <a:cxnLst>
                                    <a:cxn ang="0">
                                      <a:pos x="T0" y="T1"/>
                                    </a:cxn>
                                    <a:cxn ang="0">
                                      <a:pos x="T2" y="T3"/>
                                    </a:cxn>
                                    <a:cxn ang="0">
                                      <a:pos x="T4" y="T5"/>
                                    </a:cxn>
                                    <a:cxn ang="0">
                                      <a:pos x="T6" y="T7"/>
                                    </a:cxn>
                                  </a:cxnLst>
                                  <a:rect l="T8" t="T9" r="T10" b="T11"/>
                                  <a:pathLst>
                                    <a:path w="95087" h="125399">
                                      <a:moveTo>
                                        <a:pt x="0" y="0"/>
                                      </a:moveTo>
                                      <a:lnTo>
                                        <a:pt x="95087" y="57721"/>
                                      </a:lnTo>
                                      <a:lnTo>
                                        <a:pt x="0" y="125399"/>
                                      </a:lnTo>
                                      <a:lnTo>
                                        <a:pt x="0" y="0"/>
                                      </a:lnTo>
                                      <a:close/>
                                    </a:path>
                                  </a:pathLst>
                                </a:custGeom>
                                <a:solidFill>
                                  <a:srgbClr val="FFFFFF"/>
                                </a:solidFill>
                                <a:ln w="0">
                                  <a:solidFill>
                                    <a:srgbClr val="8080FF"/>
                                  </a:solidFill>
                                  <a:round/>
                                </a:ln>
                              </wps:spPr>
                              <wps:bodyPr rot="0" vert="horz" wrap="square" lIns="91440" tIns="45720" rIns="91440" bIns="45720" anchor="t" anchorCtr="0" upright="1">
                                <a:noAutofit/>
                              </wps:bodyPr>
                            </wps:wsp>
                            <pic:pic xmlns:pic="http://schemas.openxmlformats.org/drawingml/2006/picture">
                              <pic:nvPicPr>
                                <pic:cNvPr id="479" name="Picture 14214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11739" y="1321"/>
                                  <a:ext cx="1128" cy="1463"/>
                                </a:xfrm>
                                <a:prstGeom prst="rect">
                                  <a:avLst/>
                                </a:prstGeom>
                                <a:noFill/>
                              </pic:spPr>
                            </pic:pic>
                            <wps:wsp>
                              <wps:cNvPr id="480" name="Shape 8901"/>
                              <wps:cNvSpPr/>
                              <wps:spPr bwMode="auto">
                                <a:xfrm>
                                  <a:off x="11778" y="1349"/>
                                  <a:ext cx="1097" cy="1446"/>
                                </a:xfrm>
                                <a:custGeom>
                                  <a:avLst/>
                                  <a:gdLst>
                                    <a:gd name="T0" fmla="*/ 58431 w 109604"/>
                                    <a:gd name="T1" fmla="*/ 0 h 144640"/>
                                    <a:gd name="T2" fmla="*/ 29252 w 109604"/>
                                    <a:gd name="T3" fmla="*/ 0 h 144640"/>
                                    <a:gd name="T4" fmla="*/ 0 w 109604"/>
                                    <a:gd name="T5" fmla="*/ 28970 h 144640"/>
                                    <a:gd name="T6" fmla="*/ 0 w 109604"/>
                                    <a:gd name="T7" fmla="*/ 67450 h 144640"/>
                                    <a:gd name="T8" fmla="*/ 0 w 109604"/>
                                    <a:gd name="T9" fmla="*/ 105932 h 144640"/>
                                    <a:gd name="T10" fmla="*/ 29252 w 109604"/>
                                    <a:gd name="T11" fmla="*/ 144640 h 144640"/>
                                    <a:gd name="T12" fmla="*/ 58431 w 109604"/>
                                    <a:gd name="T13" fmla="*/ 144640 h 144640"/>
                                    <a:gd name="T14" fmla="*/ 87683 w 109604"/>
                                    <a:gd name="T15" fmla="*/ 144640 h 144640"/>
                                    <a:gd name="T16" fmla="*/ 109604 w 109604"/>
                                    <a:gd name="T17" fmla="*/ 105932 h 144640"/>
                                    <a:gd name="T18" fmla="*/ 109604 w 109604"/>
                                    <a:gd name="T19" fmla="*/ 67450 h 144640"/>
                                    <a:gd name="T20" fmla="*/ 109604 w 109604"/>
                                    <a:gd name="T21" fmla="*/ 28970 h 144640"/>
                                    <a:gd name="T22" fmla="*/ 87683 w 109604"/>
                                    <a:gd name="T23" fmla="*/ 0 h 144640"/>
                                    <a:gd name="T24" fmla="*/ 58431 w 109604"/>
                                    <a:gd name="T25" fmla="*/ 0 h 144640"/>
                                    <a:gd name="T26" fmla="*/ 0 w 109604"/>
                                    <a:gd name="T27" fmla="*/ 0 h 144640"/>
                                    <a:gd name="T28" fmla="*/ 109604 w 109604"/>
                                    <a:gd name="T29" fmla="*/ 144640 h 144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9604" h="144640">
                                      <a:moveTo>
                                        <a:pt x="58431" y="0"/>
                                      </a:moveTo>
                                      <a:cubicBezTo>
                                        <a:pt x="29252" y="0"/>
                                        <a:pt x="0" y="28970"/>
                                        <a:pt x="0" y="67450"/>
                                      </a:cubicBezTo>
                                      <a:cubicBezTo>
                                        <a:pt x="0" y="105932"/>
                                        <a:pt x="29252" y="144640"/>
                                        <a:pt x="58431" y="144640"/>
                                      </a:cubicBezTo>
                                      <a:cubicBezTo>
                                        <a:pt x="87683" y="144640"/>
                                        <a:pt x="109604" y="105932"/>
                                        <a:pt x="109604" y="67450"/>
                                      </a:cubicBezTo>
                                      <a:cubicBezTo>
                                        <a:pt x="109604" y="28970"/>
                                        <a:pt x="87683" y="0"/>
                                        <a:pt x="58431" y="0"/>
                                      </a:cubicBezTo>
                                      <a:close/>
                                    </a:path>
                                  </a:pathLst>
                                </a:custGeom>
                                <a:noFill/>
                                <a:ln w="0">
                                  <a:solidFill>
                                    <a:srgbClr val="0080FF"/>
                                  </a:solidFill>
                                  <a:miter lim="127000"/>
                                </a:ln>
                              </wps:spPr>
                              <wps:bodyPr rot="0" vert="horz" wrap="square" lIns="91440" tIns="45720" rIns="91440" bIns="45720" anchor="t" anchorCtr="0" upright="1">
                                <a:noAutofit/>
                              </wps:bodyPr>
                            </wps:wsp>
                            <wps:wsp>
                              <wps:cNvPr id="481" name="Shape 8902"/>
                              <wps:cNvSpPr/>
                              <wps:spPr bwMode="auto">
                                <a:xfrm>
                                  <a:off x="10791" y="2071"/>
                                  <a:ext cx="951" cy="0"/>
                                </a:xfrm>
                                <a:custGeom>
                                  <a:avLst/>
                                  <a:gdLst>
                                    <a:gd name="T0" fmla="*/ 95087 w 95087"/>
                                    <a:gd name="T1" fmla="*/ 0 w 95087"/>
                                    <a:gd name="T2" fmla="*/ 0 w 95087"/>
                                    <a:gd name="T3" fmla="*/ 95087 w 95087"/>
                                  </a:gdLst>
                                  <a:ahLst/>
                                  <a:cxnLst>
                                    <a:cxn ang="0">
                                      <a:pos x="T0" y="0"/>
                                    </a:cxn>
                                    <a:cxn ang="0">
                                      <a:pos x="T1" y="0"/>
                                    </a:cxn>
                                  </a:cxnLst>
                                  <a:rect l="T2" t="0" r="T3" b="0"/>
                                  <a:pathLst>
                                    <a:path w="95087">
                                      <a:moveTo>
                                        <a:pt x="95087" y="0"/>
                                      </a:moveTo>
                                      <a:lnTo>
                                        <a:pt x="0" y="0"/>
                                      </a:lnTo>
                                    </a:path>
                                  </a:pathLst>
                                </a:custGeom>
                                <a:noFill/>
                                <a:ln w="0" cap="sq">
                                  <a:solidFill>
                                    <a:srgbClr val="0080FF"/>
                                  </a:solidFill>
                                  <a:miter lim="127000"/>
                                </a:ln>
                              </wps:spPr>
                              <wps:bodyPr rot="0" vert="horz" wrap="square" lIns="91440" tIns="45720" rIns="91440" bIns="45720" anchor="t" anchorCtr="0" upright="1">
                                <a:noAutofit/>
                              </wps:bodyPr>
                            </wps:wsp>
                            <wps:wsp>
                              <wps:cNvPr id="482" name="Shape 8903"/>
                              <wps:cNvSpPr/>
                              <wps:spPr bwMode="auto">
                                <a:xfrm>
                                  <a:off x="11230" y="722"/>
                                  <a:ext cx="0" cy="2698"/>
                                </a:xfrm>
                                <a:custGeom>
                                  <a:avLst/>
                                  <a:gdLst>
                                    <a:gd name="T0" fmla="*/ 0 h 269802"/>
                                    <a:gd name="T1" fmla="*/ 269802 h 269802"/>
                                    <a:gd name="T2" fmla="*/ 0 h 269802"/>
                                    <a:gd name="T3" fmla="*/ 269802 h 269802"/>
                                  </a:gdLst>
                                  <a:ahLst/>
                                  <a:cxnLst>
                                    <a:cxn ang="0">
                                      <a:pos x="0" y="T0"/>
                                    </a:cxn>
                                    <a:cxn ang="0">
                                      <a:pos x="0" y="T1"/>
                                    </a:cxn>
                                  </a:cxnLst>
                                  <a:rect l="0" t="T2" r="0" b="T3"/>
                                  <a:pathLst>
                                    <a:path h="269802">
                                      <a:moveTo>
                                        <a:pt x="0" y="0"/>
                                      </a:moveTo>
                                      <a:lnTo>
                                        <a:pt x="0" y="269802"/>
                                      </a:lnTo>
                                    </a:path>
                                  </a:pathLst>
                                </a:custGeom>
                                <a:noFill/>
                                <a:ln w="0" cap="sq">
                                  <a:solidFill>
                                    <a:srgbClr val="0080FF"/>
                                  </a:solidFill>
                                  <a:miter lim="127000"/>
                                </a:ln>
                              </wps:spPr>
                              <wps:bodyPr rot="0" vert="horz" wrap="square" lIns="91440" tIns="45720" rIns="91440" bIns="45720" anchor="t" anchorCtr="0" upright="1">
                                <a:noAutofit/>
                              </wps:bodyPr>
                            </wps:wsp>
                            <wps:wsp>
                              <wps:cNvPr id="483" name="Shape 8904"/>
                              <wps:cNvSpPr/>
                              <wps:spPr bwMode="auto">
                                <a:xfrm>
                                  <a:off x="9620" y="722"/>
                                  <a:ext cx="1024" cy="1251"/>
                                </a:xfrm>
                                <a:custGeom>
                                  <a:avLst/>
                                  <a:gdLst>
                                    <a:gd name="T0" fmla="*/ 0 w 102345"/>
                                    <a:gd name="T1" fmla="*/ 0 h 125171"/>
                                    <a:gd name="T2" fmla="*/ 102345 w 102345"/>
                                    <a:gd name="T3" fmla="*/ 125171 h 125171"/>
                                    <a:gd name="T4" fmla="*/ 0 w 102345"/>
                                    <a:gd name="T5" fmla="*/ 0 h 125171"/>
                                    <a:gd name="T6" fmla="*/ 102345 w 102345"/>
                                    <a:gd name="T7" fmla="*/ 125171 h 125171"/>
                                  </a:gdLst>
                                  <a:ahLst/>
                                  <a:cxnLst>
                                    <a:cxn ang="0">
                                      <a:pos x="T0" y="T1"/>
                                    </a:cxn>
                                    <a:cxn ang="0">
                                      <a:pos x="T2" y="T3"/>
                                    </a:cxn>
                                  </a:cxnLst>
                                  <a:rect l="T4" t="T5" r="T6" b="T7"/>
                                  <a:pathLst>
                                    <a:path w="102345" h="125171">
                                      <a:moveTo>
                                        <a:pt x="0" y="0"/>
                                      </a:moveTo>
                                      <a:lnTo>
                                        <a:pt x="102345" y="125171"/>
                                      </a:lnTo>
                                    </a:path>
                                  </a:pathLst>
                                </a:custGeom>
                                <a:noFill/>
                                <a:ln w="0" cap="sq">
                                  <a:solidFill>
                                    <a:srgbClr val="0080FF"/>
                                  </a:solidFill>
                                  <a:miter lim="127000"/>
                                </a:ln>
                              </wps:spPr>
                              <wps:bodyPr rot="0" vert="horz" wrap="square" lIns="91440" tIns="45720" rIns="91440" bIns="45720" anchor="t" anchorCtr="0" upright="1">
                                <a:noAutofit/>
                              </wps:bodyPr>
                            </wps:wsp>
                            <wps:wsp>
                              <wps:cNvPr id="484" name="Shape 8905"/>
                              <wps:cNvSpPr/>
                              <wps:spPr bwMode="auto">
                                <a:xfrm>
                                  <a:off x="9620" y="2168"/>
                                  <a:ext cx="1024" cy="1349"/>
                                </a:xfrm>
                                <a:custGeom>
                                  <a:avLst/>
                                  <a:gdLst>
                                    <a:gd name="T0" fmla="*/ 0 w 102345"/>
                                    <a:gd name="T1" fmla="*/ 134901 h 134901"/>
                                    <a:gd name="T2" fmla="*/ 102345 w 102345"/>
                                    <a:gd name="T3" fmla="*/ 0 h 134901"/>
                                    <a:gd name="T4" fmla="*/ 0 w 102345"/>
                                    <a:gd name="T5" fmla="*/ 0 h 134901"/>
                                    <a:gd name="T6" fmla="*/ 102345 w 102345"/>
                                    <a:gd name="T7" fmla="*/ 134901 h 134901"/>
                                  </a:gdLst>
                                  <a:ahLst/>
                                  <a:cxnLst>
                                    <a:cxn ang="0">
                                      <a:pos x="T0" y="T1"/>
                                    </a:cxn>
                                    <a:cxn ang="0">
                                      <a:pos x="T2" y="T3"/>
                                    </a:cxn>
                                  </a:cxnLst>
                                  <a:rect l="T4" t="T5" r="T6" b="T7"/>
                                  <a:pathLst>
                                    <a:path w="102345" h="134901">
                                      <a:moveTo>
                                        <a:pt x="0" y="134901"/>
                                      </a:moveTo>
                                      <a:lnTo>
                                        <a:pt x="102345" y="0"/>
                                      </a:lnTo>
                                    </a:path>
                                  </a:pathLst>
                                </a:custGeom>
                                <a:noFill/>
                                <a:ln w="0" cap="sq">
                                  <a:solidFill>
                                    <a:srgbClr val="0080FF"/>
                                  </a:solidFill>
                                  <a:miter lim="127000"/>
                                </a:ln>
                              </wps:spPr>
                              <wps:bodyPr rot="0" vert="horz" wrap="square" lIns="91440" tIns="45720" rIns="91440" bIns="45720" anchor="t" anchorCtr="0" upright="1">
                                <a:noAutofit/>
                              </wps:bodyPr>
                            </wps:wsp>
                            <wps:wsp>
                              <wps:cNvPr id="485" name="Rectangle 8907"/>
                              <wps:cNvSpPr>
                                <a:spLocks noChangeArrowheads="1"/>
                              </wps:cNvSpPr>
                              <wps:spPr bwMode="auto">
                                <a:xfrm rot="5400002">
                                  <a:off x="6240" y="2118"/>
                                  <a:ext cx="5321" cy="1085"/>
                                </a:xfrm>
                                <a:prstGeom prst="rect">
                                  <a:avLst/>
                                </a:prstGeom>
                                <a:noFill/>
                                <a:ln>
                                  <a:noFill/>
                                </a:ln>
                              </wps:spPr>
                              <wps:txbx>
                                <w:txbxContent>
                                  <w:p w:rsidR="00E237C2" w:rsidRDefault="00E237C2">
                                    <w:r>
                                      <w:rPr>
                                        <w:rFonts w:ascii="Arial" w:eastAsia="Arial" w:hAnsi="Arial" w:cs="Arial"/>
                                        <w:sz w:val="12"/>
                                      </w:rPr>
                                      <w:t>Acteur_3</w:t>
                                    </w:r>
                                  </w:p>
                                </w:txbxContent>
                              </wps:txbx>
                              <wps:bodyPr rot="0" vert="horz" wrap="square" lIns="0" tIns="0" rIns="0" bIns="0" anchor="t" anchorCtr="0" upright="1">
                                <a:noAutofit/>
                              </wps:bodyPr>
                            </wps:wsp>
                            <pic:pic xmlns:pic="http://schemas.openxmlformats.org/drawingml/2006/picture">
                              <pic:nvPicPr>
                                <pic:cNvPr id="486" name="Picture 1421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2981" y="1605"/>
                                  <a:ext cx="975" cy="1280"/>
                                </a:xfrm>
                                <a:prstGeom prst="rect">
                                  <a:avLst/>
                                </a:prstGeom>
                                <a:noFill/>
                              </pic:spPr>
                            </pic:pic>
                            <wps:wsp>
                              <wps:cNvPr id="487" name="Shape 8910"/>
                              <wps:cNvSpPr/>
                              <wps:spPr bwMode="auto">
                                <a:xfrm>
                                  <a:off x="3004" y="1638"/>
                                  <a:ext cx="951" cy="1252"/>
                                </a:xfrm>
                                <a:custGeom>
                                  <a:avLst/>
                                  <a:gdLst>
                                    <a:gd name="T0" fmla="*/ 51173 w 95087"/>
                                    <a:gd name="T1" fmla="*/ 0 h 125172"/>
                                    <a:gd name="T2" fmla="*/ 21957 w 95087"/>
                                    <a:gd name="T3" fmla="*/ 0 h 125172"/>
                                    <a:gd name="T4" fmla="*/ 0 w 95087"/>
                                    <a:gd name="T5" fmla="*/ 28742 h 125172"/>
                                    <a:gd name="T6" fmla="*/ 0 w 95087"/>
                                    <a:gd name="T7" fmla="*/ 57721 h 125172"/>
                                    <a:gd name="T8" fmla="*/ 0 w 95087"/>
                                    <a:gd name="T9" fmla="*/ 96430 h 125172"/>
                                    <a:gd name="T10" fmla="*/ 21957 w 95087"/>
                                    <a:gd name="T11" fmla="*/ 125172 h 125172"/>
                                    <a:gd name="T12" fmla="*/ 51173 w 95087"/>
                                    <a:gd name="T13" fmla="*/ 125172 h 125172"/>
                                    <a:gd name="T14" fmla="*/ 73130 w 95087"/>
                                    <a:gd name="T15" fmla="*/ 125172 h 125172"/>
                                    <a:gd name="T16" fmla="*/ 95087 w 95087"/>
                                    <a:gd name="T17" fmla="*/ 96430 h 125172"/>
                                    <a:gd name="T18" fmla="*/ 95087 w 95087"/>
                                    <a:gd name="T19" fmla="*/ 57721 h 125172"/>
                                    <a:gd name="T20" fmla="*/ 95087 w 95087"/>
                                    <a:gd name="T21" fmla="*/ 28742 h 125172"/>
                                    <a:gd name="T22" fmla="*/ 73130 w 95087"/>
                                    <a:gd name="T23" fmla="*/ 0 h 125172"/>
                                    <a:gd name="T24" fmla="*/ 51173 w 95087"/>
                                    <a:gd name="T25" fmla="*/ 0 h 125172"/>
                                    <a:gd name="T26" fmla="*/ 0 w 95087"/>
                                    <a:gd name="T27" fmla="*/ 0 h 125172"/>
                                    <a:gd name="T28" fmla="*/ 95087 w 95087"/>
                                    <a:gd name="T29" fmla="*/ 125172 h 125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95087" h="125172">
                                      <a:moveTo>
                                        <a:pt x="51173" y="0"/>
                                      </a:moveTo>
                                      <a:cubicBezTo>
                                        <a:pt x="21957" y="0"/>
                                        <a:pt x="0" y="28742"/>
                                        <a:pt x="0" y="57721"/>
                                      </a:cubicBezTo>
                                      <a:cubicBezTo>
                                        <a:pt x="0" y="96430"/>
                                        <a:pt x="21957" y="125172"/>
                                        <a:pt x="51173" y="125172"/>
                                      </a:cubicBezTo>
                                      <a:cubicBezTo>
                                        <a:pt x="73130" y="125172"/>
                                        <a:pt x="95087" y="96430"/>
                                        <a:pt x="95087" y="57721"/>
                                      </a:cubicBezTo>
                                      <a:cubicBezTo>
                                        <a:pt x="95087" y="28742"/>
                                        <a:pt x="73130" y="0"/>
                                        <a:pt x="51173" y="0"/>
                                      </a:cubicBezTo>
                                      <a:close/>
                                    </a:path>
                                  </a:pathLst>
                                </a:custGeom>
                                <a:noFill/>
                                <a:ln w="0">
                                  <a:solidFill>
                                    <a:srgbClr val="0080FF"/>
                                  </a:solidFill>
                                  <a:miter lim="127000"/>
                                </a:ln>
                              </wps:spPr>
                              <wps:bodyPr rot="0" vert="horz" wrap="square" lIns="91440" tIns="45720" rIns="91440" bIns="45720" anchor="t" anchorCtr="0" upright="1">
                                <a:noAutofit/>
                              </wps:bodyPr>
                            </wps:wsp>
                            <wps:wsp>
                              <wps:cNvPr id="488" name="Shape 8911"/>
                              <wps:cNvSpPr/>
                              <wps:spPr bwMode="auto">
                                <a:xfrm>
                                  <a:off x="2017" y="2263"/>
                                  <a:ext cx="951" cy="0"/>
                                </a:xfrm>
                                <a:custGeom>
                                  <a:avLst/>
                                  <a:gdLst>
                                    <a:gd name="T0" fmla="*/ 95094 w 95094"/>
                                    <a:gd name="T1" fmla="*/ 0 w 95094"/>
                                    <a:gd name="T2" fmla="*/ 0 w 95094"/>
                                    <a:gd name="T3" fmla="*/ 95094 w 95094"/>
                                  </a:gdLst>
                                  <a:ahLst/>
                                  <a:cxnLst>
                                    <a:cxn ang="0">
                                      <a:pos x="T0" y="0"/>
                                    </a:cxn>
                                    <a:cxn ang="0">
                                      <a:pos x="T1" y="0"/>
                                    </a:cxn>
                                  </a:cxnLst>
                                  <a:rect l="T2" t="0" r="T3" b="0"/>
                                  <a:pathLst>
                                    <a:path w="95094">
                                      <a:moveTo>
                                        <a:pt x="95094" y="0"/>
                                      </a:moveTo>
                                      <a:lnTo>
                                        <a:pt x="0" y="0"/>
                                      </a:lnTo>
                                    </a:path>
                                  </a:pathLst>
                                </a:custGeom>
                                <a:noFill/>
                                <a:ln w="0" cap="sq">
                                  <a:solidFill>
                                    <a:srgbClr val="0080FF"/>
                                  </a:solidFill>
                                  <a:miter lim="127000"/>
                                </a:ln>
                              </wps:spPr>
                              <wps:bodyPr rot="0" vert="horz" wrap="square" lIns="91440" tIns="45720" rIns="91440" bIns="45720" anchor="t" anchorCtr="0" upright="1">
                                <a:noAutofit/>
                              </wps:bodyPr>
                            </wps:wsp>
                            <wps:wsp>
                              <wps:cNvPr id="489" name="Shape 8912"/>
                              <wps:cNvSpPr/>
                              <wps:spPr bwMode="auto">
                                <a:xfrm>
                                  <a:off x="2456" y="1011"/>
                                  <a:ext cx="0" cy="2506"/>
                                </a:xfrm>
                                <a:custGeom>
                                  <a:avLst/>
                                  <a:gdLst>
                                    <a:gd name="T0" fmla="*/ 0 h 250572"/>
                                    <a:gd name="T1" fmla="*/ 250572 h 250572"/>
                                    <a:gd name="T2" fmla="*/ 0 h 250572"/>
                                    <a:gd name="T3" fmla="*/ 250572 h 250572"/>
                                  </a:gdLst>
                                  <a:ahLst/>
                                  <a:cxnLst>
                                    <a:cxn ang="0">
                                      <a:pos x="0" y="T0"/>
                                    </a:cxn>
                                    <a:cxn ang="0">
                                      <a:pos x="0" y="T1"/>
                                    </a:cxn>
                                  </a:cxnLst>
                                  <a:rect l="0" t="T2" r="0" b="T3"/>
                                  <a:pathLst>
                                    <a:path h="250572">
                                      <a:moveTo>
                                        <a:pt x="0" y="0"/>
                                      </a:moveTo>
                                      <a:lnTo>
                                        <a:pt x="0" y="250572"/>
                                      </a:lnTo>
                                    </a:path>
                                  </a:pathLst>
                                </a:custGeom>
                                <a:noFill/>
                                <a:ln w="0" cap="sq">
                                  <a:solidFill>
                                    <a:srgbClr val="0080FF"/>
                                  </a:solidFill>
                                  <a:miter lim="127000"/>
                                </a:ln>
                              </wps:spPr>
                              <wps:bodyPr rot="0" vert="horz" wrap="square" lIns="91440" tIns="45720" rIns="91440" bIns="45720" anchor="t" anchorCtr="0" upright="1">
                                <a:noAutofit/>
                              </wps:bodyPr>
                            </wps:wsp>
                            <wps:wsp>
                              <wps:cNvPr id="490" name="Shape 8913"/>
                              <wps:cNvSpPr/>
                              <wps:spPr bwMode="auto">
                                <a:xfrm>
                                  <a:off x="993" y="1011"/>
                                  <a:ext cx="879" cy="1157"/>
                                </a:xfrm>
                                <a:custGeom>
                                  <a:avLst/>
                                  <a:gdLst>
                                    <a:gd name="T0" fmla="*/ 0 w 87828"/>
                                    <a:gd name="T1" fmla="*/ 0 h 115670"/>
                                    <a:gd name="T2" fmla="*/ 87828 w 87828"/>
                                    <a:gd name="T3" fmla="*/ 115670 h 115670"/>
                                    <a:gd name="T4" fmla="*/ 0 w 87828"/>
                                    <a:gd name="T5" fmla="*/ 0 h 115670"/>
                                    <a:gd name="T6" fmla="*/ 87828 w 87828"/>
                                    <a:gd name="T7" fmla="*/ 115670 h 115670"/>
                                  </a:gdLst>
                                  <a:ahLst/>
                                  <a:cxnLst>
                                    <a:cxn ang="0">
                                      <a:pos x="T0" y="T1"/>
                                    </a:cxn>
                                    <a:cxn ang="0">
                                      <a:pos x="T2" y="T3"/>
                                    </a:cxn>
                                  </a:cxnLst>
                                  <a:rect l="T4" t="T5" r="T6" b="T7"/>
                                  <a:pathLst>
                                    <a:path w="87828" h="115670">
                                      <a:moveTo>
                                        <a:pt x="0" y="0"/>
                                      </a:moveTo>
                                      <a:lnTo>
                                        <a:pt x="87828" y="115670"/>
                                      </a:lnTo>
                                    </a:path>
                                  </a:pathLst>
                                </a:custGeom>
                                <a:noFill/>
                                <a:ln w="0" cap="sq">
                                  <a:solidFill>
                                    <a:srgbClr val="0080FF"/>
                                  </a:solidFill>
                                  <a:miter lim="127000"/>
                                </a:ln>
                              </wps:spPr>
                              <wps:bodyPr rot="0" vert="horz" wrap="square" lIns="91440" tIns="45720" rIns="91440" bIns="45720" anchor="t" anchorCtr="0" upright="1">
                                <a:noAutofit/>
                              </wps:bodyPr>
                            </wps:wsp>
                            <wps:wsp>
                              <wps:cNvPr id="491" name="Shape 8914"/>
                              <wps:cNvSpPr/>
                              <wps:spPr bwMode="auto">
                                <a:xfrm>
                                  <a:off x="993" y="2360"/>
                                  <a:ext cx="879" cy="1252"/>
                                </a:xfrm>
                                <a:custGeom>
                                  <a:avLst/>
                                  <a:gdLst>
                                    <a:gd name="T0" fmla="*/ 0 w 87828"/>
                                    <a:gd name="T1" fmla="*/ 125162 h 125162"/>
                                    <a:gd name="T2" fmla="*/ 87828 w 87828"/>
                                    <a:gd name="T3" fmla="*/ 0 h 125162"/>
                                    <a:gd name="T4" fmla="*/ 0 w 87828"/>
                                    <a:gd name="T5" fmla="*/ 0 h 125162"/>
                                    <a:gd name="T6" fmla="*/ 87828 w 87828"/>
                                    <a:gd name="T7" fmla="*/ 125162 h 125162"/>
                                  </a:gdLst>
                                  <a:ahLst/>
                                  <a:cxnLst>
                                    <a:cxn ang="0">
                                      <a:pos x="T0" y="T1"/>
                                    </a:cxn>
                                    <a:cxn ang="0">
                                      <a:pos x="T2" y="T3"/>
                                    </a:cxn>
                                  </a:cxnLst>
                                  <a:rect l="T4" t="T5" r="T6" b="T7"/>
                                  <a:pathLst>
                                    <a:path w="87828" h="125162">
                                      <a:moveTo>
                                        <a:pt x="0" y="125162"/>
                                      </a:moveTo>
                                      <a:lnTo>
                                        <a:pt x="87828" y="0"/>
                                      </a:lnTo>
                                    </a:path>
                                  </a:pathLst>
                                </a:custGeom>
                                <a:noFill/>
                                <a:ln w="0" cap="sq">
                                  <a:solidFill>
                                    <a:srgbClr val="0080FF"/>
                                  </a:solidFill>
                                  <a:miter lim="127000"/>
                                </a:ln>
                              </wps:spPr>
                              <wps:bodyPr rot="0" vert="horz" wrap="square" lIns="91440" tIns="45720" rIns="91440" bIns="45720" anchor="t" anchorCtr="0" upright="1">
                                <a:noAutofit/>
                              </wps:bodyPr>
                            </wps:wsp>
                            <wps:wsp>
                              <wps:cNvPr id="492" name="Rectangle 8916"/>
                              <wps:cNvSpPr>
                                <a:spLocks noChangeArrowheads="1"/>
                              </wps:cNvSpPr>
                              <wps:spPr bwMode="auto">
                                <a:xfrm rot="5400002">
                                  <a:off x="-2388" y="2311"/>
                                  <a:ext cx="5322" cy="1084"/>
                                </a:xfrm>
                                <a:prstGeom prst="rect">
                                  <a:avLst/>
                                </a:prstGeom>
                                <a:noFill/>
                                <a:ln>
                                  <a:noFill/>
                                </a:ln>
                              </wps:spPr>
                              <wps:txbx>
                                <w:txbxContent>
                                  <w:p w:rsidR="00E237C2" w:rsidRDefault="00E237C2">
                                    <w:r>
                                      <w:rPr>
                                        <w:rFonts w:ascii="Arial" w:eastAsia="Arial" w:hAnsi="Arial" w:cs="Arial"/>
                                        <w:sz w:val="12"/>
                                      </w:rPr>
                                      <w:t>Acteur_4</w:t>
                                    </w:r>
                                  </w:p>
                                </w:txbxContent>
                              </wps:txbx>
                              <wps:bodyPr rot="0" vert="horz" wrap="square" lIns="0" tIns="0" rIns="0" bIns="0" anchor="t" anchorCtr="0" upright="1">
                                <a:noAutofit/>
                              </wps:bodyPr>
                            </wps:wsp>
                          </wpg:wgp>
                        </a:graphicData>
                      </a:graphic>
                    </wp:inline>
                  </w:drawing>
                </mc:Choice>
                <mc:Fallback>
                  <w:pict>
                    <v:group id="Groupe 476" o:spid="_x0000_s1077" style="width:101.4pt;height:33pt;mso-position-horizontal-relative:char;mso-position-vertical-relative:line" coordsize="12875,4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">
                      <v:shape id="Shape 8897" o:spid="_x0000_s1078" style="position:absolute;left:3991;top:1973;width:4533;height:0;visibility:visible;mso-wrap-style:square;v-text-anchor:top" coordsize="453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kUn8MA&#10;AADcAAAADwAAAGRycy9kb3ducmV2LnhtbESPQWsCMRSE7wX/Q3iCt5pVS5XVKCIUPHV1be/PzXOz&#10;uHlZklTXf98UhB6HmfmGWW1624ob+dA4VjAZZyCIK6cbrhV8nT5eFyBCRNbYOiYFDwqwWQ9eVphr&#10;d+cj3cpYiwThkKMCE2OXSxkqQxbD2HXEybs4bzEm6WupPd4T3LZymmXv0mLDacFgRztD1bX8sQq+&#10;4/kxK2b+cjyZz8O5nxQZloVSo2G/XYKI1Mf/8LO91wre5n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kUn8MAAADcAAAADwAAAAAAAAAAAAAAAACYAgAAZHJzL2Rv&#10;d25yZXYueG1sUEsFBgAAAAAEAAQA9QAAAIgDAAAAAA==&#10;" path="m,l453311,e" filled="f" strokecolor="#8080ff" strokeweight="0">
                        <v:path arrowok="t" o:connecttype="custom" o:connectlocs="0,0;4533,0" o:connectangles="0,0" textboxrect="0,0,453311,0"/>
                      </v:shape>
                      <v:shape id="Shape 8898" o:spid="_x0000_s1079" style="position:absolute;left:7574;top:1396;width:950;height:1254;visibility:visible;mso-wrap-style:square;v-text-anchor:top" coordsize="95087,125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m+cMA&#10;AADcAAAADwAAAGRycy9kb3ducmV2LnhtbERPTWsCMRC9F/ofwgheSs1WpLZbo4hFKAUProVep5vp&#10;7mIy2Saprv++cyh4fLzvxWrwTp0opi6wgYdJAYq4DrbjxsDHYXv/BCplZIsuMBm4UILV8vZmgaUN&#10;Z97TqcqNkhBOJRpoc+5LrVPdksc0CT2xcN8heswCY6NtxLOEe6enRfGoPXYsDS32tGmpPla/3sBs&#10;/+5+7lw8fKV1s93sPp9fK78zZjwa1i+gMg35Kv53v1nxzWWtnJEjo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dm+cMAAADcAAAADwAAAAAAAAAAAAAAAACYAgAAZHJzL2Rv&#10;d25yZXYueG1sUEsFBgAAAAAEAAQA9QAAAIgDAAAAAA==&#10;" path="m,l95087,57721,,125399,,xe" strokecolor="#8080ff" strokeweight="0">
                        <v:path arrowok="t" o:connecttype="custom" o:connectlocs="0,0;950,577;0,1254;0,0" o:connectangles="0,0,0,0" textboxrect="0,0,95087,125399"/>
                      </v:shape>
                      <v:shape id="Picture 142142" o:spid="_x0000_s1080" type="#_x0000_t75" style="position:absolute;left:11739;top:1321;width:1128;height:1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lfgjFAAAA3AAAAA8AAABkcnMvZG93bnJldi54bWxEj0FrwkAUhO8F/8PyBG+6sUi1qauEglJK&#10;Bavt/SX7zEazb0N2NfHfdwuFHoeZ+YZZrntbixu1vnKsYDpJQBAXTldcKvg6bsYLED4ga6wdk4I7&#10;eVivBg9LTLXr+JNuh1CKCGGfogITQpNK6QtDFv3ENcTRO7nWYoiyLaVusYtwW8vHJHmSFiuOCwYb&#10;ejVUXA5Xq+B9b07Tzfljvsuz8t5l+9x+b3OlRsM+ewERqA//4b/2m1Ywmz/D75l4BO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JX4IxQAAANwAAAAPAAAAAAAAAAAAAAAA&#10;AJ8CAABkcnMvZG93bnJldi54bWxQSwUGAAAAAAQABAD3AAAAkQMAAAAA&#10;">
                        <v:imagedata r:id="rId36" o:title=""/>
                      </v:shape>
                      <v:shape id="Shape 8901" o:spid="_x0000_s1081" style="position:absolute;left:11778;top:1349;width:1097;height:1446;visibility:visible;mso-wrap-style:square;v-text-anchor:top" coordsize="109604,144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WeMEA&#10;AADcAAAADwAAAGRycy9kb3ducmV2LnhtbERPyWrDMBC9F/oPYgq9NXKKa4ITJZjSgOnNzkKOgzWx&#10;ja2RkdTE/fvqUMjx8fbNbjajuJHzvWUFy0UCgrixuudWwfGwf1uB8AFZ42iZFPySh932+WmDubZ3&#10;ruhWh1bEEPY5KuhCmHIpfdORQb+wE3HkrtYZDBG6VmqH9xhuRvmeJJk02HNs6HCiz46aof4xCspw&#10;+rYXzNLhtB++qqw41+7DKPX6MhdrEIHm8BD/u0utIF3F+fFMPA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tVnjBAAAA3AAAAA8AAAAAAAAAAAAAAAAAmAIAAGRycy9kb3du&#10;cmV2LnhtbFBLBQYAAAAABAAEAPUAAACGAwAAAAA=&#10;" path="m58431,c29252,,,28970,,67450v,38482,29252,77190,58431,77190c87683,144640,109604,105932,109604,67450,109604,28970,87683,,58431,xe" filled="f" strokecolor="#0080ff" strokeweight="0">
                        <v:stroke miterlimit="83231f" joinstyle="miter"/>
                        <v:path arrowok="t" o:connecttype="custom" o:connectlocs="585,0;293,0;0,290;0,674;0,1059;293,1446;585,1446;878,1446;1097,1059;1097,674;1097,290;878,0;585,0" o:connectangles="0,0,0,0,0,0,0,0,0,0,0,0,0" textboxrect="0,0,109604,144640"/>
                      </v:shape>
                      <v:shape id="Shape 8902" o:spid="_x0000_s1082" style="position:absolute;left:10791;top:2071;width:951;height:0;visibility:visible;mso-wrap-style:square;v-text-anchor:top" coordsize="950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HKyMQA&#10;AADcAAAADwAAAGRycy9kb3ducmV2LnhtbESPT2vCQBTE74V+h+UVvNWNUlobXaUUKz2VGnPp7ZF9&#10;+YN5b0N2NfHbuwXB4zAzv2FWm5FbdabeN04MzKYJKJLC2UYqA/nh63kBygcUi60TMnAhD5v148MK&#10;U+sG2dM5C5WKEPEpGqhD6FKtfVETo5+6jiR6pesZQ5R9pW2PQ4Rzq+dJ8qoZG4kLNXb0WVNxzE5s&#10;YJuVOf0M3Vv5mxNzeJ8f/nZszORp/FiCCjSGe/jW/rYGXhYz+D8Tj4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xysjEAAAA3AAAAA8AAAAAAAAAAAAAAAAAmAIAAGRycy9k&#10;b3ducmV2LnhtbFBLBQYAAAAABAAEAPUAAACJAwAAAAA=&#10;" path="m95087,l,e" filled="f" strokecolor="#0080ff" strokeweight="0">
                        <v:stroke miterlimit="83231f" joinstyle="miter" endcap="square"/>
                        <v:path arrowok="t" o:connecttype="custom" o:connectlocs="951,0;0,0" o:connectangles="0,0" textboxrect="0,0,95087,0"/>
                      </v:shape>
                      <v:shape id="Shape 8903" o:spid="_x0000_s1083" style="position:absolute;left:11230;top:722;width:0;height:2698;visibility:visible;mso-wrap-style:square;v-text-anchor:top" coordsize="0,269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0i8cUA&#10;AADcAAAADwAAAGRycy9kb3ducmV2LnhtbESPW4vCMBSE3wX/QzgL+6apsl6oRhFREN+8oPh2aI5t&#10;2eakJFnb9debhQUfh5n5hpkvW1OJBzlfWlYw6CcgiDOrS84VnE/b3hSED8gaK8uk4Jc8LBfdzhxT&#10;bRs+0OMYchEh7FNUUIRQp1L6rCCDvm9r4ujdrTMYonS51A6bCDeVHCbJWBosOS4UWNO6oOz7+GMU&#10;3HZP3oy27eh6vl0OzeTp8sHeKfX50a5mIAK14R3+b++0gq/pEP7OxCM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7SLxxQAAANwAAAAPAAAAAAAAAAAAAAAAAJgCAABkcnMv&#10;ZG93bnJldi54bWxQSwUGAAAAAAQABAD1AAAAigMAAAAA&#10;" path="m,l,269802e" filled="f" strokecolor="#0080ff" strokeweight="0">
                        <v:stroke miterlimit="83231f" joinstyle="miter" endcap="square"/>
                        <v:path arrowok="t" o:connecttype="custom" o:connectlocs="0,0;0,2698" o:connectangles="0,0" textboxrect="0,0,0,269802"/>
                      </v:shape>
                      <v:shape id="Shape 8904" o:spid="_x0000_s1084" style="position:absolute;left:9620;top:722;width:1024;height:1251;visibility:visible;mso-wrap-style:square;v-text-anchor:top" coordsize="102345,125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4ZH8MA&#10;AADcAAAADwAAAGRycy9kb3ducmV2LnhtbESPQUsDMRSE74L/ITyhtzZrW2pZmxYtCkW9WOv9sXm7&#10;WUxels1zu/77RhA8DjPzDbPZjcGrgfrURjZwOytAEVfRttwYOH08T9egkiBb9JHJwA8l2G2vrzZY&#10;2njmdxqO0qgM4VSiASfSlVqnylHANIsdcfbq2AeULPtG2x7PGR68nhfFSgdsOS847GjvqPo6fgcD&#10;KO5RP72dXuskvh700n/evXhjJjfjwz0ooVH+w3/tgzWwXC/g90w+Anp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4ZH8MAAADcAAAADwAAAAAAAAAAAAAAAACYAgAAZHJzL2Rv&#10;d25yZXYueG1sUEsFBgAAAAAEAAQA9QAAAIgDAAAAAA==&#10;" path="m,l102345,125171e" filled="f" strokecolor="#0080ff" strokeweight="0">
                        <v:stroke miterlimit="83231f" joinstyle="miter" endcap="square"/>
                        <v:path arrowok="t" o:connecttype="custom" o:connectlocs="0,0;1024,1251" o:connectangles="0,0" textboxrect="0,0,102345,125171"/>
                      </v:shape>
                      <v:shape id="Shape 8905" o:spid="_x0000_s1085" style="position:absolute;left:9620;top:2168;width:1024;height:1349;visibility:visible;mso-wrap-style:square;v-text-anchor:top" coordsize="102345,134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89esUA&#10;AADcAAAADwAAAGRycy9kb3ducmV2LnhtbESPQWvCQBSE7wX/w/KE3upGqxJSV9FCwVLBGj30+Mg+&#10;k2D2bbq7Nem/7wpCj8PMfMMsVr1pxJWcry0rGI8SEMSF1TWXCk7Ht6cUhA/IGhvLpOCXPKyWg4cF&#10;Ztp2fKBrHkoRIewzVFCF0GZS+qIig35kW+Lona0zGKJ0pdQOuwg3jZwkyVwarDkuVNjSa0XFJf8x&#10;Cp53pvuiZoZp8b45br/35cfcfSr1OOzXLyAC9eE/fG9vtYJpOoX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z16xQAAANwAAAAPAAAAAAAAAAAAAAAAAJgCAABkcnMv&#10;ZG93bnJldi54bWxQSwUGAAAAAAQABAD1AAAAigMAAAAA&#10;" path="m,134901l102345,e" filled="f" strokecolor="#0080ff" strokeweight="0">
                        <v:stroke miterlimit="83231f" joinstyle="miter" endcap="square"/>
                        <v:path arrowok="t" o:connecttype="custom" o:connectlocs="0,1349;1024,0" o:connectangles="0,0" textboxrect="0,0,102345,134901"/>
                      </v:shape>
                      <v:rect id="Rectangle 8907" o:spid="_x0000_s1086" style="position:absolute;left:6240;top:2118;width:5321;height:1085;rotation:58982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S4vsUA&#10;AADcAAAADwAAAGRycy9kb3ducmV2LnhtbESPQWuDQBSE74X8h+UFcinNamiD2GyCCKY99GKSS24P&#10;90Ul7ltxN2r/fbdQ6HGYmW+Y3WE2nRhpcK1lBfE6AkFcWd1yreByLl4SEM4ja+wsk4JvcnDYL552&#10;mGo7cUnjydciQNilqKDxvk+ldFVDBt3a9sTBu9nBoA9yqKUecApw08lNFG2lwZbDQoM95Q1V99PD&#10;KCiO2XN+tZ2O9RR9ZbGfkw9bKrVaztk7CE+z/w//tT+1gtfkDX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Li+xQAAANwAAAAPAAAAAAAAAAAAAAAAAJgCAABkcnMv&#10;ZG93bnJldi54bWxQSwUGAAAAAAQABAD1AAAAigMAAAAA&#10;" filled="f" stroked="f">
                        <v:textbox inset="0,0,0,0">
                          <w:txbxContent>
                            <w:p w:rsidR="00E237C2" w:rsidRDefault="00E237C2">
                              <w:r>
                                <w:rPr>
                                  <w:rFonts w:ascii="Arial" w:eastAsia="Arial" w:hAnsi="Arial" w:cs="Arial"/>
                                  <w:sz w:val="12"/>
                                </w:rPr>
                                <w:t>Acteur_3</w:t>
                              </w:r>
                            </w:p>
                          </w:txbxContent>
                        </v:textbox>
                      </v:rect>
                      <v:shape id="Picture 142143" o:spid="_x0000_s1087" type="#_x0000_t75" style="position:absolute;left:2981;top:1605;width:975;height:1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ok4XFAAAA3AAAAA8AAABkcnMvZG93bnJldi54bWxEj0+LwjAUxO/CfofwFryIpisiUo2yLBUF&#10;T/7ZxeOjebbdbV5KktXqpzeC4HGYmd8ws0VranEm5yvLCj4GCQji3OqKCwWH/bI/AeEDssbaMim4&#10;kofF/K0zw1TbC2/pvAuFiBD2KSooQ2hSKX1ekkE/sA1x9E7WGQxRukJqh5cIN7UcJslYGqw4LpTY&#10;0FdJ+d/u3yhYZlQNf75X+no75pn5zdyqpzdKdd/bzymIQG14hZ/ttVYwmozhcSYeATm/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6JOFxQAAANwAAAAPAAAAAAAAAAAAAAAA&#10;AJ8CAABkcnMvZG93bnJldi54bWxQSwUGAAAAAAQABAD3AAAAkQMAAAAA&#10;">
                        <v:imagedata r:id="rId37" o:title=""/>
                      </v:shape>
                      <v:shape id="Shape 8910" o:spid="_x0000_s1088" style="position:absolute;left:3004;top:1638;width:951;height:1252;visibility:visible;mso-wrap-style:square;v-text-anchor:top" coordsize="95087,125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swsYA&#10;AADcAAAADwAAAGRycy9kb3ducmV2LnhtbESPUWvCMBSF3wf7D+EOfBkznQyn1SgiTHS+bJ0/4NJc&#10;m7LmpiRZW/frzUDY4+Gc8x3Ocj3YRnTkQ+1YwfM4A0FcOl1zpeD09fY0AxEissbGMSm4UID16v5u&#10;ibl2PX9SV8RKJAiHHBWYGNtcylAashjGriVO3tl5izFJX0ntsU9w28hJlk2lxZrTgsGWtobK7+LH&#10;Kph3u2PZG5y798PJb46/24/9Y6HU6GHYLEBEGuJ/+NbeawUvs1f4O5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WswsYAAADcAAAADwAAAAAAAAAAAAAAAACYAgAAZHJz&#10;L2Rvd25yZXYueG1sUEsFBgAAAAAEAAQA9QAAAIsDAAAAAA==&#10;" path="m51173,c21957,,,28742,,57721v,38709,21957,67451,51173,67451c73130,125172,95087,96430,95087,57721,95087,28742,73130,,51173,xe" filled="f" strokecolor="#0080ff" strokeweight="0">
                        <v:stroke miterlimit="83231f" joinstyle="miter"/>
                        <v:path arrowok="t" o:connecttype="custom" o:connectlocs="512,0;220,0;0,287;0,577;0,965;220,1252;512,1252;731,1252;951,965;951,577;951,287;731,0;512,0" o:connectangles="0,0,0,0,0,0,0,0,0,0,0,0,0" textboxrect="0,0,95087,125172"/>
                      </v:shape>
                      <v:shape id="Shape 8911" o:spid="_x0000_s1089" style="position:absolute;left:2017;top:2263;width:951;height:0;visibility:visible;mso-wrap-style:square;v-text-anchor:top" coordsize="950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bNk8EA&#10;AADcAAAADwAAAGRycy9kb3ducmV2LnhtbERPPW/CMBDdkfgP1iGxgQOqEEoxqELQwkYJC9s1PpLQ&#10;+JzahoR/j4dKjE/ve7HqTC3u5HxlWcFknIAgzq2uuFBwyrajOQgfkDXWlknBgzyslv3eAlNtW/6m&#10;+zEUIoawT1FBGUKTSunzkgz6sW2II3exzmCI0BVSO2xjuKnlNElm0mDFsaHEhtYl5b/Hm1GQHbLu&#10;/GXcj2l3f5/Xzfbc3miv1HDQfbyDCNSFl/jfvdMK3uZxbTwTj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mzZPBAAAA3AAAAA8AAAAAAAAAAAAAAAAAmAIAAGRycy9kb3du&#10;cmV2LnhtbFBLBQYAAAAABAAEAPUAAACGAwAAAAA=&#10;" path="m95094,l,e" filled="f" strokecolor="#0080ff" strokeweight="0">
                        <v:stroke miterlimit="83231f" joinstyle="miter" endcap="square"/>
                        <v:path arrowok="t" o:connecttype="custom" o:connectlocs="951,0;0,0" o:connectangles="0,0" textboxrect="0,0,95094,0"/>
                      </v:shape>
                      <v:shape id="Shape 8912" o:spid="_x0000_s1090" style="position:absolute;left:2456;top:1011;width:0;height:2506;visibility:visible;mso-wrap-style:square;v-text-anchor:top" coordsize="0,250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6FQ8UA&#10;AADcAAAADwAAAGRycy9kb3ducmV2LnhtbESPQWsCMRSE7wX/Q3iCt5q11lZXo5RCoeJBtMXzY/Pc&#10;XU1etkm6rv/eCIUeh5n5hlmsOmtESz7UjhWMhhkI4sLpmksF318fj1MQISJrNI5JwZUCrJa9hwXm&#10;2l14R+0+liJBOOSooIqxyaUMRUUWw9A1xMk7Om8xJulLqT1eEtwa+ZRlL9JizWmhwobeKyrO+1+r&#10;4Gft14fu1UzGYXY+tWa7yUa8UWrQ797mICJ18T/81/7UCp6nM7ifS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noVDxQAAANwAAAAPAAAAAAAAAAAAAAAAAJgCAABkcnMv&#10;ZG93bnJldi54bWxQSwUGAAAAAAQABAD1AAAAigMAAAAA&#10;" path="m,l,250572e" filled="f" strokecolor="#0080ff" strokeweight="0">
                        <v:stroke miterlimit="83231f" joinstyle="miter" endcap="square"/>
                        <v:path arrowok="t" o:connecttype="custom" o:connectlocs="0,0;0,2506" o:connectangles="0,0" textboxrect="0,0,0,250572"/>
                      </v:shape>
                      <v:shape id="Shape 8913" o:spid="_x0000_s1091" style="position:absolute;left:993;top:1011;width:879;height:1157;visibility:visible;mso-wrap-style:square;v-text-anchor:top" coordsize="87828,115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kvPsQA&#10;AADcAAAADwAAAGRycy9kb3ducmV2LnhtbERPyW7CMBC9I/EP1iBxqYoTGioIGFS1atVby3Job0M8&#10;JBHxOIpNlr+vD5U4Pr19s+tNJVpqXGlZQTyLQBBnVpecKzgd3x+XIJxH1lhZJgUDOdhtx6MNptp2&#10;vKf24HMRQtilqKDwvk6ldFlBBt3M1sSBu9jGoA+wyaVusAvhppLzKHqWBksODQXW9FpQdj3cjIIs&#10;/lk9xXrhk6/v3/JjeLstz/Sg1HTSv6xBeOr9Xfzv/tQKklWYH86E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JLz7EAAAA3AAAAA8AAAAAAAAAAAAAAAAAmAIAAGRycy9k&#10;b3ducmV2LnhtbFBLBQYAAAAABAAEAPUAAACJAwAAAAA=&#10;" path="m,l87828,115670e" filled="f" strokecolor="#0080ff" strokeweight="0">
                        <v:stroke miterlimit="83231f" joinstyle="miter" endcap="square"/>
                        <v:path arrowok="t" o:connecttype="custom" o:connectlocs="0,0;879,1157" o:connectangles="0,0" textboxrect="0,0,87828,115670"/>
                      </v:shape>
                      <v:shape id="Shape 8914" o:spid="_x0000_s1092" style="position:absolute;left:993;top:2360;width:879;height:1252;visibility:visible;mso-wrap-style:square;v-text-anchor:top" coordsize="87828,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GCMMUA&#10;AADcAAAADwAAAGRycy9kb3ducmV2LnhtbESP3WrCQBSE7wXfYTmCd7qxaNHoKvWnVAq98OcBjtlj&#10;Es2ejdltTN/eLQheDjPzDTNbNKYQNVUut6xg0I9AECdW55wqOB4+e2MQziNrLCyTgj9ysJi3WzOM&#10;tb3zjuq9T0WAsItRQeZ9GUvpkowMur4tiYN3tpVBH2SVSl3hPcBNId+i6F0azDksZFjSKqPkuv81&#10;Cr6Xm3Jdfy1Ht9FFG3+SP9YcJkp1O83HFISnxr/Cz/ZWKxhOBvB/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YIwxQAAANwAAAAPAAAAAAAAAAAAAAAAAJgCAABkcnMv&#10;ZG93bnJldi54bWxQSwUGAAAAAAQABAD1AAAAigMAAAAA&#10;" path="m,125162l87828,e" filled="f" strokecolor="#0080ff" strokeweight="0">
                        <v:stroke miterlimit="83231f" joinstyle="miter" endcap="square"/>
                        <v:path arrowok="t" o:connecttype="custom" o:connectlocs="0,1252;879,0" o:connectangles="0,0" textboxrect="0,0,87828,125162"/>
                      </v:shape>
                      <v:rect id="Rectangle 8916" o:spid="_x0000_s1093" style="position:absolute;left:-2388;top:2311;width:5322;height:1084;rotation:58982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S2F8QA&#10;AADcAAAADwAAAGRycy9kb3ducmV2LnhtbESPT4vCMBTE74LfIbyFvciaVkTcalqK4LoHL/65eHs0&#10;z7Zs81KaaOu33wiCx2FmfsOss8E04k6dqy0riKcRCOLC6ppLBefT9msJwnlkjY1lUvAgB1k6Hq0x&#10;0bbnA92PvhQBwi5BBZX3bSKlKyoy6Ka2JQ7e1XYGfZBdKXWHfYCbRs6iaCEN1hwWKmxpU1Hxd7wZ&#10;BduffLK52EbHuo/2eeyH5c4elPr8GPIVCE+Df4df7V+tYP49g+eZcAR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0thfEAAAA3AAAAA8AAAAAAAAAAAAAAAAAmAIAAGRycy9k&#10;b3ducmV2LnhtbFBLBQYAAAAABAAEAPUAAACJAwAAAAA=&#10;" filled="f" stroked="f">
                        <v:textbox inset="0,0,0,0">
                          <w:txbxContent>
                            <w:p w:rsidR="00E237C2" w:rsidRDefault="00E237C2">
                              <w:r>
                                <w:rPr>
                                  <w:rFonts w:ascii="Arial" w:eastAsia="Arial" w:hAnsi="Arial" w:cs="Arial"/>
                                  <w:sz w:val="12"/>
                                </w:rPr>
                                <w:t>Acteur_4</w:t>
                              </w:r>
                            </w:p>
                          </w:txbxContent>
                        </v:textbox>
                      </v:rect>
                      <w10:anchorlock/>
                    </v:group>
                  </w:pict>
                </mc:Fallback>
              </mc:AlternateContent>
            </w:r>
            <w:r>
              <w:rPr>
                <w:rFonts w:eastAsiaTheme="minorEastAsia"/>
              </w:rPr>
              <w:tab/>
              <w:t xml:space="preserve"> </w:t>
            </w:r>
          </w:p>
        </w:tc>
      </w:tr>
      <w:tr w:rsidR="007B6B23">
        <w:trPr>
          <w:trHeight w:val="2061"/>
        </w:trPr>
        <w:tc>
          <w:tcPr>
            <w:tcW w:w="1785" w:type="dxa"/>
            <w:tcBorders>
              <w:top w:val="single" w:sz="4" w:space="0" w:color="FFFFFF"/>
              <w:left w:val="nil"/>
              <w:bottom w:val="nil"/>
              <w:right w:val="single" w:sz="4" w:space="0" w:color="FFFFFF"/>
            </w:tcBorders>
            <w:shd w:val="clear" w:color="auto" w:fill="4472C4" w:themeFill="accent5"/>
          </w:tcPr>
          <w:p w:rsidR="007B6B23" w:rsidRDefault="00520FAB">
            <w:pPr>
              <w:rPr>
                <w:rFonts w:eastAsiaTheme="minorEastAsia"/>
              </w:rPr>
            </w:pPr>
            <w:r>
              <w:rPr>
                <w:rFonts w:eastAsiaTheme="minorEastAsia"/>
              </w:rPr>
              <w:t>Generalization</w:t>
            </w:r>
            <w:r>
              <w:rPr>
                <w:rFonts w:eastAsiaTheme="minorEastAsia"/>
                <w:b/>
              </w:rPr>
              <w:t xml:space="preserve"> </w:t>
            </w:r>
          </w:p>
        </w:tc>
        <w:tc>
          <w:tcPr>
            <w:tcW w:w="4202" w:type="dxa"/>
            <w:tcBorders>
              <w:top w:val="single" w:sz="4" w:space="0" w:color="FFFFFF"/>
              <w:left w:val="single" w:sz="4" w:space="0" w:color="FFFFFF"/>
              <w:bottom w:val="nil"/>
              <w:right w:val="single" w:sz="4" w:space="0" w:color="FFFFFF"/>
            </w:tcBorders>
            <w:shd w:val="clear" w:color="auto" w:fill="4472C4" w:themeFill="accent5"/>
          </w:tcPr>
          <w:p w:rsidR="007B6B23" w:rsidRDefault="00520FAB">
            <w:pPr>
              <w:rPr>
                <w:rFonts w:eastAsiaTheme="minorEastAsia"/>
              </w:rPr>
            </w:pPr>
            <w:r>
              <w:rPr>
                <w:rFonts w:eastAsiaTheme="minorEastAsia"/>
              </w:rPr>
              <w:t xml:space="preserve">This shows that a uses case is a kind of another. This relation also permits to decompose a complex case into smaller and simple cases.  </w:t>
            </w:r>
          </w:p>
        </w:tc>
        <w:tc>
          <w:tcPr>
            <w:tcW w:w="3629" w:type="dxa"/>
            <w:tcBorders>
              <w:top w:val="single" w:sz="4" w:space="0" w:color="FFFFFF"/>
              <w:left w:val="single" w:sz="4" w:space="0" w:color="FFFFFF"/>
              <w:bottom w:val="nil"/>
              <w:right w:val="nil"/>
            </w:tcBorders>
            <w:shd w:val="clear" w:color="auto" w:fill="4472C4" w:themeFill="accent5"/>
            <w:vAlign w:val="bottom"/>
          </w:tcPr>
          <w:p w:rsidR="007B6B23" w:rsidRDefault="00520FAB">
            <w:pPr>
              <w:rPr>
                <w:rFonts w:eastAsiaTheme="minorEastAsia"/>
              </w:rPr>
            </w:pPr>
            <w:r>
              <w:rPr>
                <w:rFonts w:eastAsiaTheme="minorEastAsia"/>
                <w:noProof/>
              </w:rPr>
              <mc:AlternateContent>
                <mc:Choice Requires="wpg">
                  <w:drawing>
                    <wp:inline distT="0" distB="0" distL="0" distR="0">
                      <wp:extent cx="2254885" cy="894715"/>
                      <wp:effectExtent l="5715" t="5715" r="6350" b="13970"/>
                      <wp:docPr id="450" name="Groupe 450"/>
                      <wp:cNvGraphicFramePr/>
                      <a:graphic xmlns:a="http://schemas.openxmlformats.org/drawingml/2006/main">
                        <a:graphicData uri="http://schemas.microsoft.com/office/word/2010/wordprocessingGroup">
                          <wpg:wgp>
                            <wpg:cNvGrpSpPr/>
                            <wpg:grpSpPr>
                              <a:xfrm>
                                <a:off x="0" y="0"/>
                                <a:ext cx="2254885" cy="894715"/>
                                <a:chOff x="0" y="0"/>
                                <a:chExt cx="22549" cy="8946"/>
                              </a:xfrm>
                            </wpg:grpSpPr>
                            <wps:wsp>
                              <wps:cNvPr id="451" name="Shape 9044"/>
                              <wps:cNvSpPr/>
                              <wps:spPr bwMode="auto">
                                <a:xfrm>
                                  <a:off x="5300" y="6992"/>
                                  <a:ext cx="14262" cy="0"/>
                                </a:xfrm>
                                <a:custGeom>
                                  <a:avLst/>
                                  <a:gdLst>
                                    <a:gd name="T0" fmla="*/ 0 w 1426189"/>
                                    <a:gd name="T1" fmla="*/ 1426189 w 1426189"/>
                                    <a:gd name="T2" fmla="*/ 0 w 1426189"/>
                                    <a:gd name="T3" fmla="*/ 1426189 w 1426189"/>
                                  </a:gdLst>
                                  <a:ahLst/>
                                  <a:cxnLst>
                                    <a:cxn ang="0">
                                      <a:pos x="T0" y="0"/>
                                    </a:cxn>
                                    <a:cxn ang="0">
                                      <a:pos x="T1" y="0"/>
                                    </a:cxn>
                                  </a:cxnLst>
                                  <a:rect l="T2" t="0" r="T3" b="0"/>
                                  <a:pathLst>
                                    <a:path w="1426189">
                                      <a:moveTo>
                                        <a:pt x="0" y="0"/>
                                      </a:moveTo>
                                      <a:lnTo>
                                        <a:pt x="1426189" y="0"/>
                                      </a:lnTo>
                                    </a:path>
                                  </a:pathLst>
                                </a:custGeom>
                                <a:noFill/>
                                <a:ln w="5643">
                                  <a:solidFill>
                                    <a:srgbClr val="8080FF"/>
                                  </a:solidFill>
                                  <a:round/>
                                </a:ln>
                              </wps:spPr>
                              <wps:bodyPr rot="0" vert="horz" wrap="square" lIns="91440" tIns="45720" rIns="91440" bIns="45720" anchor="t" anchorCtr="0" upright="1">
                                <a:noAutofit/>
                              </wps:bodyPr>
                            </wps:wsp>
                            <wps:wsp>
                              <wps:cNvPr id="452" name="Shape 9045"/>
                              <wps:cNvSpPr/>
                              <wps:spPr bwMode="auto">
                                <a:xfrm>
                                  <a:off x="15513" y="6596"/>
                                  <a:ext cx="836" cy="793"/>
                                </a:xfrm>
                                <a:custGeom>
                                  <a:avLst/>
                                  <a:gdLst>
                                    <a:gd name="T0" fmla="*/ 0 w 83569"/>
                                    <a:gd name="T1" fmla="*/ 0 h 79281"/>
                                    <a:gd name="T2" fmla="*/ 83569 w 83569"/>
                                    <a:gd name="T3" fmla="*/ 39638 h 79281"/>
                                    <a:gd name="T4" fmla="*/ 0 w 83569"/>
                                    <a:gd name="T5" fmla="*/ 79281 h 79281"/>
                                    <a:gd name="T6" fmla="*/ 0 w 83569"/>
                                    <a:gd name="T7" fmla="*/ 0 h 79281"/>
                                    <a:gd name="T8" fmla="*/ 0 w 83569"/>
                                    <a:gd name="T9" fmla="*/ 0 h 79281"/>
                                    <a:gd name="T10" fmla="*/ 83569 w 83569"/>
                                    <a:gd name="T11" fmla="*/ 79281 h 79281"/>
                                  </a:gdLst>
                                  <a:ahLst/>
                                  <a:cxnLst>
                                    <a:cxn ang="0">
                                      <a:pos x="T0" y="T1"/>
                                    </a:cxn>
                                    <a:cxn ang="0">
                                      <a:pos x="T2" y="T3"/>
                                    </a:cxn>
                                    <a:cxn ang="0">
                                      <a:pos x="T4" y="T5"/>
                                    </a:cxn>
                                    <a:cxn ang="0">
                                      <a:pos x="T6" y="T7"/>
                                    </a:cxn>
                                  </a:cxnLst>
                                  <a:rect l="T8" t="T9" r="T10" b="T11"/>
                                  <a:pathLst>
                                    <a:path w="83569" h="79281">
                                      <a:moveTo>
                                        <a:pt x="0" y="0"/>
                                      </a:moveTo>
                                      <a:lnTo>
                                        <a:pt x="83569" y="39638"/>
                                      </a:lnTo>
                                      <a:lnTo>
                                        <a:pt x="0" y="79281"/>
                                      </a:lnTo>
                                      <a:lnTo>
                                        <a:pt x="0" y="0"/>
                                      </a:lnTo>
                                      <a:close/>
                                    </a:path>
                                  </a:pathLst>
                                </a:custGeom>
                                <a:solidFill>
                                  <a:srgbClr val="FFFFFF"/>
                                </a:solidFill>
                                <a:ln w="5643">
                                  <a:solidFill>
                                    <a:srgbClr val="8080FF"/>
                                  </a:solidFill>
                                  <a:round/>
                                </a:ln>
                              </wps:spPr>
                              <wps:bodyPr rot="0" vert="horz" wrap="square" lIns="91440" tIns="45720" rIns="91440" bIns="45720" anchor="t" anchorCtr="0" upright="1">
                                <a:noAutofit/>
                              </wps:bodyPr>
                            </wps:wsp>
                            <wps:wsp>
                              <wps:cNvPr id="453" name="Shape 9046"/>
                              <wps:cNvSpPr/>
                              <wps:spPr bwMode="auto">
                                <a:xfrm>
                                  <a:off x="4979" y="1670"/>
                                  <a:ext cx="12077" cy="0"/>
                                </a:xfrm>
                                <a:custGeom>
                                  <a:avLst/>
                                  <a:gdLst>
                                    <a:gd name="T0" fmla="*/ 0 w 1207749"/>
                                    <a:gd name="T1" fmla="*/ 1207749 w 1207749"/>
                                    <a:gd name="T2" fmla="*/ 0 w 1207749"/>
                                    <a:gd name="T3" fmla="*/ 1207749 w 1207749"/>
                                  </a:gdLst>
                                  <a:ahLst/>
                                  <a:cxnLst>
                                    <a:cxn ang="0">
                                      <a:pos x="T0" y="0"/>
                                    </a:cxn>
                                    <a:cxn ang="0">
                                      <a:pos x="T1" y="0"/>
                                    </a:cxn>
                                  </a:cxnLst>
                                  <a:rect l="T2" t="0" r="T3" b="0"/>
                                  <a:pathLst>
                                    <a:path w="1207749">
                                      <a:moveTo>
                                        <a:pt x="0" y="0"/>
                                      </a:moveTo>
                                      <a:lnTo>
                                        <a:pt x="1207749" y="0"/>
                                      </a:lnTo>
                                    </a:path>
                                  </a:pathLst>
                                </a:custGeom>
                                <a:noFill/>
                                <a:ln w="5643">
                                  <a:solidFill>
                                    <a:srgbClr val="8080FF"/>
                                  </a:solidFill>
                                  <a:round/>
                                </a:ln>
                              </wps:spPr>
                              <wps:bodyPr rot="0" vert="horz" wrap="square" lIns="91440" tIns="45720" rIns="91440" bIns="45720" anchor="t" anchorCtr="0" upright="1">
                                <a:noAutofit/>
                              </wps:bodyPr>
                            </wps:wsp>
                            <wps:wsp>
                              <wps:cNvPr id="455" name="Shape 9047"/>
                              <wps:cNvSpPr/>
                              <wps:spPr bwMode="auto">
                                <a:xfrm>
                                  <a:off x="16221" y="1273"/>
                                  <a:ext cx="835" cy="794"/>
                                </a:xfrm>
                                <a:custGeom>
                                  <a:avLst/>
                                  <a:gdLst>
                                    <a:gd name="T0" fmla="*/ 0 w 83569"/>
                                    <a:gd name="T1" fmla="*/ 0 h 79321"/>
                                    <a:gd name="T2" fmla="*/ 83569 w 83569"/>
                                    <a:gd name="T3" fmla="*/ 39660 h 79321"/>
                                    <a:gd name="T4" fmla="*/ 0 w 83569"/>
                                    <a:gd name="T5" fmla="*/ 79321 h 79321"/>
                                    <a:gd name="T6" fmla="*/ 0 w 83569"/>
                                    <a:gd name="T7" fmla="*/ 0 h 79321"/>
                                    <a:gd name="T8" fmla="*/ 0 w 83569"/>
                                    <a:gd name="T9" fmla="*/ 0 h 79321"/>
                                    <a:gd name="T10" fmla="*/ 83569 w 83569"/>
                                    <a:gd name="T11" fmla="*/ 79321 h 79321"/>
                                  </a:gdLst>
                                  <a:ahLst/>
                                  <a:cxnLst>
                                    <a:cxn ang="0">
                                      <a:pos x="T0" y="T1"/>
                                    </a:cxn>
                                    <a:cxn ang="0">
                                      <a:pos x="T2" y="T3"/>
                                    </a:cxn>
                                    <a:cxn ang="0">
                                      <a:pos x="T4" y="T5"/>
                                    </a:cxn>
                                    <a:cxn ang="0">
                                      <a:pos x="T6" y="T7"/>
                                    </a:cxn>
                                  </a:cxnLst>
                                  <a:rect l="T8" t="T9" r="T10" b="T11"/>
                                  <a:pathLst>
                                    <a:path w="83569" h="79321">
                                      <a:moveTo>
                                        <a:pt x="0" y="0"/>
                                      </a:moveTo>
                                      <a:lnTo>
                                        <a:pt x="83569" y="39660"/>
                                      </a:lnTo>
                                      <a:lnTo>
                                        <a:pt x="0" y="79321"/>
                                      </a:lnTo>
                                      <a:lnTo>
                                        <a:pt x="0" y="0"/>
                                      </a:lnTo>
                                      <a:close/>
                                    </a:path>
                                  </a:pathLst>
                                </a:custGeom>
                                <a:solidFill>
                                  <a:srgbClr val="FFFFFF"/>
                                </a:solidFill>
                                <a:ln w="5643">
                                  <a:solidFill>
                                    <a:srgbClr val="8080FF"/>
                                  </a:solidFill>
                                  <a:round/>
                                </a:ln>
                              </wps:spPr>
                              <wps:bodyPr rot="0" vert="horz" wrap="square" lIns="91440" tIns="45720" rIns="91440" bIns="45720" anchor="t" anchorCtr="0" upright="1">
                                <a:noAutofit/>
                              </wps:bodyPr>
                            </wps:wsp>
                            <pic:pic xmlns:pic="http://schemas.openxmlformats.org/drawingml/2006/picture">
                              <pic:nvPicPr>
                                <pic:cNvPr id="456" name="Picture 1421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13" y="4771"/>
                                  <a:ext cx="6186" cy="4115"/>
                                </a:xfrm>
                                <a:prstGeom prst="rect">
                                  <a:avLst/>
                                </a:prstGeom>
                                <a:noFill/>
                              </pic:spPr>
                            </pic:pic>
                            <wps:wsp>
                              <wps:cNvPr id="457" name="Shape 9050"/>
                              <wps:cNvSpPr/>
                              <wps:spPr bwMode="auto">
                                <a:xfrm>
                                  <a:off x="0" y="4813"/>
                                  <a:ext cx="6167" cy="4076"/>
                                </a:xfrm>
                                <a:custGeom>
                                  <a:avLst/>
                                  <a:gdLst>
                                    <a:gd name="T0" fmla="*/ 0 w 616775"/>
                                    <a:gd name="T1" fmla="*/ 203836 h 407670"/>
                                    <a:gd name="T2" fmla="*/ 0 w 616775"/>
                                    <a:gd name="T3" fmla="*/ 316973 h 407670"/>
                                    <a:gd name="T4" fmla="*/ 134871 w 616775"/>
                                    <a:gd name="T5" fmla="*/ 407670 h 407670"/>
                                    <a:gd name="T6" fmla="*/ 308391 w 616775"/>
                                    <a:gd name="T7" fmla="*/ 407670 h 407670"/>
                                    <a:gd name="T8" fmla="*/ 481750 w 616775"/>
                                    <a:gd name="T9" fmla="*/ 407670 h 407670"/>
                                    <a:gd name="T10" fmla="*/ 616775 w 616775"/>
                                    <a:gd name="T11" fmla="*/ 316973 h 407670"/>
                                    <a:gd name="T12" fmla="*/ 616775 w 616775"/>
                                    <a:gd name="T13" fmla="*/ 203836 h 407670"/>
                                    <a:gd name="T14" fmla="*/ 616775 w 616775"/>
                                    <a:gd name="T15" fmla="*/ 90565 h 407670"/>
                                    <a:gd name="T16" fmla="*/ 481750 w 616775"/>
                                    <a:gd name="T17" fmla="*/ 0 h 407670"/>
                                    <a:gd name="T18" fmla="*/ 308391 w 616775"/>
                                    <a:gd name="T19" fmla="*/ 0 h 407670"/>
                                    <a:gd name="T20" fmla="*/ 134871 w 616775"/>
                                    <a:gd name="T21" fmla="*/ 0 h 407670"/>
                                    <a:gd name="T22" fmla="*/ 0 w 616775"/>
                                    <a:gd name="T23" fmla="*/ 90564 h 407670"/>
                                    <a:gd name="T24" fmla="*/ 0 w 616775"/>
                                    <a:gd name="T25" fmla="*/ 203836 h 407670"/>
                                    <a:gd name="T26" fmla="*/ 0 w 616775"/>
                                    <a:gd name="T27" fmla="*/ 0 h 407670"/>
                                    <a:gd name="T28" fmla="*/ 616775 w 616775"/>
                                    <a:gd name="T29" fmla="*/ 407670 h 407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16775" h="407670">
                                      <a:moveTo>
                                        <a:pt x="0" y="203836"/>
                                      </a:moveTo>
                                      <a:cubicBezTo>
                                        <a:pt x="0" y="316973"/>
                                        <a:pt x="134871" y="407670"/>
                                        <a:pt x="308391" y="407670"/>
                                      </a:cubicBezTo>
                                      <a:cubicBezTo>
                                        <a:pt x="481750" y="407670"/>
                                        <a:pt x="616775" y="316973"/>
                                        <a:pt x="616775" y="203836"/>
                                      </a:cubicBezTo>
                                      <a:cubicBezTo>
                                        <a:pt x="616775" y="90565"/>
                                        <a:pt x="481750" y="0"/>
                                        <a:pt x="308391" y="0"/>
                                      </a:cubicBezTo>
                                      <a:cubicBezTo>
                                        <a:pt x="134871" y="0"/>
                                        <a:pt x="0" y="90564"/>
                                        <a:pt x="0" y="203836"/>
                                      </a:cubicBezTo>
                                      <a:close/>
                                    </a:path>
                                  </a:pathLst>
                                </a:custGeom>
                                <a:noFill/>
                                <a:ln w="11285">
                                  <a:solidFill>
                                    <a:srgbClr val="0080FF"/>
                                  </a:solidFill>
                                  <a:miter lim="127000"/>
                                </a:ln>
                              </wps:spPr>
                              <wps:bodyPr rot="0" vert="horz" wrap="square" lIns="91440" tIns="45720" rIns="91440" bIns="45720" anchor="t" anchorCtr="0" upright="1">
                                <a:noAutofit/>
                              </wps:bodyPr>
                            </wps:wsp>
                            <wps:wsp>
                              <wps:cNvPr id="458" name="Rectangle 9051"/>
                              <wps:cNvSpPr>
                                <a:spLocks noChangeArrowheads="1"/>
                              </wps:cNvSpPr>
                              <wps:spPr bwMode="auto">
                                <a:xfrm>
                                  <a:off x="2891" y="6509"/>
                                  <a:ext cx="570" cy="838"/>
                                </a:xfrm>
                                <a:prstGeom prst="rect">
                                  <a:avLst/>
                                </a:prstGeom>
                                <a:noFill/>
                                <a:ln>
                                  <a:noFill/>
                                </a:ln>
                              </wps:spPr>
                              <wps:txbx>
                                <w:txbxContent>
                                  <w:p w:rsidR="00E237C2" w:rsidRDefault="00E237C2">
                                    <w:r>
                                      <w:rPr>
                                        <w:rFonts w:ascii="Arial" w:eastAsia="Arial" w:hAnsi="Arial" w:cs="Arial"/>
                                        <w:sz w:val="9"/>
                                      </w:rPr>
                                      <w:t>A</w:t>
                                    </w:r>
                                  </w:p>
                                </w:txbxContent>
                              </wps:txbx>
                              <wps:bodyPr rot="0" vert="horz" wrap="square" lIns="0" tIns="0" rIns="0" bIns="0" anchor="t" anchorCtr="0" upright="1">
                                <a:noAutofit/>
                              </wps:bodyPr>
                            </wps:wsp>
                            <pic:pic xmlns:pic="http://schemas.openxmlformats.org/drawingml/2006/picture">
                              <pic:nvPicPr>
                                <pic:cNvPr id="459" name="Picture 14214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16363" y="4832"/>
                                  <a:ext cx="6188" cy="4115"/>
                                </a:xfrm>
                                <a:prstGeom prst="rect">
                                  <a:avLst/>
                                </a:prstGeom>
                                <a:noFill/>
                              </pic:spPr>
                            </pic:pic>
                            <wps:wsp>
                              <wps:cNvPr id="460" name="Shape 9054"/>
                              <wps:cNvSpPr/>
                              <wps:spPr bwMode="auto">
                                <a:xfrm>
                                  <a:off x="16381" y="4869"/>
                                  <a:ext cx="6168" cy="4077"/>
                                </a:xfrm>
                                <a:custGeom>
                                  <a:avLst/>
                                  <a:gdLst>
                                    <a:gd name="T0" fmla="*/ 0 w 616794"/>
                                    <a:gd name="T1" fmla="*/ 203836 h 407672"/>
                                    <a:gd name="T2" fmla="*/ 0 w 616794"/>
                                    <a:gd name="T3" fmla="*/ 317108 h 407672"/>
                                    <a:gd name="T4" fmla="*/ 134878 w 616794"/>
                                    <a:gd name="T5" fmla="*/ 407672 h 407672"/>
                                    <a:gd name="T6" fmla="*/ 308429 w 616794"/>
                                    <a:gd name="T7" fmla="*/ 407672 h 407672"/>
                                    <a:gd name="T8" fmla="*/ 481788 w 616794"/>
                                    <a:gd name="T9" fmla="*/ 407672 h 407672"/>
                                    <a:gd name="T10" fmla="*/ 616794 w 616794"/>
                                    <a:gd name="T11" fmla="*/ 317108 h 407672"/>
                                    <a:gd name="T12" fmla="*/ 616794 w 616794"/>
                                    <a:gd name="T13" fmla="*/ 203836 h 407672"/>
                                    <a:gd name="T14" fmla="*/ 616794 w 616794"/>
                                    <a:gd name="T15" fmla="*/ 90565 h 407672"/>
                                    <a:gd name="T16" fmla="*/ 481788 w 616794"/>
                                    <a:gd name="T17" fmla="*/ 0 h 407672"/>
                                    <a:gd name="T18" fmla="*/ 308429 w 616794"/>
                                    <a:gd name="T19" fmla="*/ 0 h 407672"/>
                                    <a:gd name="T20" fmla="*/ 134878 w 616794"/>
                                    <a:gd name="T21" fmla="*/ 0 h 407672"/>
                                    <a:gd name="T22" fmla="*/ 0 w 616794"/>
                                    <a:gd name="T23" fmla="*/ 90564 h 407672"/>
                                    <a:gd name="T24" fmla="*/ 0 w 616794"/>
                                    <a:gd name="T25" fmla="*/ 203836 h 407672"/>
                                    <a:gd name="T26" fmla="*/ 0 w 616794"/>
                                    <a:gd name="T27" fmla="*/ 0 h 407672"/>
                                    <a:gd name="T28" fmla="*/ 616794 w 616794"/>
                                    <a:gd name="T29" fmla="*/ 407672 h 407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16794" h="407672">
                                      <a:moveTo>
                                        <a:pt x="0" y="203836"/>
                                      </a:moveTo>
                                      <a:cubicBezTo>
                                        <a:pt x="0" y="317108"/>
                                        <a:pt x="134878" y="407672"/>
                                        <a:pt x="308429" y="407672"/>
                                      </a:cubicBezTo>
                                      <a:cubicBezTo>
                                        <a:pt x="481788" y="407672"/>
                                        <a:pt x="616794" y="317108"/>
                                        <a:pt x="616794" y="203836"/>
                                      </a:cubicBezTo>
                                      <a:cubicBezTo>
                                        <a:pt x="616794" y="90565"/>
                                        <a:pt x="481788" y="0"/>
                                        <a:pt x="308429" y="0"/>
                                      </a:cubicBezTo>
                                      <a:cubicBezTo>
                                        <a:pt x="134878" y="0"/>
                                        <a:pt x="0" y="90564"/>
                                        <a:pt x="0" y="203836"/>
                                      </a:cubicBezTo>
                                      <a:close/>
                                    </a:path>
                                  </a:pathLst>
                                </a:custGeom>
                                <a:noFill/>
                                <a:ln w="11285">
                                  <a:solidFill>
                                    <a:srgbClr val="0080FF"/>
                                  </a:solidFill>
                                  <a:miter lim="127000"/>
                                </a:ln>
                              </wps:spPr>
                              <wps:bodyPr rot="0" vert="horz" wrap="square" lIns="91440" tIns="45720" rIns="91440" bIns="45720" anchor="t" anchorCtr="0" upright="1">
                                <a:noAutofit/>
                              </wps:bodyPr>
                            </wps:wsp>
                            <wps:wsp>
                              <wps:cNvPr id="461" name="Rectangle 9055"/>
                              <wps:cNvSpPr>
                                <a:spLocks noChangeArrowheads="1"/>
                              </wps:cNvSpPr>
                              <wps:spPr bwMode="auto">
                                <a:xfrm>
                                  <a:off x="19272" y="6565"/>
                                  <a:ext cx="571" cy="839"/>
                                </a:xfrm>
                                <a:prstGeom prst="rect">
                                  <a:avLst/>
                                </a:prstGeom>
                                <a:noFill/>
                                <a:ln>
                                  <a:noFill/>
                                </a:ln>
                              </wps:spPr>
                              <wps:txbx>
                                <w:txbxContent>
                                  <w:p w:rsidR="00E237C2" w:rsidRDefault="00E237C2">
                                    <w:r>
                                      <w:rPr>
                                        <w:rFonts w:ascii="Arial" w:eastAsia="Arial" w:hAnsi="Arial" w:cs="Arial"/>
                                        <w:sz w:val="9"/>
                                      </w:rPr>
                                      <w:t>B</w:t>
                                    </w:r>
                                  </w:p>
                                </w:txbxContent>
                              </wps:txbx>
                              <wps:bodyPr rot="0" vert="horz" wrap="square" lIns="0" tIns="0" rIns="0" bIns="0" anchor="t" anchorCtr="0" upright="1">
                                <a:noAutofit/>
                              </wps:bodyPr>
                            </wps:wsp>
                            <pic:pic xmlns:pic="http://schemas.openxmlformats.org/drawingml/2006/picture">
                              <pic:nvPicPr>
                                <pic:cNvPr id="462" name="Picture 14214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2272" y="-23"/>
                                  <a:ext cx="1066" cy="943"/>
                                </a:xfrm>
                                <a:prstGeom prst="rect">
                                  <a:avLst/>
                                </a:prstGeom>
                                <a:noFill/>
                              </pic:spPr>
                            </pic:pic>
                            <wps:wsp>
                              <wps:cNvPr id="463" name="Shape 9058"/>
                              <wps:cNvSpPr/>
                              <wps:spPr bwMode="auto">
                                <a:xfrm>
                                  <a:off x="2312" y="0"/>
                                  <a:ext cx="1028" cy="906"/>
                                </a:xfrm>
                                <a:custGeom>
                                  <a:avLst/>
                                  <a:gdLst>
                                    <a:gd name="T0" fmla="*/ 0 w 102797"/>
                                    <a:gd name="T1" fmla="*/ 45302 h 90604"/>
                                    <a:gd name="T2" fmla="*/ 0 w 102797"/>
                                    <a:gd name="T3" fmla="*/ 68038 h 90604"/>
                                    <a:gd name="T4" fmla="*/ 25661 w 102797"/>
                                    <a:gd name="T5" fmla="*/ 90604 h 90604"/>
                                    <a:gd name="T6" fmla="*/ 51476 w 102797"/>
                                    <a:gd name="T7" fmla="*/ 90604 h 90604"/>
                                    <a:gd name="T8" fmla="*/ 77136 w 102797"/>
                                    <a:gd name="T9" fmla="*/ 90604 h 90604"/>
                                    <a:gd name="T10" fmla="*/ 102797 w 102797"/>
                                    <a:gd name="T11" fmla="*/ 68038 h 90604"/>
                                    <a:gd name="T12" fmla="*/ 102797 w 102797"/>
                                    <a:gd name="T13" fmla="*/ 45302 h 90604"/>
                                    <a:gd name="T14" fmla="*/ 102797 w 102797"/>
                                    <a:gd name="T15" fmla="*/ 22736 h 90604"/>
                                    <a:gd name="T16" fmla="*/ 77136 w 102797"/>
                                    <a:gd name="T17" fmla="*/ 0 h 90604"/>
                                    <a:gd name="T18" fmla="*/ 51476 w 102797"/>
                                    <a:gd name="T19" fmla="*/ 0 h 90604"/>
                                    <a:gd name="T20" fmla="*/ 25661 w 102797"/>
                                    <a:gd name="T21" fmla="*/ 0 h 90604"/>
                                    <a:gd name="T22" fmla="*/ 0 w 102797"/>
                                    <a:gd name="T23" fmla="*/ 22736 h 90604"/>
                                    <a:gd name="T24" fmla="*/ 0 w 102797"/>
                                    <a:gd name="T25" fmla="*/ 45302 h 90604"/>
                                    <a:gd name="T26" fmla="*/ 0 w 102797"/>
                                    <a:gd name="T27" fmla="*/ 0 h 90604"/>
                                    <a:gd name="T28" fmla="*/ 102797 w 102797"/>
                                    <a:gd name="T29" fmla="*/ 90604 h 90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2797" h="90604">
                                      <a:moveTo>
                                        <a:pt x="0" y="45302"/>
                                      </a:moveTo>
                                      <a:cubicBezTo>
                                        <a:pt x="0" y="68038"/>
                                        <a:pt x="25661" y="90604"/>
                                        <a:pt x="51476" y="90604"/>
                                      </a:cubicBezTo>
                                      <a:cubicBezTo>
                                        <a:pt x="77136" y="90604"/>
                                        <a:pt x="102797" y="68038"/>
                                        <a:pt x="102797" y="45302"/>
                                      </a:cubicBezTo>
                                      <a:cubicBezTo>
                                        <a:pt x="102797" y="22736"/>
                                        <a:pt x="77136" y="0"/>
                                        <a:pt x="51476" y="0"/>
                                      </a:cubicBezTo>
                                      <a:cubicBezTo>
                                        <a:pt x="25661" y="0"/>
                                        <a:pt x="0" y="22736"/>
                                        <a:pt x="0" y="45302"/>
                                      </a:cubicBezTo>
                                      <a:close/>
                                    </a:path>
                                  </a:pathLst>
                                </a:custGeom>
                                <a:noFill/>
                                <a:ln w="11285">
                                  <a:solidFill>
                                    <a:srgbClr val="0080FF"/>
                                  </a:solidFill>
                                  <a:miter lim="127000"/>
                                </a:ln>
                              </wps:spPr>
                              <wps:bodyPr rot="0" vert="horz" wrap="square" lIns="91440" tIns="45720" rIns="91440" bIns="45720" anchor="t" anchorCtr="0" upright="1">
                                <a:noAutofit/>
                              </wps:bodyPr>
                            </wps:wsp>
                            <wps:wsp>
                              <wps:cNvPr id="464" name="Shape 9059"/>
                              <wps:cNvSpPr/>
                              <wps:spPr bwMode="auto">
                                <a:xfrm>
                                  <a:off x="2859" y="934"/>
                                  <a:ext cx="0" cy="849"/>
                                </a:xfrm>
                                <a:custGeom>
                                  <a:avLst/>
                                  <a:gdLst>
                                    <a:gd name="T0" fmla="*/ 0 h 84906"/>
                                    <a:gd name="T1" fmla="*/ 84906 h 84906"/>
                                    <a:gd name="T2" fmla="*/ 0 h 84906"/>
                                    <a:gd name="T3" fmla="*/ 84906 h 84906"/>
                                  </a:gdLst>
                                  <a:ahLst/>
                                  <a:cxnLst>
                                    <a:cxn ang="0">
                                      <a:pos x="0" y="T0"/>
                                    </a:cxn>
                                    <a:cxn ang="0">
                                      <a:pos x="0" y="T1"/>
                                    </a:cxn>
                                  </a:cxnLst>
                                  <a:rect l="0" t="T2" r="0" b="T3"/>
                                  <a:pathLst>
                                    <a:path h="84906">
                                      <a:moveTo>
                                        <a:pt x="0" y="0"/>
                                      </a:moveTo>
                                      <a:lnTo>
                                        <a:pt x="0" y="84906"/>
                                      </a:lnTo>
                                    </a:path>
                                  </a:pathLst>
                                </a:custGeom>
                                <a:noFill/>
                                <a:ln w="11285" cap="sq">
                                  <a:solidFill>
                                    <a:srgbClr val="0080FF"/>
                                  </a:solidFill>
                                  <a:miter lim="127000"/>
                                </a:ln>
                              </wps:spPr>
                              <wps:bodyPr rot="0" vert="horz" wrap="square" lIns="91440" tIns="45720" rIns="91440" bIns="45720" anchor="t" anchorCtr="0" upright="1">
                                <a:noAutofit/>
                              </wps:bodyPr>
                            </wps:wsp>
                            <wps:wsp>
                              <wps:cNvPr id="465" name="Shape 9060"/>
                              <wps:cNvSpPr/>
                              <wps:spPr bwMode="auto">
                                <a:xfrm>
                                  <a:off x="1831" y="1386"/>
                                  <a:ext cx="1990" cy="0"/>
                                </a:xfrm>
                                <a:custGeom>
                                  <a:avLst/>
                                  <a:gdLst>
                                    <a:gd name="T0" fmla="*/ 0 w 199020"/>
                                    <a:gd name="T1" fmla="*/ 199020 w 199020"/>
                                    <a:gd name="T2" fmla="*/ 0 w 199020"/>
                                    <a:gd name="T3" fmla="*/ 199020 w 199020"/>
                                  </a:gdLst>
                                  <a:ahLst/>
                                  <a:cxnLst>
                                    <a:cxn ang="0">
                                      <a:pos x="T0" y="0"/>
                                    </a:cxn>
                                    <a:cxn ang="0">
                                      <a:pos x="T1" y="0"/>
                                    </a:cxn>
                                  </a:cxnLst>
                                  <a:rect l="T2" t="0" r="T3" b="0"/>
                                  <a:pathLst>
                                    <a:path w="199020">
                                      <a:moveTo>
                                        <a:pt x="0" y="0"/>
                                      </a:moveTo>
                                      <a:lnTo>
                                        <a:pt x="199020" y="0"/>
                                      </a:lnTo>
                                    </a:path>
                                  </a:pathLst>
                                </a:custGeom>
                                <a:noFill/>
                                <a:ln w="11285" cap="sq">
                                  <a:solidFill>
                                    <a:srgbClr val="0080FF"/>
                                  </a:solidFill>
                                  <a:miter lim="127000"/>
                                </a:ln>
                              </wps:spPr>
                              <wps:bodyPr rot="0" vert="horz" wrap="square" lIns="91440" tIns="45720" rIns="91440" bIns="45720" anchor="t" anchorCtr="0" upright="1">
                                <a:noAutofit/>
                              </wps:bodyPr>
                            </wps:wsp>
                            <wps:wsp>
                              <wps:cNvPr id="466" name="Shape 9061"/>
                              <wps:cNvSpPr/>
                              <wps:spPr bwMode="auto">
                                <a:xfrm>
                                  <a:off x="1831" y="1897"/>
                                  <a:ext cx="964" cy="849"/>
                                </a:xfrm>
                                <a:custGeom>
                                  <a:avLst/>
                                  <a:gdLst>
                                    <a:gd name="T0" fmla="*/ 0 w 96383"/>
                                    <a:gd name="T1" fmla="*/ 84962 h 84962"/>
                                    <a:gd name="T2" fmla="*/ 96383 w 96383"/>
                                    <a:gd name="T3" fmla="*/ 0 h 84962"/>
                                    <a:gd name="T4" fmla="*/ 0 w 96383"/>
                                    <a:gd name="T5" fmla="*/ 0 h 84962"/>
                                    <a:gd name="T6" fmla="*/ 96383 w 96383"/>
                                    <a:gd name="T7" fmla="*/ 84962 h 84962"/>
                                  </a:gdLst>
                                  <a:ahLst/>
                                  <a:cxnLst>
                                    <a:cxn ang="0">
                                      <a:pos x="T0" y="T1"/>
                                    </a:cxn>
                                    <a:cxn ang="0">
                                      <a:pos x="T2" y="T3"/>
                                    </a:cxn>
                                  </a:cxnLst>
                                  <a:rect l="T4" t="T5" r="T6" b="T7"/>
                                  <a:pathLst>
                                    <a:path w="96383" h="84962">
                                      <a:moveTo>
                                        <a:pt x="0" y="84962"/>
                                      </a:moveTo>
                                      <a:lnTo>
                                        <a:pt x="96383" y="0"/>
                                      </a:lnTo>
                                    </a:path>
                                  </a:pathLst>
                                </a:custGeom>
                                <a:noFill/>
                                <a:ln w="11285" cap="sq">
                                  <a:solidFill>
                                    <a:srgbClr val="0080FF"/>
                                  </a:solidFill>
                                  <a:miter lim="127000"/>
                                </a:ln>
                              </wps:spPr>
                              <wps:bodyPr rot="0" vert="horz" wrap="square" lIns="91440" tIns="45720" rIns="91440" bIns="45720" anchor="t" anchorCtr="0" upright="1">
                                <a:noAutofit/>
                              </wps:bodyPr>
                            </wps:wsp>
                            <wps:wsp>
                              <wps:cNvPr id="467" name="Shape 9062"/>
                              <wps:cNvSpPr/>
                              <wps:spPr bwMode="auto">
                                <a:xfrm>
                                  <a:off x="2923" y="1897"/>
                                  <a:ext cx="964" cy="849"/>
                                </a:xfrm>
                                <a:custGeom>
                                  <a:avLst/>
                                  <a:gdLst>
                                    <a:gd name="T0" fmla="*/ 96383 w 96383"/>
                                    <a:gd name="T1" fmla="*/ 84962 h 84962"/>
                                    <a:gd name="T2" fmla="*/ 0 w 96383"/>
                                    <a:gd name="T3" fmla="*/ 0 h 84962"/>
                                    <a:gd name="T4" fmla="*/ 0 w 96383"/>
                                    <a:gd name="T5" fmla="*/ 0 h 84962"/>
                                    <a:gd name="T6" fmla="*/ 96383 w 96383"/>
                                    <a:gd name="T7" fmla="*/ 84962 h 84962"/>
                                  </a:gdLst>
                                  <a:ahLst/>
                                  <a:cxnLst>
                                    <a:cxn ang="0">
                                      <a:pos x="T0" y="T1"/>
                                    </a:cxn>
                                    <a:cxn ang="0">
                                      <a:pos x="T2" y="T3"/>
                                    </a:cxn>
                                  </a:cxnLst>
                                  <a:rect l="T4" t="T5" r="T6" b="T7"/>
                                  <a:pathLst>
                                    <a:path w="96383" h="84962">
                                      <a:moveTo>
                                        <a:pt x="96383" y="84962"/>
                                      </a:moveTo>
                                      <a:lnTo>
                                        <a:pt x="0" y="0"/>
                                      </a:lnTo>
                                    </a:path>
                                  </a:pathLst>
                                </a:custGeom>
                                <a:noFill/>
                                <a:ln w="11285" cap="sq">
                                  <a:solidFill>
                                    <a:srgbClr val="0080FF"/>
                                  </a:solidFill>
                                  <a:miter lim="127000"/>
                                </a:ln>
                              </wps:spPr>
                              <wps:bodyPr rot="0" vert="horz" wrap="square" lIns="91440" tIns="45720" rIns="91440" bIns="45720" anchor="t" anchorCtr="0" upright="1">
                                <a:noAutofit/>
                              </wps:bodyPr>
                            </wps:wsp>
                            <wps:wsp>
                              <wps:cNvPr id="468" name="Rectangle 9063"/>
                              <wps:cNvSpPr>
                                <a:spLocks noChangeArrowheads="1"/>
                              </wps:cNvSpPr>
                              <wps:spPr bwMode="auto">
                                <a:xfrm>
                                  <a:off x="1670" y="2884"/>
                                  <a:ext cx="3033" cy="839"/>
                                </a:xfrm>
                                <a:prstGeom prst="rect">
                                  <a:avLst/>
                                </a:prstGeom>
                                <a:noFill/>
                                <a:ln>
                                  <a:noFill/>
                                </a:ln>
                              </wps:spPr>
                              <wps:txbx>
                                <w:txbxContent>
                                  <w:p w:rsidR="00E237C2" w:rsidRDefault="00E237C2">
                                    <w:r>
                                      <w:rPr>
                                        <w:rFonts w:ascii="Arial" w:eastAsia="Arial" w:hAnsi="Arial" w:cs="Arial"/>
                                        <w:sz w:val="9"/>
                                      </w:rPr>
                                      <w:t>Actor_1</w:t>
                                    </w:r>
                                  </w:p>
                                </w:txbxContent>
                              </wps:txbx>
                              <wps:bodyPr rot="0" vert="horz" wrap="square" lIns="0" tIns="0" rIns="0" bIns="0" anchor="t" anchorCtr="0" upright="1">
                                <a:noAutofit/>
                              </wps:bodyPr>
                            </wps:wsp>
                            <pic:pic xmlns:pic="http://schemas.openxmlformats.org/drawingml/2006/picture">
                              <pic:nvPicPr>
                                <pic:cNvPr id="469" name="Picture 1421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18588" y="138"/>
                                  <a:ext cx="1067" cy="945"/>
                                </a:xfrm>
                                <a:prstGeom prst="rect">
                                  <a:avLst/>
                                </a:prstGeom>
                                <a:noFill/>
                              </pic:spPr>
                            </pic:pic>
                            <wps:wsp>
                              <wps:cNvPr id="470" name="Shape 9066"/>
                              <wps:cNvSpPr/>
                              <wps:spPr bwMode="auto">
                                <a:xfrm>
                                  <a:off x="18630" y="169"/>
                                  <a:ext cx="1028" cy="907"/>
                                </a:xfrm>
                                <a:custGeom>
                                  <a:avLst/>
                                  <a:gdLst>
                                    <a:gd name="T0" fmla="*/ 0 w 102809"/>
                                    <a:gd name="T1" fmla="*/ 45471 h 90717"/>
                                    <a:gd name="T2" fmla="*/ 0 w 102809"/>
                                    <a:gd name="T3" fmla="*/ 68038 h 90717"/>
                                    <a:gd name="T4" fmla="*/ 25654 w 102809"/>
                                    <a:gd name="T5" fmla="*/ 90717 h 90717"/>
                                    <a:gd name="T6" fmla="*/ 51436 w 102809"/>
                                    <a:gd name="T7" fmla="*/ 90717 h 90717"/>
                                    <a:gd name="T8" fmla="*/ 77155 w 102809"/>
                                    <a:gd name="T9" fmla="*/ 90717 h 90717"/>
                                    <a:gd name="T10" fmla="*/ 102809 w 102809"/>
                                    <a:gd name="T11" fmla="*/ 68038 h 90717"/>
                                    <a:gd name="T12" fmla="*/ 102809 w 102809"/>
                                    <a:gd name="T13" fmla="*/ 45471 h 90717"/>
                                    <a:gd name="T14" fmla="*/ 102809 w 102809"/>
                                    <a:gd name="T15" fmla="*/ 22736 h 90717"/>
                                    <a:gd name="T16" fmla="*/ 77155 w 102809"/>
                                    <a:gd name="T17" fmla="*/ 0 h 90717"/>
                                    <a:gd name="T18" fmla="*/ 51436 w 102809"/>
                                    <a:gd name="T19" fmla="*/ 0 h 90717"/>
                                    <a:gd name="T20" fmla="*/ 25654 w 102809"/>
                                    <a:gd name="T21" fmla="*/ 0 h 90717"/>
                                    <a:gd name="T22" fmla="*/ 0 w 102809"/>
                                    <a:gd name="T23" fmla="*/ 22736 h 90717"/>
                                    <a:gd name="T24" fmla="*/ 0 w 102809"/>
                                    <a:gd name="T25" fmla="*/ 45471 h 90717"/>
                                    <a:gd name="T26" fmla="*/ 0 w 102809"/>
                                    <a:gd name="T27" fmla="*/ 0 h 90717"/>
                                    <a:gd name="T28" fmla="*/ 102809 w 102809"/>
                                    <a:gd name="T29" fmla="*/ 90717 h 90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2809" h="90717">
                                      <a:moveTo>
                                        <a:pt x="0" y="45471"/>
                                      </a:moveTo>
                                      <a:cubicBezTo>
                                        <a:pt x="0" y="68038"/>
                                        <a:pt x="25654" y="90717"/>
                                        <a:pt x="51436" y="90717"/>
                                      </a:cubicBezTo>
                                      <a:cubicBezTo>
                                        <a:pt x="77155" y="90717"/>
                                        <a:pt x="102809" y="68038"/>
                                        <a:pt x="102809" y="45471"/>
                                      </a:cubicBezTo>
                                      <a:cubicBezTo>
                                        <a:pt x="102809" y="22736"/>
                                        <a:pt x="77155" y="0"/>
                                        <a:pt x="51436" y="0"/>
                                      </a:cubicBezTo>
                                      <a:cubicBezTo>
                                        <a:pt x="25654" y="0"/>
                                        <a:pt x="0" y="22736"/>
                                        <a:pt x="0" y="45471"/>
                                      </a:cubicBezTo>
                                      <a:close/>
                                    </a:path>
                                  </a:pathLst>
                                </a:custGeom>
                                <a:noFill/>
                                <a:ln w="11285">
                                  <a:solidFill>
                                    <a:srgbClr val="0080FF"/>
                                  </a:solidFill>
                                  <a:miter lim="127000"/>
                                </a:ln>
                              </wps:spPr>
                              <wps:bodyPr rot="0" vert="horz" wrap="square" lIns="91440" tIns="45720" rIns="91440" bIns="45720" anchor="t" anchorCtr="0" upright="1">
                                <a:noAutofit/>
                              </wps:bodyPr>
                            </wps:wsp>
                            <wps:wsp>
                              <wps:cNvPr id="471" name="Shape 9067"/>
                              <wps:cNvSpPr/>
                              <wps:spPr bwMode="auto">
                                <a:xfrm>
                                  <a:off x="19176" y="1104"/>
                                  <a:ext cx="0" cy="849"/>
                                </a:xfrm>
                                <a:custGeom>
                                  <a:avLst/>
                                  <a:gdLst>
                                    <a:gd name="T0" fmla="*/ 0 h 84906"/>
                                    <a:gd name="T1" fmla="*/ 84906 h 84906"/>
                                    <a:gd name="T2" fmla="*/ 0 h 84906"/>
                                    <a:gd name="T3" fmla="*/ 84906 h 84906"/>
                                  </a:gdLst>
                                  <a:ahLst/>
                                  <a:cxnLst>
                                    <a:cxn ang="0">
                                      <a:pos x="0" y="T0"/>
                                    </a:cxn>
                                    <a:cxn ang="0">
                                      <a:pos x="0" y="T1"/>
                                    </a:cxn>
                                  </a:cxnLst>
                                  <a:rect l="0" t="T2" r="0" b="T3"/>
                                  <a:pathLst>
                                    <a:path h="84906">
                                      <a:moveTo>
                                        <a:pt x="0" y="0"/>
                                      </a:moveTo>
                                      <a:lnTo>
                                        <a:pt x="0" y="84906"/>
                                      </a:lnTo>
                                    </a:path>
                                  </a:pathLst>
                                </a:custGeom>
                                <a:noFill/>
                                <a:ln w="11285" cap="sq">
                                  <a:solidFill>
                                    <a:srgbClr val="0080FF"/>
                                  </a:solidFill>
                                  <a:miter lim="127000"/>
                                </a:ln>
                              </wps:spPr>
                              <wps:bodyPr rot="0" vert="horz" wrap="square" lIns="91440" tIns="45720" rIns="91440" bIns="45720" anchor="t" anchorCtr="0" upright="1">
                                <a:noAutofit/>
                              </wps:bodyPr>
                            </wps:wsp>
                            <wps:wsp>
                              <wps:cNvPr id="472" name="Shape 9068"/>
                              <wps:cNvSpPr/>
                              <wps:spPr bwMode="auto">
                                <a:xfrm>
                                  <a:off x="18149" y="1557"/>
                                  <a:ext cx="1990" cy="0"/>
                                </a:xfrm>
                                <a:custGeom>
                                  <a:avLst/>
                                  <a:gdLst>
                                    <a:gd name="T0" fmla="*/ 0 w 199013"/>
                                    <a:gd name="T1" fmla="*/ 199013 w 199013"/>
                                    <a:gd name="T2" fmla="*/ 0 w 199013"/>
                                    <a:gd name="T3" fmla="*/ 199013 w 199013"/>
                                  </a:gdLst>
                                  <a:ahLst/>
                                  <a:cxnLst>
                                    <a:cxn ang="0">
                                      <a:pos x="T0" y="0"/>
                                    </a:cxn>
                                    <a:cxn ang="0">
                                      <a:pos x="T1" y="0"/>
                                    </a:cxn>
                                  </a:cxnLst>
                                  <a:rect l="T2" t="0" r="T3" b="0"/>
                                  <a:pathLst>
                                    <a:path w="199013">
                                      <a:moveTo>
                                        <a:pt x="0" y="0"/>
                                      </a:moveTo>
                                      <a:lnTo>
                                        <a:pt x="199013" y="0"/>
                                      </a:lnTo>
                                    </a:path>
                                  </a:pathLst>
                                </a:custGeom>
                                <a:noFill/>
                                <a:ln w="11285" cap="sq">
                                  <a:solidFill>
                                    <a:srgbClr val="0080FF"/>
                                  </a:solidFill>
                                  <a:miter lim="127000"/>
                                </a:ln>
                              </wps:spPr>
                              <wps:bodyPr rot="0" vert="horz" wrap="square" lIns="91440" tIns="45720" rIns="91440" bIns="45720" anchor="t" anchorCtr="0" upright="1">
                                <a:noAutofit/>
                              </wps:bodyPr>
                            </wps:wsp>
                            <wps:wsp>
                              <wps:cNvPr id="473" name="Shape 9069"/>
                              <wps:cNvSpPr/>
                              <wps:spPr bwMode="auto">
                                <a:xfrm>
                                  <a:off x="18149" y="2067"/>
                                  <a:ext cx="962" cy="849"/>
                                </a:xfrm>
                                <a:custGeom>
                                  <a:avLst/>
                                  <a:gdLst>
                                    <a:gd name="T0" fmla="*/ 0 w 96204"/>
                                    <a:gd name="T1" fmla="*/ 84906 h 84906"/>
                                    <a:gd name="T2" fmla="*/ 96204 w 96204"/>
                                    <a:gd name="T3" fmla="*/ 0 h 84906"/>
                                    <a:gd name="T4" fmla="*/ 0 w 96204"/>
                                    <a:gd name="T5" fmla="*/ 0 h 84906"/>
                                    <a:gd name="T6" fmla="*/ 96204 w 96204"/>
                                    <a:gd name="T7" fmla="*/ 84906 h 84906"/>
                                  </a:gdLst>
                                  <a:ahLst/>
                                  <a:cxnLst>
                                    <a:cxn ang="0">
                                      <a:pos x="T0" y="T1"/>
                                    </a:cxn>
                                    <a:cxn ang="0">
                                      <a:pos x="T2" y="T3"/>
                                    </a:cxn>
                                  </a:cxnLst>
                                  <a:rect l="T4" t="T5" r="T6" b="T7"/>
                                  <a:pathLst>
                                    <a:path w="96204" h="84906">
                                      <a:moveTo>
                                        <a:pt x="0" y="84906"/>
                                      </a:moveTo>
                                      <a:lnTo>
                                        <a:pt x="96204" y="0"/>
                                      </a:lnTo>
                                    </a:path>
                                  </a:pathLst>
                                </a:custGeom>
                                <a:noFill/>
                                <a:ln w="11285" cap="sq">
                                  <a:solidFill>
                                    <a:srgbClr val="0080FF"/>
                                  </a:solidFill>
                                  <a:miter lim="127000"/>
                                </a:ln>
                              </wps:spPr>
                              <wps:bodyPr rot="0" vert="horz" wrap="square" lIns="91440" tIns="45720" rIns="91440" bIns="45720" anchor="t" anchorCtr="0" upright="1">
                                <a:noAutofit/>
                              </wps:bodyPr>
                            </wps:wsp>
                            <wps:wsp>
                              <wps:cNvPr id="474" name="Shape 9070"/>
                              <wps:cNvSpPr/>
                              <wps:spPr bwMode="auto">
                                <a:xfrm>
                                  <a:off x="19240" y="2067"/>
                                  <a:ext cx="963" cy="849"/>
                                </a:xfrm>
                                <a:custGeom>
                                  <a:avLst/>
                                  <a:gdLst>
                                    <a:gd name="T0" fmla="*/ 96268 w 96268"/>
                                    <a:gd name="T1" fmla="*/ 84906 h 84906"/>
                                    <a:gd name="T2" fmla="*/ 0 w 96268"/>
                                    <a:gd name="T3" fmla="*/ 0 h 84906"/>
                                    <a:gd name="T4" fmla="*/ 0 w 96268"/>
                                    <a:gd name="T5" fmla="*/ 0 h 84906"/>
                                    <a:gd name="T6" fmla="*/ 96268 w 96268"/>
                                    <a:gd name="T7" fmla="*/ 84906 h 84906"/>
                                  </a:gdLst>
                                  <a:ahLst/>
                                  <a:cxnLst>
                                    <a:cxn ang="0">
                                      <a:pos x="T0" y="T1"/>
                                    </a:cxn>
                                    <a:cxn ang="0">
                                      <a:pos x="T2" y="T3"/>
                                    </a:cxn>
                                  </a:cxnLst>
                                  <a:rect l="T4" t="T5" r="T6" b="T7"/>
                                  <a:pathLst>
                                    <a:path w="96268" h="84906">
                                      <a:moveTo>
                                        <a:pt x="96268" y="84906"/>
                                      </a:moveTo>
                                      <a:lnTo>
                                        <a:pt x="0" y="0"/>
                                      </a:lnTo>
                                    </a:path>
                                  </a:pathLst>
                                </a:custGeom>
                                <a:noFill/>
                                <a:ln w="11285" cap="sq">
                                  <a:solidFill>
                                    <a:srgbClr val="0080FF"/>
                                  </a:solidFill>
                                  <a:miter lim="127000"/>
                                </a:ln>
                              </wps:spPr>
                              <wps:bodyPr rot="0" vert="horz" wrap="square" lIns="91440" tIns="45720" rIns="91440" bIns="45720" anchor="t" anchorCtr="0" upright="1">
                                <a:noAutofit/>
                              </wps:bodyPr>
                            </wps:wsp>
                            <wps:wsp>
                              <wps:cNvPr id="475" name="Rectangle 9071"/>
                              <wps:cNvSpPr>
                                <a:spLocks noChangeArrowheads="1"/>
                              </wps:cNvSpPr>
                              <wps:spPr bwMode="auto">
                                <a:xfrm>
                                  <a:off x="17986" y="3055"/>
                                  <a:ext cx="3032" cy="839"/>
                                </a:xfrm>
                                <a:prstGeom prst="rect">
                                  <a:avLst/>
                                </a:prstGeom>
                                <a:noFill/>
                                <a:ln>
                                  <a:noFill/>
                                </a:ln>
                              </wps:spPr>
                              <wps:txbx>
                                <w:txbxContent>
                                  <w:p w:rsidR="00E237C2" w:rsidRDefault="00E237C2">
                                    <w:r>
                                      <w:rPr>
                                        <w:rFonts w:ascii="Arial" w:eastAsia="Arial" w:hAnsi="Arial" w:cs="Arial"/>
                                        <w:sz w:val="9"/>
                                      </w:rPr>
                                      <w:t>Actor_2</w:t>
                                    </w:r>
                                  </w:p>
                                </w:txbxContent>
                              </wps:txbx>
                              <wps:bodyPr rot="0" vert="horz" wrap="square" lIns="0" tIns="0" rIns="0" bIns="0" anchor="t" anchorCtr="0" upright="1">
                                <a:noAutofit/>
                              </wps:bodyPr>
                            </wps:wsp>
                          </wpg:wgp>
                        </a:graphicData>
                      </a:graphic>
                    </wp:inline>
                  </w:drawing>
                </mc:Choice>
                <mc:Fallback>
                  <w:pict>
                    <v:group id="Groupe 450" o:spid="_x0000_s1094" style="width:177.55pt;height:70.45pt;mso-position-horizontal-relative:char;mso-position-vertical-relative:line" coordsize="22549,8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">
                      <v:shape id="Shape 9044" o:spid="_x0000_s1095" style="position:absolute;left:5300;top:6992;width:14262;height:0;visibility:visible;mso-wrap-style:square;v-text-anchor:top" coordsize="14261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RocgA&#10;AADcAAAADwAAAGRycy9kb3ducmV2LnhtbESPT2vCQBTE7wW/w/IEL0U3lqaU6CrBIlhaLP47eHvN&#10;vmbTZt+G7Krx27uFQo/DzPyGmc47W4sztb5yrGA8SkAQF05XXCrY75bDZxA+IGusHZOCK3mYz3p3&#10;U8y0u/CGzttQighhn6ECE0KTSekLQxb9yDXE0ftyrcUQZVtK3eIlwm0tH5LkSVqsOC4YbGhhqPjZ&#10;nqyC5ft3mm+u6/Dyunj75EN+NPcfqVKDfpdPQATqwn/4r73SCh7TMfyeiUd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4VGhyAAAANwAAAAPAAAAAAAAAAAAAAAAAJgCAABk&#10;cnMvZG93bnJldi54bWxQSwUGAAAAAAQABAD1AAAAjQMAAAAA&#10;" path="m,l1426189,e" filled="f" strokecolor="#8080ff" strokeweight=".15675mm">
                        <v:path arrowok="t" o:connecttype="custom" o:connectlocs="0,0;14262,0" o:connectangles="0,0" textboxrect="0,0,1426189,0"/>
                      </v:shape>
                      <v:shape id="Shape 9045" o:spid="_x0000_s1096" style="position:absolute;left:15513;top:6596;width:836;height:793;visibility:visible;mso-wrap-style:square;v-text-anchor:top" coordsize="83569,7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oCcUA&#10;AADcAAAADwAAAGRycy9kb3ducmV2LnhtbESPT2sCMRTE74V+h/AK3mq2olJWo5SWFQ89WK2en5u3&#10;f3DzEjdx3X57UxA8DjPzG2a+7E0jOmp9bVnB2zABQZxbXXOp4HeXvb6D8AFZY2OZFPyRh+Xi+WmO&#10;qbZX/qFuG0oRIexTVFCF4FIpfV6RQT+0jjh6hW0NhijbUuoWrxFuGjlKkqk0WHNcqNDRZ0X5aXsx&#10;CjZfyfGUcXHoVm5SuGLfnL99ptTgpf+YgQjUh0f43l5rBePJCP7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OgJxQAAANwAAAAPAAAAAAAAAAAAAAAAAJgCAABkcnMv&#10;ZG93bnJldi54bWxQSwUGAAAAAAQABAD1AAAAigMAAAAA&#10;" path="m,l83569,39638,,79281,,xe" strokecolor="#8080ff" strokeweight=".15675mm">
                        <v:path arrowok="t" o:connecttype="custom" o:connectlocs="0,0;836,396;0,793;0,0" o:connectangles="0,0,0,0" textboxrect="0,0,83569,79281"/>
                      </v:shape>
                      <v:shape id="Shape 9046" o:spid="_x0000_s1097" style="position:absolute;left:4979;top:1670;width:12077;height:0;visibility:visible;mso-wrap-style:square;v-text-anchor:top" coordsize="120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KYMQA&#10;AADcAAAADwAAAGRycy9kb3ducmV2LnhtbESPzWrDMBCE74G+g9hCb7GcvxIcKyEY3KaHlNbJAyzW&#10;1jaVVsZSEvftq0Ihx2FmvmHy3WiNuNLgO8cKZkkKgrh2uuNGwflUTtcgfEDWaByTgh/ysNs+THLM&#10;tLvxJ12r0IgIYZ+hgjaEPpPS1y1Z9InriaP35QaLIcqhkXrAW4RbI+dp+iwtdhwXWuypaKn+ri5W&#10;wSr176ZA+jAznh/LMby+vVQLpZ4ex/0GRKAx3MP/7YNWsFwt4O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oSmDEAAAA3AAAAA8AAAAAAAAAAAAAAAAAmAIAAGRycy9k&#10;b3ducmV2LnhtbFBLBQYAAAAABAAEAPUAAACJAwAAAAA=&#10;" path="m,l1207749,e" filled="f" strokecolor="#8080ff" strokeweight=".15675mm">
                        <v:path arrowok="t" o:connecttype="custom" o:connectlocs="0,0;12077,0" o:connectangles="0,0" textboxrect="0,0,1207749,0"/>
                      </v:shape>
                      <v:shape id="Shape 9047" o:spid="_x0000_s1098" style="position:absolute;left:16221;top:1273;width:835;height:794;visibility:visible;mso-wrap-style:square;v-text-anchor:top" coordsize="83569,79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hFlcgA&#10;AADcAAAADwAAAGRycy9kb3ducmV2LnhtbESPT2vCQBTE70K/w/IKXkQ3ihZJXaUVpSJ4MP7B4yP7&#10;mqTNvg3ZbUz99G5B6HGYmd8ws0VrStFQ7QrLCoaDCARxanXBmYLjYd2fgnAeWWNpmRT8koPF/Kkz&#10;w1jbK++pSXwmAoRdjApy76tYSpfmZNANbEUcvE9bG/RB1pnUNV4D3JRyFEUv0mDBYSHHipY5pd/J&#10;j1GwPe924+FmlTXvp48L9da3Sy/5Uqr73L69gvDU+v/wo73RCsaTCfydCUd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OEWVyAAAANwAAAAPAAAAAAAAAAAAAAAAAJgCAABk&#10;cnMvZG93bnJldi54bWxQSwUGAAAAAAQABAD1AAAAjQMAAAAA&#10;" path="m,l83569,39660,,79321,,xe" strokecolor="#8080ff" strokeweight=".15675mm">
                        <v:path arrowok="t" o:connecttype="custom" o:connectlocs="0,0;835,397;0,794;0,0" o:connectangles="0,0,0,0" textboxrect="0,0,83569,79321"/>
                      </v:shape>
                      <v:shape id="Picture 142144" o:spid="_x0000_s1099" type="#_x0000_t75" style="position:absolute;left:-13;top:4771;width:6186;height:4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nhTDAAAA3AAAAA8AAABkcnMvZG93bnJldi54bWxEj92KwjAUhO8F3yEcwRtZU0WLdI0i/oAg&#10;CFYf4GxzbMs2J6WJWt/eCIKXw8x8w8yXranEnRpXWlYwGkYgiDOrS84VXM67nxkI55E1VpZJwZMc&#10;LBfdzhwTbR98onvqcxEg7BJUUHhfJ1K6rCCDbmhr4uBdbWPQB9nkUjf4CHBTyXEUxdJgyWGhwJrW&#10;BWX/6c0o8Jvd9u8a3+zT1cfVYZKf0kHaKtXvtatfEJ5a/w1/2nutYDKN4X0mHAG5e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z6eFMMAAADcAAAADwAAAAAAAAAAAAAAAACf&#10;AgAAZHJzL2Rvd25yZXYueG1sUEsFBgAAAAAEAAQA9wAAAI8DAAAAAA==&#10;">
                        <v:imagedata r:id="rId42" o:title=""/>
                      </v:shape>
                      <v:shape id="Shape 9050" o:spid="_x0000_s1100" style="position:absolute;top:4813;width:6167;height:4076;visibility:visible;mso-wrap-style:square;v-text-anchor:top" coordsize="616775,407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yWMcUA&#10;AADcAAAADwAAAGRycy9kb3ducmV2LnhtbESP3WoCMRSE7wt9h3AKvatZS6uybhSRFiwK4s8DnN2c&#10;/dHNyTaJun37Rij0cpiZb5hs3ptWXMn5xrKC4SABQVxY3XCl4Hj4fJmA8AFZY2uZFPyQh/ns8SHD&#10;VNsb7+i6D5WIEPYpKqhD6FIpfVGTQT+wHXH0SusMhihdJbXDW4SbVr4myUgabDgu1NjRsqbivL8Y&#10;BT7/2uR8Oo0cfuB6nX+Xumu2Sj0/9YspiEB9+A//tVdawdv7GO5n4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JYxxQAAANwAAAAPAAAAAAAAAAAAAAAAAJgCAABkcnMv&#10;ZG93bnJldi54bWxQSwUGAAAAAAQABAD1AAAAigMAAAAA&#10;" path="m,203836c,316973,134871,407670,308391,407670v173359,,308384,-90697,308384,-203834c616775,90565,481750,,308391,,134871,,,90564,,203836xe" filled="f" strokecolor="#0080ff" strokeweight=".31347mm">
                        <v:stroke miterlimit="83231f" joinstyle="miter"/>
                        <v:path arrowok="t" o:connecttype="custom" o:connectlocs="0,2038;0,3169;1349,4076;3084,4076;4817,4076;6167,3169;6167,2038;6167,905;4817,0;3084,0;1349,0;0,905;0,2038" o:connectangles="0,0,0,0,0,0,0,0,0,0,0,0,0" textboxrect="0,0,616775,407670"/>
                      </v:shape>
                      <v:rect id="Rectangle 9051" o:spid="_x0000_s1101" style="position:absolute;left:2891;top:6509;width:570;height: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Bs1cEA&#10;AADcAAAADwAAAGRycy9kb3ducmV2LnhtbERPy4rCMBTdC/5DuII7TR10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bNXBAAAA3AAAAA8AAAAAAAAAAAAAAAAAmAIAAGRycy9kb3du&#10;cmV2LnhtbFBLBQYAAAAABAAEAPUAAACGAwAAAAA=&#10;" filled="f" stroked="f">
                        <v:textbox inset="0,0,0,0">
                          <w:txbxContent>
                            <w:p w:rsidR="00E237C2" w:rsidRDefault="00E237C2">
                              <w:r>
                                <w:rPr>
                                  <w:rFonts w:ascii="Arial" w:eastAsia="Arial" w:hAnsi="Arial" w:cs="Arial"/>
                                  <w:sz w:val="9"/>
                                </w:rPr>
                                <w:t>A</w:t>
                              </w:r>
                            </w:p>
                          </w:txbxContent>
                        </v:textbox>
                      </v:rect>
                      <v:shape id="Picture 142145" o:spid="_x0000_s1102" type="#_x0000_t75" style="position:absolute;left:16363;top:4832;width:6188;height:4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cweHFAAAA3AAAAA8AAABkcnMvZG93bnJldi54bWxEj0FrwkAUhO9C/8PyBG+6m2KLjW5CEUrr&#10;JdDES2+P7DMJZt+G7FZTf71bKPQ4zMw3zC6fbC8uNPrOsYZkpUAQ18503Gg4Vm/LDQgfkA32jknD&#10;D3nIs4fZDlPjrvxJlzI0IkLYp6ihDWFIpfR1Sxb9yg3E0Tu50WKIcmykGfEa4baXj0o9S4sdx4UW&#10;B9q3VJ/Lb6uBfShVUtp3dShu+6Suiq9DVWi9mE+vWxCBpvAf/mt/GA3rpxf4PROPgMz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HMHhxQAAANwAAAAPAAAAAAAAAAAAAAAA&#10;AJ8CAABkcnMvZG93bnJldi54bWxQSwUGAAAAAAQABAD3AAAAkQMAAAAA&#10;">
                        <v:imagedata r:id="rId43" o:title=""/>
                      </v:shape>
                      <v:shape id="Shape 9054" o:spid="_x0000_s1103" style="position:absolute;left:16381;top:4869;width:6168;height:4077;visibility:visible;mso-wrap-style:square;v-text-anchor:top" coordsize="616794,407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paRsEA&#10;AADcAAAADwAAAGRycy9kb3ducmV2LnhtbERPy4rCMBTdC/MP4Q7MTlNFRapRBkEoCIIvhtldkmtb&#10;prmpSUbr35uF4PJw3otVZxtxIx9qxwqGgwwEsXam5lLB6bjpz0CEiGywcUwKHhRgtfzoLTA37s57&#10;uh1iKVIIhxwVVDG2uZRBV2QxDFxLnLiL8xZjgr6UxuM9hdtGjrJsKi3WnBoqbGldkf47/FsF2+1P&#10;LM7j32s53G2KtfaTnd63Sn19dt9zEJG6+Ba/3IVRMJ6m+elMOg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WkbBAAAA3AAAAA8AAAAAAAAAAAAAAAAAmAIAAGRycy9kb3du&#10;cmV2LnhtbFBLBQYAAAAABAAEAPUAAACGAwAAAAA=&#10;" path="m,203836c,317108,134878,407672,308429,407672v173359,,308365,-90564,308365,-203836c616794,90565,481788,,308429,,134878,,,90564,,203836xe" filled="f" strokecolor="#0080ff" strokeweight=".31347mm">
                        <v:stroke miterlimit="83231f" joinstyle="miter"/>
                        <v:path arrowok="t" o:connecttype="custom" o:connectlocs="0,2039;0,3171;1349,4077;3084,4077;4818,4077;6168,3171;6168,2039;6168,906;4818,0;3084,0;1349,0;0,906;0,2039" o:connectangles="0,0,0,0,0,0,0,0,0,0,0,0,0" textboxrect="0,0,616794,407672"/>
                      </v:shape>
                      <v:rect id="Rectangle 9055" o:spid="_x0000_s1104" style="position:absolute;left:19272;top:6565;width:571;height: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P9cQA&#10;AADcAAAADwAAAGRycy9kb3ducmV2LnhtbESPQYvCMBSE74L/ITzBm6YuIl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GD/XEAAAA3AAAAA8AAAAAAAAAAAAAAAAAmAIAAGRycy9k&#10;b3ducmV2LnhtbFBLBQYAAAAABAAEAPUAAACJAwAAAAA=&#10;" filled="f" stroked="f">
                        <v:textbox inset="0,0,0,0">
                          <w:txbxContent>
                            <w:p w:rsidR="00E237C2" w:rsidRDefault="00E237C2">
                              <w:r>
                                <w:rPr>
                                  <w:rFonts w:ascii="Arial" w:eastAsia="Arial" w:hAnsi="Arial" w:cs="Arial"/>
                                  <w:sz w:val="9"/>
                                </w:rPr>
                                <w:t>B</w:t>
                              </w:r>
                            </w:p>
                          </w:txbxContent>
                        </v:textbox>
                      </v:rect>
                      <v:shape id="Picture 142147" o:spid="_x0000_s1105" type="#_x0000_t75" style="position:absolute;left:2272;top:-23;width:1066;height:9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2NwPEAAAA3AAAAA8AAABkcnMvZG93bnJldi54bWxEj0trwzAQhO+B/gexhdxiuSaExI0SnBf0&#10;mkcpvW2trWVqrYylJM6/rwKBHIeZ+YaZL3vbiAt1vnas4C1JQRCXTtdcKTgdd6MpCB+QNTaOScGN&#10;PCwXL4M55tpdeU+XQ6hEhLDPUYEJoc2l9KUhiz5xLXH0fl1nMUTZVVJ3eI1w28gsTSfSYs1xwWBL&#10;a0Pl3+FsFdQb3nLmP9dttv/5mn0Xq+I2NkoNX/viHUSgPjzDj/aHVjCeZHA/E4+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U2NwPEAAAA3AAAAA8AAAAAAAAAAAAAAAAA&#10;nwIAAGRycy9kb3ducmV2LnhtbFBLBQYAAAAABAAEAPcAAACQAwAAAAA=&#10;">
                        <v:imagedata r:id="rId44" o:title=""/>
                      </v:shape>
                      <v:shape id="Shape 9058" o:spid="_x0000_s1106" style="position:absolute;left:2312;width:1028;height:906;visibility:visible;mso-wrap-style:square;v-text-anchor:top" coordsize="102797,90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yAA8YA&#10;AADcAAAADwAAAGRycy9kb3ducmV2LnhtbESPQWvCQBSE74L/YXlCb7qpipHUVUqhtCI9VEXw9sy+&#10;ZtNm36bZNUn/fbdQ8DjMzDfMatPbSrTU+NKxgvtJAoI4d7rkQsHx8DxegvABWWPlmBT8kIfNejhY&#10;YaZdx+/U7kMhIoR9hgpMCHUmpc8NWfQTVxNH78M1FkOUTSF1g12E20pOk2QhLZYcFwzW9GQo/9pf&#10;rYJTet5NX3D7+aZnJuVUX9rv7qLU3ah/fAARqA+38H/7VSuYL2bwdyYe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yAA8YAAADcAAAADwAAAAAAAAAAAAAAAACYAgAAZHJz&#10;L2Rvd25yZXYueG1sUEsFBgAAAAAEAAQA9QAAAIsDAAAAAA==&#10;" path="m,45302c,68038,25661,90604,51476,90604v25660,,51321,-22566,51321,-45302c102797,22736,77136,,51476,,25661,,,22736,,45302xe" filled="f" strokecolor="#0080ff" strokeweight=".31347mm">
                        <v:stroke miterlimit="83231f" joinstyle="miter"/>
                        <v:path arrowok="t" o:connecttype="custom" o:connectlocs="0,453;0,680;257,906;515,906;771,906;1028,680;1028,453;1028,227;771,0;515,0;257,0;0,227;0,453" o:connectangles="0,0,0,0,0,0,0,0,0,0,0,0,0" textboxrect="0,0,102797,90604"/>
                      </v:shape>
                      <v:shape id="Shape 9059" o:spid="_x0000_s1107" style="position:absolute;left:2859;top:934;width:0;height:849;visibility:visible;mso-wrap-style:square;v-text-anchor:top" coordsize="0,84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aN8UA&#10;AADcAAAADwAAAGRycy9kb3ducmV2LnhtbESPQWvCQBSE74X+h+UVeil1ExEJ0VVKQejFgzGIx9fs&#10;c5M2+zZmtzH++64geBxm5htmuR5tKwbqfeNYQTpJQBBXTjdsFJT7zXsGwgdkja1jUnAlD+vV89MS&#10;c+0uvKOhCEZECPscFdQhdLmUvqrJop+4jjh6J9dbDFH2RuoeLxFuWzlNkrm02HBcqLGjz5qq3+LP&#10;KjiQuZpySItzmR5/3r6LbLs7Zkq9vowfCxCBxvAI39tfWsFsPoPbmX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5o3xQAAANwAAAAPAAAAAAAAAAAAAAAAAJgCAABkcnMv&#10;ZG93bnJldi54bWxQSwUGAAAAAAQABAD1AAAAigMAAAAA&#10;" path="m,l,84906e" filled="f" strokecolor="#0080ff" strokeweight=".31347mm">
                        <v:stroke miterlimit="83231f" joinstyle="miter" endcap="square"/>
                        <v:path arrowok="t" o:connecttype="custom" o:connectlocs="0,0;0,849" o:connectangles="0,0" textboxrect="0,0,0,84906"/>
                      </v:shape>
                      <v:shape id="Shape 9060" o:spid="_x0000_s1108" style="position:absolute;left:1831;top:1386;width:1990;height:0;visibility:visible;mso-wrap-style:square;v-text-anchor:top" coordsize="199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YVlcMA&#10;AADcAAAADwAAAGRycy9kb3ducmV2LnhtbESPy2oCMRSG9wXfIRzBXc0oVmRqFBFvCxdV+wCHyelk&#10;6ORknMS5vL0pCF3+/JePf7nubCkaqn3hWMFknIAgzpwuOFfwfdu/L0D4gKyxdEwKevKwXg3elphq&#10;1/KFmmvIRRxhn6ICE0KVSukzQxb92FXE0ftxtcUQZZ1LXWMbx20pp0kylxYLjgSDFW0NZb/Xh43c&#10;bb473sNh/9U1x9741s3OvVNqNOw2nyACdeE//GqftILZ/AP+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YVlcMAAADcAAAADwAAAAAAAAAAAAAAAACYAgAAZHJzL2Rv&#10;d25yZXYueG1sUEsFBgAAAAAEAAQA9QAAAIgDAAAAAA==&#10;" path="m,l199020,e" filled="f" strokecolor="#0080ff" strokeweight=".31347mm">
                        <v:stroke miterlimit="83231f" joinstyle="miter" endcap="square"/>
                        <v:path arrowok="t" o:connecttype="custom" o:connectlocs="0,0;1990,0" o:connectangles="0,0" textboxrect="0,0,199020,0"/>
                      </v:shape>
                      <v:shape id="Shape 9061" o:spid="_x0000_s1109" style="position:absolute;left:1831;top:1897;width:964;height:849;visibility:visible;mso-wrap-style:square;v-text-anchor:top" coordsize="96383,84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ad8YA&#10;AADcAAAADwAAAGRycy9kb3ducmV2LnhtbESP207DMBBE35H4B2uReKMOF0U0rVsFBKLtA1IvH7CN&#10;NxeI1yE2ifv3dSUkHkczc0YzXwbTioF611hWcD9JQBAXVjdcKTjs3++eQTiPrLG1TApO5GC5uL6a&#10;Y6btyFsadr4SEcIuQwW1910mpStqMugmtiOOXml7gz7KvpK6xzHCTSsfkiSVBhuOCzV29FpT8b37&#10;NQrsNLyUn0Pevm3GYyjzr4+f9epRqdubkM9AeAr+P/zXXmkFT2kKlzPxCMjF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Iad8YAAADcAAAADwAAAAAAAAAAAAAAAACYAgAAZHJz&#10;L2Rvd25yZXYueG1sUEsFBgAAAAAEAAQA9QAAAIsDAAAAAA==&#10;" path="m,84962l96383,e" filled="f" strokecolor="#0080ff" strokeweight=".31347mm">
                        <v:stroke miterlimit="83231f" joinstyle="miter" endcap="square"/>
                        <v:path arrowok="t" o:connecttype="custom" o:connectlocs="0,849;964,0" o:connectangles="0,0" textboxrect="0,0,96383,84962"/>
                      </v:shape>
                      <v:shape id="Shape 9062" o:spid="_x0000_s1110" style="position:absolute;left:2923;top:1897;width:964;height:849;visibility:visible;mso-wrap-style:square;v-text-anchor:top" coordsize="96383,84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7McA&#10;AADcAAAADwAAAGRycy9kb3ducmV2LnhtbESP3U4CMRSE7018h+aYeCddkIAuFLIQDegFiegDHLdn&#10;f3R7umzrbnl7S2Li5WRmvsks18E0oqfO1ZYVjEcJCOLc6ppLBR/vz3cPIJxH1thYJgVncrBeXV8t&#10;MdV24Dfqj74UEcIuRQWV920qpcsrMuhGtiWOXmE7gz7KrpS6wyHCTSMnSTKTBmuOCxW2tK0o/z7+&#10;GAX2MWyKQ581T6/DZyiyr93pZX+v1O1NyBYgPAX/H/5r77WC6WwOl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v+zHAAAA3AAAAA8AAAAAAAAAAAAAAAAAmAIAAGRy&#10;cy9kb3ducmV2LnhtbFBLBQYAAAAABAAEAPUAAACMAwAAAAA=&#10;" path="m96383,84962l,e" filled="f" strokecolor="#0080ff" strokeweight=".31347mm">
                        <v:stroke miterlimit="83231f" joinstyle="miter" endcap="square"/>
                        <v:path arrowok="t" o:connecttype="custom" o:connectlocs="964,849;0,0" o:connectangles="0,0" textboxrect="0,0,96383,84962"/>
                      </v:shape>
                      <v:rect id="Rectangle 9063" o:spid="_x0000_s1111" style="position:absolute;left:1670;top:2884;width:3033;height: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maMIA&#10;AADcAAAADwAAAGRycy9kb3ducmV2LnhtbERPy4rCMBTdC/5DuMLsNFUG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ZowgAAANwAAAAPAAAAAAAAAAAAAAAAAJgCAABkcnMvZG93&#10;bnJldi54bWxQSwUGAAAAAAQABAD1AAAAhwMAAAAA&#10;" filled="f" stroked="f">
                        <v:textbox inset="0,0,0,0">
                          <w:txbxContent>
                            <w:p w:rsidR="00E237C2" w:rsidRDefault="00E237C2">
                              <w:r>
                                <w:rPr>
                                  <w:rFonts w:ascii="Arial" w:eastAsia="Arial" w:hAnsi="Arial" w:cs="Arial"/>
                                  <w:sz w:val="9"/>
                                </w:rPr>
                                <w:t>Actor_1</w:t>
                              </w:r>
                            </w:p>
                          </w:txbxContent>
                        </v:textbox>
                      </v:rect>
                      <v:shape id="Picture 142146" o:spid="_x0000_s1112" type="#_x0000_t75" style="position:absolute;left:18588;top:138;width:1067;height: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SbcHEAAAA3AAAAA8AAABkcnMvZG93bnJldi54bWxEj09PAjEUxO8mfIfmkXiTrgaJrBTCn2g8&#10;wmrw+tg+2w3b17WtsHx7a0LicTIzv8nMFr1rxYlCbDwruB8VIIhrrxs2Cj7eX+6eQMSErLH1TAou&#10;FGExH9zMsNT+zDs6VcmIDOFYogKbUldKGWtLDuPId8TZ+/LBYcoyGKkDnjPctfKhKCbSYcN5wWJH&#10;a0v1sfpxCir5eVhtTG3H3we8hOPjdi9fjVK3w375DCJRn/7D1/abVjCeTOHvTD4Ccv4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gSbcHEAAAA3AAAAA8AAAAAAAAAAAAAAAAA&#10;nwIAAGRycy9kb3ducmV2LnhtbFBLBQYAAAAABAAEAPcAAACQAwAAAAA=&#10;">
                        <v:imagedata r:id="rId45" o:title=""/>
                      </v:shape>
                      <v:shape id="Shape 9066" o:spid="_x0000_s1113" style="position:absolute;left:18630;top:169;width:1028;height:907;visibility:visible;mso-wrap-style:square;v-text-anchor:top" coordsize="102809,90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CvTr8A&#10;AADcAAAADwAAAGRycy9kb3ducmV2LnhtbERPzU7CQBC+m/AOmyHxJltQCykshBBRjwo8wKQ7dBu6&#10;s6W70Pr2zsHE45fvf7UZfKPu1MU6sIHpJANFXAZbc2XgdNw/LUDFhGyxCUwGfijCZj16WGFhQ8/f&#10;dD+kSkkIxwINuJTaQutYOvIYJ6ElFu4cOo9JYFdp22Ev4b7RsyzLtceapcFhSztH5eVw81Li8nb4&#10;iF/vNe/L2Ru94vW5z415HA/bJahEQ/oX/7k/rYGXucyXM3IE9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EK9OvwAAANwAAAAPAAAAAAAAAAAAAAAAAJgCAABkcnMvZG93bnJl&#10;di54bWxQSwUGAAAAAAQABAD1AAAAhAMAAAAA&#10;" path="m,45471c,68038,25654,90717,51436,90717v25719,,51373,-22679,51373,-45246c102809,22736,77155,,51436,,25654,,,22736,,45471xe" filled="f" strokecolor="#0080ff" strokeweight=".31347mm">
                        <v:stroke miterlimit="83231f" joinstyle="miter"/>
                        <v:path arrowok="t" o:connecttype="custom" o:connectlocs="0,455;0,680;257,907;514,907;771,907;1028,680;1028,455;1028,227;771,0;514,0;257,0;0,227;0,455" o:connectangles="0,0,0,0,0,0,0,0,0,0,0,0,0" textboxrect="0,0,102809,90717"/>
                      </v:shape>
                      <v:shape id="Shape 9067" o:spid="_x0000_s1114" style="position:absolute;left:19176;top:1104;width:0;height:849;visibility:visible;mso-wrap-style:square;v-text-anchor:top" coordsize="0,84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mvcsYA&#10;AADcAAAADwAAAGRycy9kb3ducmV2LnhtbESPQWvCQBSE74L/YXkFL1I3kWJD6ipSELx4MIbi8TX7&#10;ukmbfZtm1xj/fbdQ6HGYmW+Y9Xa0rRio941jBekiAUFcOd2wUVCe948ZCB+QNbaOScGdPGw308ka&#10;c+1ufKKhCEZECPscFdQhdLmUvqrJol+4jjh6H663GKLsjdQ93iLctnKZJCtpseG4UGNHrzVVX8XV&#10;KngjczflkBbfZXr5nL8X2fF0yZSaPYy7FxCBxvAf/msftIKn5xR+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mvcsYAAADcAAAADwAAAAAAAAAAAAAAAACYAgAAZHJz&#10;L2Rvd25yZXYueG1sUEsFBgAAAAAEAAQA9QAAAIsDAAAAAA==&#10;" path="m,l,84906e" filled="f" strokecolor="#0080ff" strokeweight=".31347mm">
                        <v:stroke miterlimit="83231f" joinstyle="miter" endcap="square"/>
                        <v:path arrowok="t" o:connecttype="custom" o:connectlocs="0,0;0,849" o:connectangles="0,0" textboxrect="0,0,0,84906"/>
                      </v:shape>
                      <v:shape id="Shape 9068" o:spid="_x0000_s1115" style="position:absolute;left:18149;top:1557;width:1990;height:0;visibility:visible;mso-wrap-style:square;v-text-anchor:top" coordsize="1990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2s9MYA&#10;AADcAAAADwAAAGRycy9kb3ducmV2LnhtbESPT2vCQBTE7wW/w/IEb3XTIFZSV4l/AvZUasXzI/ua&#10;xGTfhuzGxG/fLRR6HGbmN8x6O5pG3KlzlWUFL/MIBHFudcWFgstX9rwC4TyyxsYyKXiQg+1m8rTG&#10;RNuBP+l+9oUIEHYJKii9bxMpXV6SQTe3LXHwvm1n0AfZFVJ3OAS4aWQcRUtpsOKwUGJL+5Ly+twb&#10;Bfm1v50OH9fjZbG6vdf7tN/VGSk1m47pGwhPo/8P/7VPWsHiNY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2s9MYAAADcAAAADwAAAAAAAAAAAAAAAACYAgAAZHJz&#10;L2Rvd25yZXYueG1sUEsFBgAAAAAEAAQA9QAAAIsDAAAAAA==&#10;" path="m,l199013,e" filled="f" strokecolor="#0080ff" strokeweight=".31347mm">
                        <v:stroke miterlimit="83231f" joinstyle="miter" endcap="square"/>
                        <v:path arrowok="t" o:connecttype="custom" o:connectlocs="0,0;1990,0" o:connectangles="0,0" textboxrect="0,0,199013,0"/>
                      </v:shape>
                      <v:shape id="Shape 9069" o:spid="_x0000_s1116" style="position:absolute;left:18149;top:2067;width:962;height:849;visibility:visible;mso-wrap-style:square;v-text-anchor:top" coordsize="96204,84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CQ68YA&#10;AADcAAAADwAAAGRycy9kb3ducmV2LnhtbESPQWvCQBSE74X+h+UVeil1U5VWomuIxkLRU9WDx0f2&#10;NQlm38bsNon/vlsQPA4z8w2zSAZTi45aV1lW8DaKQBDnVldcKDgePl9nIJxH1lhbJgVXcpAsHx8W&#10;GGvb8zd1e1+IAGEXo4LS+yaW0uUlGXQj2xAH78e2Bn2QbSF1i32Am1qOo+hdGqw4LJTY0Lqk/Lz/&#10;NQpeTuluxdlxtV1f7AxP3SbbXc9KPT8N6RyEp8Hfw7f2l1Yw/ZjA/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CQ68YAAADcAAAADwAAAAAAAAAAAAAAAACYAgAAZHJz&#10;L2Rvd25yZXYueG1sUEsFBgAAAAAEAAQA9QAAAIsDAAAAAA==&#10;" path="m,84906l96204,e" filled="f" strokecolor="#0080ff" strokeweight=".31347mm">
                        <v:stroke miterlimit="83231f" joinstyle="miter" endcap="square"/>
                        <v:path arrowok="t" o:connecttype="custom" o:connectlocs="0,849;962,0" o:connectangles="0,0" textboxrect="0,0,96204,84906"/>
                      </v:shape>
                      <v:shape id="Shape 9070" o:spid="_x0000_s1117" style="position:absolute;left:19240;top:2067;width:963;height:849;visibility:visible;mso-wrap-style:square;v-text-anchor:top" coordsize="96268,84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NQcUA&#10;AADcAAAADwAAAGRycy9kb3ducmV2LnhtbESP0WrCQBRE3wv+w3IFX0qzqRUrMasUQfCh0Eb9gMvu&#10;NYlm74bsmsS/7xYKfRxm5gyTb0fbiJ46XztW8JqkIIi1MzWXCs6n/csKhA/IBhvHpOBBHrabyVOO&#10;mXEDF9QfQykihH2GCqoQ2kxKryuy6BPXEkfv4jqLIcqulKbDIcJtI+dpupQWa44LFba0q0jfjner&#10;oPgaPnfX4qqfe7davvG3vd/0XKnZdPxYgwg0hv/wX/tgFCzeF/B7Jh4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xI1BxQAAANwAAAAPAAAAAAAAAAAAAAAAAJgCAABkcnMv&#10;ZG93bnJldi54bWxQSwUGAAAAAAQABAD1AAAAigMAAAAA&#10;" path="m96268,84906l,e" filled="f" strokecolor="#0080ff" strokeweight=".31347mm">
                        <v:stroke miterlimit="83231f" joinstyle="miter" endcap="square"/>
                        <v:path arrowok="t" o:connecttype="custom" o:connectlocs="963,849;0,0" o:connectangles="0,0" textboxrect="0,0,96268,84906"/>
                      </v:shape>
                      <v:rect id="Rectangle 9071" o:spid="_x0000_s1118" style="position:absolute;left:17986;top:3055;width:3032;height: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fK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knyvHAAAA3AAAAA8AAAAAAAAAAAAAAAAAmAIAAGRy&#10;cy9kb3ducmV2LnhtbFBLBQYAAAAABAAEAPUAAACMAwAAAAA=&#10;" filled="f" stroked="f">
                        <v:textbox inset="0,0,0,0">
                          <w:txbxContent>
                            <w:p w:rsidR="00E237C2" w:rsidRDefault="00E237C2">
                              <w:r>
                                <w:rPr>
                                  <w:rFonts w:ascii="Arial" w:eastAsia="Arial" w:hAnsi="Arial" w:cs="Arial"/>
                                  <w:sz w:val="9"/>
                                </w:rPr>
                                <w:t>Actor_2</w:t>
                              </w:r>
                            </w:p>
                          </w:txbxContent>
                        </v:textbox>
                      </v:rect>
                      <w10:anchorlock/>
                    </v:group>
                  </w:pict>
                </mc:Fallback>
              </mc:AlternateContent>
            </w:r>
          </w:p>
          <w:p w:rsidR="007B6B23" w:rsidRDefault="00520FAB">
            <w:pPr>
              <w:rPr>
                <w:rFonts w:eastAsiaTheme="minorEastAsia"/>
              </w:rPr>
            </w:pPr>
            <w:r>
              <w:rPr>
                <w:rFonts w:eastAsiaTheme="minorEastAsia"/>
              </w:rPr>
              <w:t xml:space="preserve"> </w:t>
            </w:r>
          </w:p>
        </w:tc>
      </w:tr>
      <w:tr w:rsidR="007B6B23">
        <w:trPr>
          <w:trHeight w:val="2308"/>
        </w:trPr>
        <w:tc>
          <w:tcPr>
            <w:tcW w:w="1785" w:type="dxa"/>
            <w:tcBorders>
              <w:top w:val="nil"/>
              <w:left w:val="nil"/>
              <w:bottom w:val="single" w:sz="4" w:space="0" w:color="FFFFFF"/>
              <w:right w:val="single" w:sz="4" w:space="0" w:color="FFFFFF"/>
            </w:tcBorders>
            <w:shd w:val="clear" w:color="auto" w:fill="D9E2F3" w:themeFill="accent5" w:themeFillTint="33"/>
          </w:tcPr>
          <w:p w:rsidR="007B6B23" w:rsidRDefault="00520FAB">
            <w:pPr>
              <w:rPr>
                <w:rFonts w:eastAsiaTheme="minorEastAsia"/>
              </w:rPr>
            </w:pPr>
            <w:r>
              <w:rPr>
                <w:rFonts w:eastAsiaTheme="minorEastAsia"/>
              </w:rPr>
              <w:t xml:space="preserve">System  </w:t>
            </w:r>
          </w:p>
        </w:tc>
        <w:tc>
          <w:tcPr>
            <w:tcW w:w="4202" w:type="dxa"/>
            <w:tcBorders>
              <w:top w:val="nil"/>
              <w:left w:val="single" w:sz="4" w:space="0" w:color="FFFFFF"/>
              <w:bottom w:val="single" w:sz="4" w:space="0" w:color="FFFFFF"/>
              <w:right w:val="single" w:sz="4" w:space="0" w:color="FFFFFF"/>
            </w:tcBorders>
            <w:shd w:val="clear" w:color="auto" w:fill="D9E2F3" w:themeFill="accent5" w:themeFillTint="33"/>
          </w:tcPr>
          <w:p w:rsidR="007B6B23" w:rsidRDefault="00520FAB">
            <w:pPr>
              <w:rPr>
                <w:rFonts w:eastAsiaTheme="minorEastAsia"/>
              </w:rPr>
            </w:pPr>
            <w:r>
              <w:rPr>
                <w:rFonts w:eastAsiaTheme="minorEastAsia"/>
              </w:rPr>
              <w:t xml:space="preserve">This is the representation of our system  </w:t>
            </w:r>
          </w:p>
        </w:tc>
        <w:tc>
          <w:tcPr>
            <w:tcW w:w="3629" w:type="dxa"/>
            <w:tcBorders>
              <w:top w:val="nil"/>
              <w:left w:val="single" w:sz="4" w:space="0" w:color="FFFFFF"/>
              <w:bottom w:val="single" w:sz="4" w:space="0" w:color="FFFFFF"/>
              <w:right w:val="nil"/>
            </w:tcBorders>
            <w:shd w:val="clear" w:color="auto" w:fill="D9E2F3" w:themeFill="accent5" w:themeFillTint="33"/>
            <w:vAlign w:val="bottom"/>
          </w:tcPr>
          <w:p w:rsidR="007B6B23" w:rsidRDefault="00520FAB">
            <w:pPr>
              <w:rPr>
                <w:rFonts w:eastAsiaTheme="minorEastAsia"/>
              </w:rPr>
            </w:pPr>
            <w:r>
              <w:rPr>
                <w:rFonts w:eastAsiaTheme="minorEastAsia"/>
                <w:noProof/>
              </w:rPr>
              <w:drawing>
                <wp:inline distT="0" distB="0" distL="0" distR="0">
                  <wp:extent cx="891540" cy="1242060"/>
                  <wp:effectExtent l="0" t="0" r="3810" b="1524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 4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891540" cy="1242060"/>
                          </a:xfrm>
                          <a:prstGeom prst="rect">
                            <a:avLst/>
                          </a:prstGeom>
                          <a:noFill/>
                          <a:ln>
                            <a:noFill/>
                          </a:ln>
                        </pic:spPr>
                      </pic:pic>
                    </a:graphicData>
                  </a:graphic>
                </wp:inline>
              </w:drawing>
            </w:r>
            <w:r>
              <w:rPr>
                <w:rFonts w:eastAsia="Calibri"/>
                <w:sz w:val="36"/>
              </w:rPr>
              <w:t xml:space="preserve"> </w:t>
            </w:r>
          </w:p>
        </w:tc>
      </w:tr>
    </w:tbl>
    <w:p w:rsidR="007B6B23" w:rsidRDefault="007B6B23">
      <w:pPr>
        <w:spacing w:line="259" w:lineRule="auto"/>
        <w:jc w:val="left"/>
        <w:rPr>
          <w:rFonts w:asciiTheme="minorHAnsi" w:hAnsiTheme="minorHAnsi"/>
          <w:sz w:val="22"/>
        </w:rPr>
      </w:pPr>
    </w:p>
    <w:p w:rsidR="007B6B23" w:rsidRDefault="00520FAB">
      <w:pPr>
        <w:spacing w:after="160" w:line="259" w:lineRule="auto"/>
        <w:jc w:val="left"/>
        <w:rPr>
          <w:rFonts w:cs="Times New Roman"/>
        </w:rPr>
      </w:pPr>
      <w:r>
        <w:rPr>
          <w:rFonts w:cs="Times New Roman"/>
        </w:rPr>
        <w:br w:type="page"/>
      </w:r>
    </w:p>
    <w:p w:rsidR="007B6B23" w:rsidRDefault="00520FAB">
      <w:pPr>
        <w:pStyle w:val="Heading5"/>
        <w:numPr>
          <w:ilvl w:val="0"/>
          <w:numId w:val="49"/>
        </w:numPr>
        <w:rPr>
          <w:sz w:val="22"/>
        </w:rPr>
      </w:pPr>
      <w:r>
        <w:lastRenderedPageBreak/>
        <w:t xml:space="preserve">Identification of actors and their use cases </w:t>
      </w:r>
    </w:p>
    <w:p w:rsidR="007B6B23" w:rsidRDefault="00520FAB">
      <w:pPr>
        <w:ind w:left="345" w:right="1199"/>
        <w:rPr>
          <w:rFonts w:cs="Times New Roman"/>
          <w:szCs w:val="24"/>
        </w:rPr>
      </w:pPr>
      <w:r>
        <w:rPr>
          <w:rFonts w:cs="Times New Roman"/>
          <w:szCs w:val="24"/>
        </w:rPr>
        <w:t>We will now list the actors likely to interact with the system, but at first, we will define an actor.</w:t>
      </w:r>
    </w:p>
    <w:p w:rsidR="007B6B23" w:rsidRDefault="00520FAB">
      <w:pPr>
        <w:ind w:left="345" w:right="1199" w:firstLine="360"/>
        <w:rPr>
          <w:rFonts w:cs="Times New Roman"/>
          <w:szCs w:val="24"/>
        </w:rPr>
      </w:pPr>
      <w:r>
        <w:rPr>
          <w:rFonts w:cs="Times New Roman"/>
          <w:szCs w:val="24"/>
        </w:rPr>
        <w:t xml:space="preserve"> An actor represents the abstraction of a role played by external entities that interact directly with the system studied. The actors of the system identified at first are: </w:t>
      </w:r>
    </w:p>
    <w:p w:rsidR="007B6B23" w:rsidRDefault="007B6B23">
      <w:pPr>
        <w:spacing w:after="10" w:line="250" w:lineRule="auto"/>
        <w:ind w:left="475" w:right="190"/>
        <w:jc w:val="left"/>
        <w:rPr>
          <w:rFonts w:asciiTheme="minorHAnsi" w:hAnsiTheme="minorHAnsi"/>
          <w:sz w:val="22"/>
        </w:rPr>
      </w:pPr>
    </w:p>
    <w:p w:rsidR="007B6B23" w:rsidRDefault="00520FAB">
      <w:pPr>
        <w:pStyle w:val="Caption"/>
        <w:rPr>
          <w:rFonts w:ascii="Times New Roman" w:hAnsi="Times New Roman" w:cs="Times New Roman"/>
          <w:i/>
          <w:iCs/>
          <w:lang w:val="en"/>
        </w:rPr>
      </w:pPr>
      <w:r>
        <w:rPr>
          <w:rFonts w:ascii="Times New Roman" w:hAnsi="Times New Roman" w:cs="Times New Roman"/>
          <w:i/>
          <w:iCs/>
        </w:rPr>
        <w:t xml:space="preserve">Table </w:t>
      </w:r>
      <w:r>
        <w:rPr>
          <w:rFonts w:ascii="Times New Roman" w:hAnsi="Times New Roman" w:cs="Times New Roman"/>
          <w:i/>
          <w:iCs/>
        </w:rPr>
        <w:fldChar w:fldCharType="begin"/>
      </w:r>
      <w:r>
        <w:rPr>
          <w:rFonts w:ascii="Times New Roman" w:hAnsi="Times New Roman" w:cs="Times New Roman"/>
          <w:i/>
          <w:iCs/>
        </w:rPr>
        <w:instrText xml:space="preserve"> SEQ Table \* ARABIC </w:instrText>
      </w:r>
      <w:r>
        <w:rPr>
          <w:rFonts w:ascii="Times New Roman" w:hAnsi="Times New Roman" w:cs="Times New Roman"/>
          <w:i/>
          <w:iCs/>
        </w:rPr>
        <w:fldChar w:fldCharType="separate"/>
      </w:r>
      <w:r>
        <w:rPr>
          <w:rFonts w:ascii="Times New Roman" w:hAnsi="Times New Roman" w:cs="Times New Roman"/>
          <w:i/>
          <w:iCs/>
        </w:rPr>
        <w:t>9</w:t>
      </w:r>
      <w:r>
        <w:rPr>
          <w:rFonts w:ascii="Times New Roman" w:hAnsi="Times New Roman" w:cs="Times New Roman"/>
          <w:i/>
          <w:iCs/>
        </w:rPr>
        <w:fldChar w:fldCharType="end"/>
      </w:r>
      <w:bookmarkStart w:id="81" w:name="_Toc1101310218"/>
      <w:r>
        <w:rPr>
          <w:rFonts w:ascii="Times New Roman" w:hAnsi="Times New Roman" w:cs="Times New Roman"/>
          <w:i/>
          <w:iCs/>
          <w:lang w:val="en"/>
        </w:rPr>
        <w:t>: Identification of actors and their use cases</w:t>
      </w:r>
      <w:bookmarkEnd w:id="81"/>
    </w:p>
    <w:tbl>
      <w:tblPr>
        <w:tblStyle w:val="TableGrid0"/>
        <w:tblW w:w="7670" w:type="dxa"/>
        <w:tblInd w:w="540" w:type="dxa"/>
        <w:tblCellMar>
          <w:top w:w="9" w:type="dxa"/>
          <w:left w:w="107" w:type="dxa"/>
          <w:right w:w="45" w:type="dxa"/>
        </w:tblCellMar>
        <w:tblLook w:val="04A0" w:firstRow="1" w:lastRow="0" w:firstColumn="1" w:lastColumn="0" w:noHBand="0" w:noVBand="1"/>
      </w:tblPr>
      <w:tblGrid>
        <w:gridCol w:w="2970"/>
        <w:gridCol w:w="4700"/>
      </w:tblGrid>
      <w:tr w:rsidR="007B6B23">
        <w:trPr>
          <w:trHeight w:val="1042"/>
        </w:trPr>
        <w:tc>
          <w:tcPr>
            <w:tcW w:w="2970" w:type="dxa"/>
            <w:tcBorders>
              <w:top w:val="nil"/>
              <w:left w:val="nil"/>
              <w:bottom w:val="nil"/>
              <w:right w:val="nil"/>
            </w:tcBorders>
            <w:shd w:val="clear" w:color="auto" w:fill="5B9BD5"/>
          </w:tcPr>
          <w:p w:rsidR="007B6B23" w:rsidRDefault="00520FAB">
            <w:pPr>
              <w:spacing w:line="259" w:lineRule="auto"/>
              <w:ind w:right="64"/>
              <w:jc w:val="center"/>
              <w:rPr>
                <w:rFonts w:eastAsiaTheme="minorEastAsia" w:cs="Times New Roman"/>
                <w:szCs w:val="24"/>
              </w:rPr>
            </w:pPr>
            <w:r>
              <w:rPr>
                <w:rFonts w:asciiTheme="minorHAnsi" w:eastAsiaTheme="minorEastAsia" w:hAnsiTheme="minorHAnsi"/>
                <w:noProof/>
                <w:sz w:val="22"/>
              </w:rPr>
              <mc:AlternateContent>
                <mc:Choice Requires="wps">
                  <w:drawing>
                    <wp:anchor distT="0" distB="0" distL="114300" distR="114300" simplePos="0" relativeHeight="257802240" behindDoc="0" locked="0" layoutInCell="1" allowOverlap="1">
                      <wp:simplePos x="0" y="0"/>
                      <wp:positionH relativeFrom="column">
                        <wp:posOffset>-83185</wp:posOffset>
                      </wp:positionH>
                      <wp:positionV relativeFrom="paragraph">
                        <wp:posOffset>12065</wp:posOffset>
                      </wp:positionV>
                      <wp:extent cx="6182360" cy="3869055"/>
                      <wp:effectExtent l="0" t="0" r="0" b="0"/>
                      <wp:wrapNone/>
                      <wp:docPr id="13458" name="Rectangle 13458"/>
                      <wp:cNvGraphicFramePr/>
                      <a:graphic xmlns:a="http://schemas.openxmlformats.org/drawingml/2006/main">
                        <a:graphicData uri="http://schemas.microsoft.com/office/word/2010/wordprocessingShape">
                          <wps:wsp>
                            <wps:cNvSpPr/>
                            <wps:spPr>
                              <a:xfrm>
                                <a:off x="0" y="0"/>
                                <a:ext cx="6182360" cy="38692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58" o:spid="_x0000_s1026" style="position:absolute;margin-left:-6.55pt;margin-top:.95pt;width:486.8pt;height:304.65pt;z-index:25780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" filled="f" stroked="f" strokeweight="1pt"/>
                  </w:pict>
                </mc:Fallback>
              </mc:AlternateContent>
            </w:r>
            <w:r>
              <w:rPr>
                <w:rFonts w:eastAsiaTheme="minorEastAsia" w:cs="Times New Roman"/>
                <w:color w:val="FFFFFF"/>
                <w:szCs w:val="24"/>
              </w:rPr>
              <w:t xml:space="preserve">Actor </w:t>
            </w:r>
          </w:p>
        </w:tc>
        <w:tc>
          <w:tcPr>
            <w:tcW w:w="4700" w:type="dxa"/>
            <w:tcBorders>
              <w:top w:val="nil"/>
              <w:left w:val="nil"/>
              <w:bottom w:val="nil"/>
              <w:right w:val="nil"/>
            </w:tcBorders>
            <w:shd w:val="clear" w:color="auto" w:fill="5B9BD5"/>
          </w:tcPr>
          <w:p w:rsidR="007B6B23" w:rsidRDefault="00520FAB">
            <w:pPr>
              <w:spacing w:line="259" w:lineRule="auto"/>
              <w:ind w:right="60"/>
              <w:jc w:val="center"/>
              <w:rPr>
                <w:rFonts w:eastAsiaTheme="minorEastAsia" w:cs="Times New Roman"/>
                <w:szCs w:val="24"/>
              </w:rPr>
            </w:pPr>
            <w:r>
              <w:rPr>
                <w:rFonts w:eastAsiaTheme="minorEastAsia" w:cs="Times New Roman"/>
                <w:color w:val="FFFFFF"/>
                <w:szCs w:val="24"/>
              </w:rPr>
              <w:t xml:space="preserve">Role </w:t>
            </w:r>
          </w:p>
        </w:tc>
      </w:tr>
      <w:tr w:rsidR="007B6B23">
        <w:trPr>
          <w:trHeight w:val="1660"/>
        </w:trPr>
        <w:tc>
          <w:tcPr>
            <w:tcW w:w="2970"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rPr>
                <w:rFonts w:eastAsiaTheme="minorEastAsia" w:cs="Times New Roman"/>
                <w:szCs w:val="24"/>
              </w:rPr>
            </w:pPr>
            <w:r>
              <w:rPr>
                <w:rFonts w:eastAsiaTheme="minorEastAsia" w:cs="Times New Roman"/>
                <w:szCs w:val="24"/>
              </w:rPr>
              <w:t xml:space="preserve"> Employee</w:t>
            </w:r>
          </w:p>
        </w:tc>
        <w:tc>
          <w:tcPr>
            <w:tcW w:w="4700"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ind w:right="60"/>
              <w:jc w:val="left"/>
              <w:rPr>
                <w:rFonts w:eastAsiaTheme="minorEastAsia" w:cs="Times New Roman"/>
                <w:szCs w:val="24"/>
              </w:rPr>
            </w:pPr>
            <w:r>
              <w:rPr>
                <w:rFonts w:eastAsiaTheme="minorEastAsia" w:cs="Times New Roman"/>
                <w:szCs w:val="24"/>
              </w:rPr>
              <w:t xml:space="preserve">Their responsibility is to check in/out and view their presence history. </w:t>
            </w:r>
          </w:p>
        </w:tc>
      </w:tr>
      <w:tr w:rsidR="007B6B23">
        <w:trPr>
          <w:trHeight w:val="1033"/>
        </w:trPr>
        <w:tc>
          <w:tcPr>
            <w:tcW w:w="2970"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jc w:val="left"/>
              <w:rPr>
                <w:rFonts w:eastAsiaTheme="minorEastAsia" w:cs="Times New Roman"/>
                <w:szCs w:val="24"/>
              </w:rPr>
            </w:pPr>
            <w:r>
              <w:rPr>
                <w:rFonts w:eastAsiaTheme="minorEastAsia" w:cs="Times New Roman"/>
                <w:szCs w:val="24"/>
              </w:rPr>
              <w:t xml:space="preserve">                                      Manager</w:t>
            </w:r>
          </w:p>
        </w:tc>
        <w:tc>
          <w:tcPr>
            <w:tcW w:w="4700"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jc w:val="left"/>
              <w:rPr>
                <w:rFonts w:eastAsiaTheme="minorEastAsia" w:cs="Times New Roman"/>
                <w:szCs w:val="24"/>
              </w:rPr>
            </w:pPr>
            <w:r>
              <w:rPr>
                <w:rFonts w:eastAsiaTheme="minorEastAsia" w:cs="Times New Roman"/>
                <w:szCs w:val="24"/>
              </w:rPr>
              <w:t>He is in charge of recording attendance of the employee, managing their presence on real time and manage employee leave request adding and removing employees in the system</w:t>
            </w:r>
          </w:p>
        </w:tc>
      </w:tr>
      <w:tr w:rsidR="007B6B23">
        <w:trPr>
          <w:trHeight w:val="1035"/>
        </w:trPr>
        <w:tc>
          <w:tcPr>
            <w:tcW w:w="2970" w:type="dxa"/>
            <w:tcBorders>
              <w:top w:val="single" w:sz="4" w:space="0" w:color="9CC2E5"/>
              <w:left w:val="single" w:sz="4" w:space="0" w:color="9CC2E5"/>
              <w:bottom w:val="single" w:sz="4" w:space="0" w:color="9CC2E5"/>
              <w:right w:val="single" w:sz="4" w:space="0" w:color="9CC2E5"/>
            </w:tcBorders>
            <w:shd w:val="clear" w:color="auto" w:fill="D9E2F3" w:themeFill="accent5" w:themeFillTint="33"/>
          </w:tcPr>
          <w:p w:rsidR="007B6B23" w:rsidRDefault="00520FAB">
            <w:pPr>
              <w:spacing w:line="259" w:lineRule="auto"/>
              <w:jc w:val="left"/>
              <w:rPr>
                <w:rFonts w:eastAsiaTheme="minorEastAsia" w:cs="Times New Roman"/>
                <w:szCs w:val="24"/>
              </w:rPr>
            </w:pPr>
            <w:r>
              <w:rPr>
                <w:rFonts w:eastAsiaTheme="minorEastAsia" w:cs="Times New Roman"/>
                <w:szCs w:val="24"/>
              </w:rPr>
              <w:t xml:space="preserve">                              Administrator </w:t>
            </w:r>
          </w:p>
        </w:tc>
        <w:tc>
          <w:tcPr>
            <w:tcW w:w="4700" w:type="dxa"/>
            <w:tcBorders>
              <w:top w:val="single" w:sz="4" w:space="0" w:color="9CC2E5"/>
              <w:left w:val="single" w:sz="4" w:space="0" w:color="9CC2E5"/>
              <w:bottom w:val="single" w:sz="4" w:space="0" w:color="9CC2E5"/>
              <w:right w:val="single" w:sz="4" w:space="0" w:color="9CC2E5"/>
            </w:tcBorders>
            <w:shd w:val="clear" w:color="auto" w:fill="D9E2F3" w:themeFill="accent5" w:themeFillTint="33"/>
          </w:tcPr>
          <w:p w:rsidR="007B6B23" w:rsidRDefault="00520FAB">
            <w:pPr>
              <w:spacing w:line="259" w:lineRule="auto"/>
              <w:jc w:val="left"/>
              <w:rPr>
                <w:rFonts w:eastAsiaTheme="minorEastAsia" w:cs="Times New Roman"/>
                <w:szCs w:val="24"/>
              </w:rPr>
            </w:pPr>
            <w:r>
              <w:rPr>
                <w:rFonts w:eastAsiaTheme="minorEastAsia" w:cs="Times New Roman"/>
                <w:szCs w:val="24"/>
              </w:rPr>
              <w:t>The administrator is in charge of the general functioning of the system.</w:t>
            </w:r>
          </w:p>
        </w:tc>
      </w:tr>
      <w:tr w:rsidR="007B6B23">
        <w:trPr>
          <w:trHeight w:val="1034"/>
        </w:trPr>
        <w:tc>
          <w:tcPr>
            <w:tcW w:w="2970"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jc w:val="left"/>
              <w:rPr>
                <w:rFonts w:eastAsiaTheme="minorEastAsia" w:cs="Times New Roman"/>
                <w:szCs w:val="24"/>
              </w:rPr>
            </w:pPr>
            <w:r>
              <w:rPr>
                <w:rFonts w:eastAsiaTheme="minorEastAsia" w:cs="Times New Roman"/>
                <w:szCs w:val="24"/>
              </w:rPr>
              <w:t xml:space="preserve">         Fingerprint Sensor </w:t>
            </w:r>
          </w:p>
        </w:tc>
        <w:tc>
          <w:tcPr>
            <w:tcW w:w="4700"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ind w:left="2"/>
              <w:jc w:val="left"/>
              <w:rPr>
                <w:rFonts w:eastAsiaTheme="minorEastAsia" w:cs="Times New Roman"/>
                <w:szCs w:val="24"/>
              </w:rPr>
            </w:pPr>
            <w:r>
              <w:rPr>
                <w:rFonts w:eastAsiaTheme="minorEastAsia" w:cs="Times New Roman"/>
                <w:szCs w:val="24"/>
              </w:rPr>
              <w:t xml:space="preserve">Its role is to register each employee uniquely and to identify a random employee. </w:t>
            </w:r>
          </w:p>
        </w:tc>
      </w:tr>
    </w:tbl>
    <w:p w:rsidR="007B6B23" w:rsidRDefault="00520FAB">
      <w:pPr>
        <w:spacing w:after="158" w:line="259" w:lineRule="auto"/>
        <w:ind w:left="480"/>
        <w:jc w:val="left"/>
        <w:rPr>
          <w:rFonts w:asciiTheme="minorHAnsi" w:hAnsiTheme="minorHAnsi"/>
          <w:sz w:val="22"/>
        </w:rPr>
      </w:pPr>
      <w:r>
        <w:rPr>
          <w:rFonts w:asciiTheme="minorHAnsi" w:hAnsiTheme="minorHAnsi"/>
          <w:sz w:val="22"/>
        </w:rPr>
        <w:t xml:space="preserve"> </w:t>
      </w:r>
    </w:p>
    <w:p w:rsidR="00520FAB" w:rsidRDefault="00520FAB" w:rsidP="00520FAB">
      <w:pPr>
        <w:pStyle w:val="Heading5"/>
        <w:numPr>
          <w:ilvl w:val="0"/>
          <w:numId w:val="49"/>
        </w:numPr>
        <w:rPr>
          <w:lang w:val="en"/>
        </w:rPr>
      </w:pPr>
      <w:r>
        <w:t>General use case diagram</w:t>
      </w:r>
    </w:p>
    <w:p w:rsidR="00520FAB" w:rsidRDefault="00520FAB" w:rsidP="00520FAB">
      <w:pPr>
        <w:pStyle w:val="Heading5"/>
        <w:numPr>
          <w:ilvl w:val="0"/>
          <w:numId w:val="49"/>
        </w:numPr>
        <w:rPr>
          <w:lang w:val="en"/>
        </w:rPr>
      </w:pPr>
      <w:r>
        <w:t>General use case diagram</w:t>
      </w:r>
    </w:p>
    <w:p w:rsidR="007B6B23" w:rsidRPr="00520FAB" w:rsidRDefault="002D15E2" w:rsidP="00520FAB">
      <w:pPr>
        <w:pStyle w:val="Heading5"/>
        <w:rPr>
          <w:lang w:val="en"/>
        </w:rPr>
      </w:pPr>
      <w:r>
        <w:rPr>
          <w:noProof/>
        </w:rPr>
        <w:lastRenderedPageBreak/>
        <mc:AlternateContent>
          <mc:Choice Requires="wps">
            <w:drawing>
              <wp:anchor distT="0" distB="0" distL="114300" distR="114300" simplePos="0" relativeHeight="306035712" behindDoc="0" locked="0" layoutInCell="1" allowOverlap="1" wp14:anchorId="5F12B47F" wp14:editId="6BA3467F">
                <wp:simplePos x="0" y="0"/>
                <wp:positionH relativeFrom="column">
                  <wp:posOffset>-43180</wp:posOffset>
                </wp:positionH>
                <wp:positionV relativeFrom="paragraph">
                  <wp:posOffset>6129655</wp:posOffset>
                </wp:positionV>
                <wp:extent cx="5699125" cy="635"/>
                <wp:effectExtent l="0" t="0" r="0" b="0"/>
                <wp:wrapSquare wrapText="bothSides"/>
                <wp:docPr id="16595" name="Text Box 16595"/>
                <wp:cNvGraphicFramePr/>
                <a:graphic xmlns:a="http://schemas.openxmlformats.org/drawingml/2006/main">
                  <a:graphicData uri="http://schemas.microsoft.com/office/word/2010/wordprocessingShape">
                    <wps:wsp>
                      <wps:cNvSpPr txBox="1"/>
                      <wps:spPr>
                        <a:xfrm>
                          <a:off x="0" y="0"/>
                          <a:ext cx="5699125" cy="635"/>
                        </a:xfrm>
                        <a:prstGeom prst="rect">
                          <a:avLst/>
                        </a:prstGeom>
                        <a:solidFill>
                          <a:prstClr val="white"/>
                        </a:solidFill>
                        <a:ln>
                          <a:noFill/>
                        </a:ln>
                        <a:effectLst/>
                      </wps:spPr>
                      <wps:txbx>
                        <w:txbxContent>
                          <w:p w:rsidR="00E237C2" w:rsidRPr="002D15E2" w:rsidRDefault="00E237C2" w:rsidP="002D15E2">
                            <w:pPr>
                              <w:pStyle w:val="Caption"/>
                              <w:rPr>
                                <w:rFonts w:ascii="Times New Roman" w:eastAsiaTheme="minorHAnsi" w:hAnsi="Times New Roman" w:cs="Times New Roman"/>
                                <w:b/>
                                <w:bCs/>
                                <w:i/>
                                <w:noProof/>
                                <w:szCs w:val="28"/>
                              </w:rPr>
                            </w:pPr>
                            <w:r w:rsidRPr="002D15E2">
                              <w:rPr>
                                <w:rFonts w:ascii="Times New Roman" w:hAnsi="Times New Roman" w:cs="Times New Roman"/>
                                <w:i/>
                              </w:rPr>
                              <w:t xml:space="preserve">Figure </w:t>
                            </w:r>
                            <w:r w:rsidRPr="002D15E2">
                              <w:rPr>
                                <w:rFonts w:ascii="Times New Roman" w:hAnsi="Times New Roman" w:cs="Times New Roman"/>
                                <w:i/>
                              </w:rPr>
                              <w:fldChar w:fldCharType="begin"/>
                            </w:r>
                            <w:r w:rsidRPr="002D15E2">
                              <w:rPr>
                                <w:rFonts w:ascii="Times New Roman" w:hAnsi="Times New Roman" w:cs="Times New Roman"/>
                                <w:i/>
                              </w:rPr>
                              <w:instrText xml:space="preserve"> SEQ Figure \* ARABIC </w:instrText>
                            </w:r>
                            <w:r w:rsidRPr="002D15E2">
                              <w:rPr>
                                <w:rFonts w:ascii="Times New Roman" w:hAnsi="Times New Roman" w:cs="Times New Roman"/>
                                <w:i/>
                              </w:rPr>
                              <w:fldChar w:fldCharType="separate"/>
                            </w:r>
                            <w:r>
                              <w:rPr>
                                <w:rFonts w:ascii="Times New Roman" w:hAnsi="Times New Roman" w:cs="Times New Roman"/>
                                <w:i/>
                                <w:noProof/>
                              </w:rPr>
                              <w:t>7</w:t>
                            </w:r>
                            <w:r w:rsidRPr="002D15E2">
                              <w:rPr>
                                <w:rFonts w:ascii="Times New Roman" w:hAnsi="Times New Roman" w:cs="Times New Roman"/>
                                <w:i/>
                              </w:rPr>
                              <w:fldChar w:fldCharType="end"/>
                            </w:r>
                            <w:r w:rsidRPr="002D15E2">
                              <w:rPr>
                                <w:rFonts w:ascii="Times New Roman" w:hAnsi="Times New Roman" w:cs="Times New Roman"/>
                                <w:i/>
                              </w:rPr>
                              <w:t xml:space="preserve">: general </w:t>
                            </w:r>
                            <w:proofErr w:type="spellStart"/>
                            <w:r w:rsidRPr="002D15E2">
                              <w:rPr>
                                <w:rFonts w:ascii="Times New Roman" w:hAnsi="Times New Roman" w:cs="Times New Roman"/>
                                <w:i/>
                              </w:rPr>
                              <w:t>usecase</w:t>
                            </w:r>
                            <w:proofErr w:type="spellEnd"/>
                            <w:r w:rsidRPr="002D15E2">
                              <w:rPr>
                                <w:rFonts w:ascii="Times New Roman" w:hAnsi="Times New Roman" w:cs="Times New Roman"/>
                                <w:i/>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595" o:spid="_x0000_s1119" type="#_x0000_t202" style="position:absolute;left:0;text-align:left;margin-left:-3.4pt;margin-top:482.65pt;width:448.75pt;height:.05pt;z-index:3060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" stroked="f">
                <v:textbox style="mso-fit-shape-to-text:t" inset="0,0,0,0">
                  <w:txbxContent>
                    <w:p w:rsidR="00E237C2" w:rsidRPr="002D15E2" w:rsidRDefault="00E237C2" w:rsidP="002D15E2">
                      <w:pPr>
                        <w:pStyle w:val="Caption"/>
                        <w:rPr>
                          <w:rFonts w:ascii="Times New Roman" w:eastAsiaTheme="minorHAnsi" w:hAnsi="Times New Roman" w:cs="Times New Roman"/>
                          <w:b/>
                          <w:bCs/>
                          <w:i/>
                          <w:noProof/>
                          <w:szCs w:val="28"/>
                        </w:rPr>
                      </w:pPr>
                      <w:r w:rsidRPr="002D15E2">
                        <w:rPr>
                          <w:rFonts w:ascii="Times New Roman" w:hAnsi="Times New Roman" w:cs="Times New Roman"/>
                          <w:i/>
                        </w:rPr>
                        <w:t xml:space="preserve">Figure </w:t>
                      </w:r>
                      <w:r w:rsidRPr="002D15E2">
                        <w:rPr>
                          <w:rFonts w:ascii="Times New Roman" w:hAnsi="Times New Roman" w:cs="Times New Roman"/>
                          <w:i/>
                        </w:rPr>
                        <w:fldChar w:fldCharType="begin"/>
                      </w:r>
                      <w:r w:rsidRPr="002D15E2">
                        <w:rPr>
                          <w:rFonts w:ascii="Times New Roman" w:hAnsi="Times New Roman" w:cs="Times New Roman"/>
                          <w:i/>
                        </w:rPr>
                        <w:instrText xml:space="preserve"> SEQ Figure \* ARABIC </w:instrText>
                      </w:r>
                      <w:r w:rsidRPr="002D15E2">
                        <w:rPr>
                          <w:rFonts w:ascii="Times New Roman" w:hAnsi="Times New Roman" w:cs="Times New Roman"/>
                          <w:i/>
                        </w:rPr>
                        <w:fldChar w:fldCharType="separate"/>
                      </w:r>
                      <w:r>
                        <w:rPr>
                          <w:rFonts w:ascii="Times New Roman" w:hAnsi="Times New Roman" w:cs="Times New Roman"/>
                          <w:i/>
                          <w:noProof/>
                        </w:rPr>
                        <w:t>7</w:t>
                      </w:r>
                      <w:r w:rsidRPr="002D15E2">
                        <w:rPr>
                          <w:rFonts w:ascii="Times New Roman" w:hAnsi="Times New Roman" w:cs="Times New Roman"/>
                          <w:i/>
                        </w:rPr>
                        <w:fldChar w:fldCharType="end"/>
                      </w:r>
                      <w:r w:rsidRPr="002D15E2">
                        <w:rPr>
                          <w:rFonts w:ascii="Times New Roman" w:hAnsi="Times New Roman" w:cs="Times New Roman"/>
                          <w:i/>
                        </w:rPr>
                        <w:t xml:space="preserve">: general </w:t>
                      </w:r>
                      <w:proofErr w:type="spellStart"/>
                      <w:r w:rsidRPr="002D15E2">
                        <w:rPr>
                          <w:rFonts w:ascii="Times New Roman" w:hAnsi="Times New Roman" w:cs="Times New Roman"/>
                          <w:i/>
                        </w:rPr>
                        <w:t>usecase</w:t>
                      </w:r>
                      <w:proofErr w:type="spellEnd"/>
                      <w:r w:rsidRPr="002D15E2">
                        <w:rPr>
                          <w:rFonts w:ascii="Times New Roman" w:hAnsi="Times New Roman" w:cs="Times New Roman"/>
                          <w:i/>
                        </w:rPr>
                        <w:t xml:space="preserve"> diagram</w:t>
                      </w:r>
                    </w:p>
                  </w:txbxContent>
                </v:textbox>
                <w10:wrap type="square"/>
              </v:shape>
            </w:pict>
          </mc:Fallback>
        </mc:AlternateContent>
      </w:r>
      <w:r w:rsidR="00520FAB">
        <w:rPr>
          <w:rFonts w:asciiTheme="minorHAnsi" w:hAnsiTheme="minorHAnsi"/>
          <w:noProof/>
          <w:sz w:val="22"/>
        </w:rPr>
        <mc:AlternateContent>
          <mc:Choice Requires="wpc">
            <w:drawing>
              <wp:anchor distT="0" distB="0" distL="114300" distR="114300" simplePos="0" relativeHeight="306033664" behindDoc="0" locked="0" layoutInCell="1" allowOverlap="1" wp14:anchorId="6A7B9206" wp14:editId="219DD616">
                <wp:simplePos x="0" y="0"/>
                <wp:positionH relativeFrom="column">
                  <wp:posOffset>-43180</wp:posOffset>
                </wp:positionH>
                <wp:positionV relativeFrom="paragraph">
                  <wp:posOffset>972185</wp:posOffset>
                </wp:positionV>
                <wp:extent cx="5699125" cy="5100320"/>
                <wp:effectExtent l="0" t="0" r="15875" b="5080"/>
                <wp:wrapSquare wrapText="bothSides"/>
                <wp:docPr id="16586" name="Canvas 165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 name="Line 5"/>
                        <wps:cNvCnPr/>
                        <wps:spPr bwMode="auto">
                          <a:xfrm>
                            <a:off x="142240" y="116205"/>
                            <a:ext cx="0" cy="2546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Arc 6"/>
                        <wps:cNvSpPr>
                          <a:spLocks/>
                        </wps:cNvSpPr>
                        <wps:spPr bwMode="auto">
                          <a:xfrm>
                            <a:off x="142240" y="89535"/>
                            <a:ext cx="26670" cy="29210"/>
                          </a:xfrm>
                          <a:custGeom>
                            <a:avLst/>
                            <a:gdLst>
                              <a:gd name="G0" fmla="+- 21600 0 0"/>
                              <a:gd name="G1" fmla="+- 21600 0 0"/>
                              <a:gd name="G2" fmla="+- 21600 0 0"/>
                              <a:gd name="T0" fmla="*/ 155 w 21600"/>
                              <a:gd name="T1" fmla="*/ 24184 h 24184"/>
                              <a:gd name="T2" fmla="*/ 21600 w 21600"/>
                              <a:gd name="T3" fmla="*/ 0 h 24184"/>
                              <a:gd name="T4" fmla="*/ 21600 w 21600"/>
                              <a:gd name="T5" fmla="*/ 21600 h 24184"/>
                            </a:gdLst>
                            <a:ahLst/>
                            <a:cxnLst>
                              <a:cxn ang="0">
                                <a:pos x="T0" y="T1"/>
                              </a:cxn>
                              <a:cxn ang="0">
                                <a:pos x="T2" y="T3"/>
                              </a:cxn>
                              <a:cxn ang="0">
                                <a:pos x="T4" y="T5"/>
                              </a:cxn>
                            </a:cxnLst>
                            <a:rect l="0" t="0" r="r" b="b"/>
                            <a:pathLst>
                              <a:path w="21600" h="24184" fill="none" extrusionOk="0">
                                <a:moveTo>
                                  <a:pt x="155" y="24183"/>
                                </a:moveTo>
                                <a:cubicBezTo>
                                  <a:pt x="51" y="23326"/>
                                  <a:pt x="0" y="22463"/>
                                  <a:pt x="0" y="21600"/>
                                </a:cubicBezTo>
                                <a:cubicBezTo>
                                  <a:pt x="-1" y="9670"/>
                                  <a:pt x="9670" y="0"/>
                                  <a:pt x="21599" y="0"/>
                                </a:cubicBezTo>
                              </a:path>
                              <a:path w="21600" h="24184" stroke="0" extrusionOk="0">
                                <a:moveTo>
                                  <a:pt x="155" y="24183"/>
                                </a:moveTo>
                                <a:cubicBezTo>
                                  <a:pt x="51" y="23326"/>
                                  <a:pt x="0" y="22463"/>
                                  <a:pt x="0" y="21600"/>
                                </a:cubicBezTo>
                                <a:cubicBezTo>
                                  <a:pt x="-1" y="9670"/>
                                  <a:pt x="9670" y="0"/>
                                  <a:pt x="21599" y="0"/>
                                </a:cubicBezTo>
                                <a:lnTo>
                                  <a:pt x="21600" y="2160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7"/>
                        <wps:cNvCnPr/>
                        <wps:spPr bwMode="auto">
                          <a:xfrm flipH="1">
                            <a:off x="168910" y="89535"/>
                            <a:ext cx="6959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Line 8"/>
                        <wps:cNvCnPr/>
                        <wps:spPr bwMode="auto">
                          <a:xfrm flipV="1">
                            <a:off x="172085" y="582930"/>
                            <a:ext cx="0" cy="234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 name="Line 9"/>
                        <wps:cNvCnPr/>
                        <wps:spPr bwMode="auto">
                          <a:xfrm flipH="1">
                            <a:off x="172085" y="606425"/>
                            <a:ext cx="6832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 name="Rectangle 10"/>
                        <wps:cNvSpPr>
                          <a:spLocks noChangeArrowheads="1"/>
                        </wps:cNvSpPr>
                        <wps:spPr bwMode="auto">
                          <a:xfrm>
                            <a:off x="5071110" y="1746250"/>
                            <a:ext cx="593090" cy="427355"/>
                          </a:xfrm>
                          <a:prstGeom prst="rect">
                            <a:avLst/>
                          </a:prstGeom>
                          <a:solidFill>
                            <a:srgbClr val="FFFFFF"/>
                          </a:solidFill>
                          <a:ln w="0">
                            <a:solidFill>
                              <a:srgbClr val="000000"/>
                            </a:solidFill>
                            <a:prstDash val="solid"/>
                            <a:miter lim="800000"/>
                            <a:headEnd/>
                            <a:tailEnd/>
                          </a:ln>
                        </wps:spPr>
                        <wps:bodyPr rot="0" vert="horz" wrap="square" lIns="91440" tIns="45720" rIns="91440" bIns="45720" anchor="t" anchorCtr="0" upright="1">
                          <a:noAutofit/>
                        </wps:bodyPr>
                      </wps:wsp>
                      <wps:wsp>
                        <wps:cNvPr id="21" name="Rectangle 11"/>
                        <wps:cNvSpPr>
                          <a:spLocks noChangeArrowheads="1"/>
                        </wps:cNvSpPr>
                        <wps:spPr bwMode="auto">
                          <a:xfrm>
                            <a:off x="5213350" y="1925320"/>
                            <a:ext cx="33718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payment</w:t>
                              </w:r>
                              <w:proofErr w:type="gramEnd"/>
                              <w:r>
                                <w:rPr>
                                  <w:rFonts w:cs="Times New Roman"/>
                                  <w:color w:val="000000"/>
                                  <w:sz w:val="10"/>
                                  <w:szCs w:val="10"/>
                                </w:rPr>
                                <w:t xml:space="preserve"> API</w:t>
                              </w:r>
                            </w:p>
                          </w:txbxContent>
                        </wps:txbx>
                        <wps:bodyPr rot="0" vert="horz" wrap="none" lIns="0" tIns="0" rIns="0" bIns="0" anchor="t" anchorCtr="0">
                          <a:spAutoFit/>
                        </wps:bodyPr>
                      </wps:wsp>
                      <wps:wsp>
                        <wps:cNvPr id="22" name="Rectangle 12"/>
                        <wps:cNvSpPr>
                          <a:spLocks noChangeArrowheads="1"/>
                        </wps:cNvSpPr>
                        <wps:spPr bwMode="auto">
                          <a:xfrm>
                            <a:off x="5097780" y="2561590"/>
                            <a:ext cx="593090" cy="493395"/>
                          </a:xfrm>
                          <a:prstGeom prst="rect">
                            <a:avLst/>
                          </a:prstGeom>
                          <a:solidFill>
                            <a:srgbClr val="FFFFFF"/>
                          </a:solidFill>
                          <a:ln w="0">
                            <a:solidFill>
                              <a:srgbClr val="000000"/>
                            </a:solidFill>
                            <a:prstDash val="solid"/>
                            <a:miter lim="800000"/>
                            <a:headEnd/>
                            <a:tailEnd/>
                          </a:ln>
                        </wps:spPr>
                        <wps:bodyPr rot="0" vert="horz" wrap="square" lIns="91440" tIns="45720" rIns="91440" bIns="45720" anchor="t" anchorCtr="0" upright="1">
                          <a:noAutofit/>
                        </wps:bodyPr>
                      </wps:wsp>
                      <wps:wsp>
                        <wps:cNvPr id="23" name="Rectangle 13"/>
                        <wps:cNvSpPr>
                          <a:spLocks noChangeArrowheads="1"/>
                        </wps:cNvSpPr>
                        <wps:spPr bwMode="auto">
                          <a:xfrm>
                            <a:off x="5253355" y="2773680"/>
                            <a:ext cx="30924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spellStart"/>
                              <w:proofErr w:type="gramStart"/>
                              <w:r>
                                <w:rPr>
                                  <w:rFonts w:cs="Times New Roman"/>
                                  <w:color w:val="000000"/>
                                  <w:sz w:val="10"/>
                                  <w:szCs w:val="10"/>
                                </w:rPr>
                                <w:t>openAI</w:t>
                              </w:r>
                              <w:proofErr w:type="spellEnd"/>
                              <w:proofErr w:type="gramEnd"/>
                              <w:r>
                                <w:rPr>
                                  <w:rFonts w:cs="Times New Roman"/>
                                  <w:color w:val="000000"/>
                                  <w:sz w:val="10"/>
                                  <w:szCs w:val="10"/>
                                </w:rPr>
                                <w:t xml:space="preserve"> API</w:t>
                              </w:r>
                            </w:p>
                          </w:txbxContent>
                        </wps:txbx>
                        <wps:bodyPr rot="0" vert="horz" wrap="none" lIns="0" tIns="0" rIns="0" bIns="0" anchor="t" anchorCtr="0">
                          <a:spAutoFit/>
                        </wps:bodyPr>
                      </wps:wsp>
                      <wps:wsp>
                        <wps:cNvPr id="27" name="Line 14"/>
                        <wps:cNvCnPr/>
                        <wps:spPr bwMode="auto">
                          <a:xfrm>
                            <a:off x="5120640" y="1985010"/>
                            <a:ext cx="0" cy="228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 name="Arc 15"/>
                        <wps:cNvSpPr>
                          <a:spLocks/>
                        </wps:cNvSpPr>
                        <wps:spPr bwMode="auto">
                          <a:xfrm>
                            <a:off x="5093970" y="1961515"/>
                            <a:ext cx="26670" cy="23495"/>
                          </a:xfrm>
                          <a:custGeom>
                            <a:avLst/>
                            <a:gdLst>
                              <a:gd name="G0" fmla="+- 3458 0 0"/>
                              <a:gd name="G1" fmla="+- 21600 0 0"/>
                              <a:gd name="G2" fmla="+- 21600 0 0"/>
                              <a:gd name="T0" fmla="*/ 0 w 25058"/>
                              <a:gd name="T1" fmla="*/ 279 h 21600"/>
                              <a:gd name="T2" fmla="*/ 25058 w 25058"/>
                              <a:gd name="T3" fmla="*/ 21600 h 21600"/>
                              <a:gd name="T4" fmla="*/ 3458 w 25058"/>
                              <a:gd name="T5" fmla="*/ 21600 h 21600"/>
                            </a:gdLst>
                            <a:ahLst/>
                            <a:cxnLst>
                              <a:cxn ang="0">
                                <a:pos x="T0" y="T1"/>
                              </a:cxn>
                              <a:cxn ang="0">
                                <a:pos x="T2" y="T3"/>
                              </a:cxn>
                              <a:cxn ang="0">
                                <a:pos x="T4" y="T5"/>
                              </a:cxn>
                            </a:cxnLst>
                            <a:rect l="0" t="0" r="r" b="b"/>
                            <a:pathLst>
                              <a:path w="25058" h="21600" fill="none" extrusionOk="0">
                                <a:moveTo>
                                  <a:pt x="-1" y="278"/>
                                </a:moveTo>
                                <a:cubicBezTo>
                                  <a:pt x="1143" y="93"/>
                                  <a:pt x="2299" y="-1"/>
                                  <a:pt x="3458" y="0"/>
                                </a:cubicBezTo>
                                <a:cubicBezTo>
                                  <a:pt x="15387" y="0"/>
                                  <a:pt x="25058" y="9670"/>
                                  <a:pt x="25058" y="21600"/>
                                </a:cubicBezTo>
                              </a:path>
                              <a:path w="25058" h="21600" stroke="0" extrusionOk="0">
                                <a:moveTo>
                                  <a:pt x="-1" y="278"/>
                                </a:moveTo>
                                <a:cubicBezTo>
                                  <a:pt x="1143" y="93"/>
                                  <a:pt x="2299" y="-1"/>
                                  <a:pt x="3458" y="0"/>
                                </a:cubicBezTo>
                                <a:cubicBezTo>
                                  <a:pt x="15387" y="0"/>
                                  <a:pt x="25058" y="9670"/>
                                  <a:pt x="25058" y="21600"/>
                                </a:cubicBezTo>
                                <a:lnTo>
                                  <a:pt x="3458" y="2160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60" name="Line 16"/>
                        <wps:cNvCnPr/>
                        <wps:spPr bwMode="auto">
                          <a:xfrm>
                            <a:off x="4633595" y="1961515"/>
                            <a:ext cx="4641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61" name="Line 17"/>
                        <wps:cNvCnPr/>
                        <wps:spPr bwMode="auto">
                          <a:xfrm flipV="1">
                            <a:off x="5163820" y="2790190"/>
                            <a:ext cx="0" cy="228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62" name="Line 18"/>
                        <wps:cNvCnPr/>
                        <wps:spPr bwMode="auto">
                          <a:xfrm>
                            <a:off x="4540885" y="2813050"/>
                            <a:ext cx="6229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63" name="Line 19"/>
                        <wps:cNvCnPr/>
                        <wps:spPr bwMode="auto">
                          <a:xfrm flipH="1">
                            <a:off x="291465" y="1971675"/>
                            <a:ext cx="64008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64" name="Line 20"/>
                        <wps:cNvCnPr/>
                        <wps:spPr bwMode="auto">
                          <a:xfrm>
                            <a:off x="523875" y="1617345"/>
                            <a:ext cx="29464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65" name="Arc 21"/>
                        <wps:cNvSpPr>
                          <a:spLocks/>
                        </wps:cNvSpPr>
                        <wps:spPr bwMode="auto">
                          <a:xfrm>
                            <a:off x="497205" y="1617345"/>
                            <a:ext cx="26670" cy="29210"/>
                          </a:xfrm>
                          <a:custGeom>
                            <a:avLst/>
                            <a:gdLst>
                              <a:gd name="G0" fmla="+- 21600 0 0"/>
                              <a:gd name="G1" fmla="+- 21600 0 0"/>
                              <a:gd name="G2" fmla="+- 21600 0 0"/>
                              <a:gd name="T0" fmla="*/ 151 w 21600"/>
                              <a:gd name="T1" fmla="*/ 24153 h 24153"/>
                              <a:gd name="T2" fmla="*/ 21600 w 21600"/>
                              <a:gd name="T3" fmla="*/ 0 h 24153"/>
                              <a:gd name="T4" fmla="*/ 21600 w 21600"/>
                              <a:gd name="T5" fmla="*/ 21600 h 24153"/>
                            </a:gdLst>
                            <a:ahLst/>
                            <a:cxnLst>
                              <a:cxn ang="0">
                                <a:pos x="T0" y="T1"/>
                              </a:cxn>
                              <a:cxn ang="0">
                                <a:pos x="T2" y="T3"/>
                              </a:cxn>
                              <a:cxn ang="0">
                                <a:pos x="T4" y="T5"/>
                              </a:cxn>
                            </a:cxnLst>
                            <a:rect l="0" t="0" r="r" b="b"/>
                            <a:pathLst>
                              <a:path w="21600" h="24153" fill="none" extrusionOk="0">
                                <a:moveTo>
                                  <a:pt x="151" y="24152"/>
                                </a:moveTo>
                                <a:cubicBezTo>
                                  <a:pt x="50" y="23305"/>
                                  <a:pt x="0" y="22453"/>
                                  <a:pt x="0" y="21600"/>
                                </a:cubicBezTo>
                                <a:cubicBezTo>
                                  <a:pt x="-1" y="9670"/>
                                  <a:pt x="9670" y="0"/>
                                  <a:pt x="21599" y="0"/>
                                </a:cubicBezTo>
                              </a:path>
                              <a:path w="21600" h="24153" stroke="0" extrusionOk="0">
                                <a:moveTo>
                                  <a:pt x="151" y="24152"/>
                                </a:moveTo>
                                <a:cubicBezTo>
                                  <a:pt x="50" y="23305"/>
                                  <a:pt x="0" y="22453"/>
                                  <a:pt x="0" y="21600"/>
                                </a:cubicBezTo>
                                <a:cubicBezTo>
                                  <a:pt x="-1" y="9670"/>
                                  <a:pt x="9670" y="0"/>
                                  <a:pt x="21599" y="0"/>
                                </a:cubicBezTo>
                                <a:lnTo>
                                  <a:pt x="21600" y="2160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66" name="Line 22"/>
                        <wps:cNvCnPr/>
                        <wps:spPr bwMode="auto">
                          <a:xfrm flipV="1">
                            <a:off x="497205" y="1643380"/>
                            <a:ext cx="0" cy="20256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67" name="Arc 23"/>
                        <wps:cNvSpPr>
                          <a:spLocks/>
                        </wps:cNvSpPr>
                        <wps:spPr bwMode="auto">
                          <a:xfrm>
                            <a:off x="470535" y="1842135"/>
                            <a:ext cx="26670" cy="29845"/>
                          </a:xfrm>
                          <a:custGeom>
                            <a:avLst/>
                            <a:gdLst>
                              <a:gd name="G0" fmla="+- 0 0 0"/>
                              <a:gd name="G1" fmla="+- 3091 0 0"/>
                              <a:gd name="G2" fmla="+- 21600 0 0"/>
                              <a:gd name="T0" fmla="*/ 21378 w 21600"/>
                              <a:gd name="T1" fmla="*/ 0 h 24691"/>
                              <a:gd name="T2" fmla="*/ 0 w 21600"/>
                              <a:gd name="T3" fmla="*/ 24691 h 24691"/>
                              <a:gd name="T4" fmla="*/ 0 w 21600"/>
                              <a:gd name="T5" fmla="*/ 3091 h 24691"/>
                            </a:gdLst>
                            <a:ahLst/>
                            <a:cxnLst>
                              <a:cxn ang="0">
                                <a:pos x="T0" y="T1"/>
                              </a:cxn>
                              <a:cxn ang="0">
                                <a:pos x="T2" y="T3"/>
                              </a:cxn>
                              <a:cxn ang="0">
                                <a:pos x="T4" y="T5"/>
                              </a:cxn>
                            </a:cxnLst>
                            <a:rect l="0" t="0" r="r" b="b"/>
                            <a:pathLst>
                              <a:path w="21600" h="24691" fill="none" extrusionOk="0">
                                <a:moveTo>
                                  <a:pt x="21377" y="0"/>
                                </a:moveTo>
                                <a:cubicBezTo>
                                  <a:pt x="21525" y="1023"/>
                                  <a:pt x="21600" y="2056"/>
                                  <a:pt x="21600" y="3091"/>
                                </a:cubicBezTo>
                                <a:cubicBezTo>
                                  <a:pt x="21600" y="15020"/>
                                  <a:pt x="11929" y="24690"/>
                                  <a:pt x="0" y="24691"/>
                                </a:cubicBezTo>
                              </a:path>
                              <a:path w="21600" h="24691" stroke="0" extrusionOk="0">
                                <a:moveTo>
                                  <a:pt x="21377" y="0"/>
                                </a:moveTo>
                                <a:cubicBezTo>
                                  <a:pt x="21525" y="1023"/>
                                  <a:pt x="21600" y="2056"/>
                                  <a:pt x="21600" y="3091"/>
                                </a:cubicBezTo>
                                <a:cubicBezTo>
                                  <a:pt x="21600" y="15020"/>
                                  <a:pt x="11929" y="24690"/>
                                  <a:pt x="0" y="24691"/>
                                </a:cubicBezTo>
                                <a:lnTo>
                                  <a:pt x="0" y="3091"/>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69" name="Line 24"/>
                        <wps:cNvCnPr/>
                        <wps:spPr bwMode="auto">
                          <a:xfrm>
                            <a:off x="291465" y="1871980"/>
                            <a:ext cx="1790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70" name="Line 25"/>
                        <wps:cNvCnPr/>
                        <wps:spPr bwMode="auto">
                          <a:xfrm>
                            <a:off x="212090" y="1358900"/>
                            <a:ext cx="68961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73" name="Arc 26"/>
                        <wps:cNvSpPr>
                          <a:spLocks/>
                        </wps:cNvSpPr>
                        <wps:spPr bwMode="auto">
                          <a:xfrm>
                            <a:off x="185420" y="1358900"/>
                            <a:ext cx="26670" cy="29210"/>
                          </a:xfrm>
                          <a:custGeom>
                            <a:avLst/>
                            <a:gdLst>
                              <a:gd name="G0" fmla="+- 21600 0 0"/>
                              <a:gd name="G1" fmla="+- 21600 0 0"/>
                              <a:gd name="G2" fmla="+- 21600 0 0"/>
                              <a:gd name="T0" fmla="*/ 155 w 21600"/>
                              <a:gd name="T1" fmla="*/ 24184 h 24184"/>
                              <a:gd name="T2" fmla="*/ 21600 w 21600"/>
                              <a:gd name="T3" fmla="*/ 0 h 24184"/>
                              <a:gd name="T4" fmla="*/ 21600 w 21600"/>
                              <a:gd name="T5" fmla="*/ 21600 h 24184"/>
                            </a:gdLst>
                            <a:ahLst/>
                            <a:cxnLst>
                              <a:cxn ang="0">
                                <a:pos x="T0" y="T1"/>
                              </a:cxn>
                              <a:cxn ang="0">
                                <a:pos x="T2" y="T3"/>
                              </a:cxn>
                              <a:cxn ang="0">
                                <a:pos x="T4" y="T5"/>
                              </a:cxn>
                            </a:cxnLst>
                            <a:rect l="0" t="0" r="r" b="b"/>
                            <a:pathLst>
                              <a:path w="21600" h="24184" fill="none" extrusionOk="0">
                                <a:moveTo>
                                  <a:pt x="155" y="24183"/>
                                </a:moveTo>
                                <a:cubicBezTo>
                                  <a:pt x="51" y="23326"/>
                                  <a:pt x="0" y="22463"/>
                                  <a:pt x="0" y="21600"/>
                                </a:cubicBezTo>
                                <a:cubicBezTo>
                                  <a:pt x="-1" y="9670"/>
                                  <a:pt x="9670" y="0"/>
                                  <a:pt x="21599" y="0"/>
                                </a:cubicBezTo>
                              </a:path>
                              <a:path w="21600" h="24184" stroke="0" extrusionOk="0">
                                <a:moveTo>
                                  <a:pt x="155" y="24183"/>
                                </a:moveTo>
                                <a:cubicBezTo>
                                  <a:pt x="51" y="23326"/>
                                  <a:pt x="0" y="22463"/>
                                  <a:pt x="0" y="21600"/>
                                </a:cubicBezTo>
                                <a:cubicBezTo>
                                  <a:pt x="-1" y="9670"/>
                                  <a:pt x="9670" y="0"/>
                                  <a:pt x="21599" y="0"/>
                                </a:cubicBezTo>
                                <a:lnTo>
                                  <a:pt x="21600" y="2160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74" name="Line 27"/>
                        <wps:cNvCnPr/>
                        <wps:spPr bwMode="auto">
                          <a:xfrm flipV="1">
                            <a:off x="185420" y="1384935"/>
                            <a:ext cx="0" cy="43116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76" name="Line 28"/>
                        <wps:cNvCnPr/>
                        <wps:spPr bwMode="auto">
                          <a:xfrm flipV="1">
                            <a:off x="215265" y="2071370"/>
                            <a:ext cx="0" cy="11874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77" name="Arc 29"/>
                        <wps:cNvSpPr>
                          <a:spLocks/>
                        </wps:cNvSpPr>
                        <wps:spPr bwMode="auto">
                          <a:xfrm>
                            <a:off x="215265" y="2190115"/>
                            <a:ext cx="29845" cy="26670"/>
                          </a:xfrm>
                          <a:custGeom>
                            <a:avLst/>
                            <a:gdLst>
                              <a:gd name="G0" fmla="+- 21600 0 0"/>
                              <a:gd name="G1" fmla="+- 520 0 0"/>
                              <a:gd name="G2" fmla="+- 21600 0 0"/>
                              <a:gd name="T0" fmla="*/ 24184 w 24184"/>
                              <a:gd name="T1" fmla="*/ 21965 h 22120"/>
                              <a:gd name="T2" fmla="*/ 6 w 24184"/>
                              <a:gd name="T3" fmla="*/ 0 h 22120"/>
                              <a:gd name="T4" fmla="*/ 21600 w 24184"/>
                              <a:gd name="T5" fmla="*/ 520 h 22120"/>
                            </a:gdLst>
                            <a:ahLst/>
                            <a:cxnLst>
                              <a:cxn ang="0">
                                <a:pos x="T0" y="T1"/>
                              </a:cxn>
                              <a:cxn ang="0">
                                <a:pos x="T2" y="T3"/>
                              </a:cxn>
                              <a:cxn ang="0">
                                <a:pos x="T4" y="T5"/>
                              </a:cxn>
                            </a:cxnLst>
                            <a:rect l="0" t="0" r="r" b="b"/>
                            <a:pathLst>
                              <a:path w="24184" h="22120" fill="none" extrusionOk="0">
                                <a:moveTo>
                                  <a:pt x="24183" y="21964"/>
                                </a:moveTo>
                                <a:cubicBezTo>
                                  <a:pt x="23326" y="22068"/>
                                  <a:pt x="22463" y="22119"/>
                                  <a:pt x="21600" y="22120"/>
                                </a:cubicBezTo>
                                <a:cubicBezTo>
                                  <a:pt x="9670" y="22120"/>
                                  <a:pt x="0" y="12449"/>
                                  <a:pt x="0" y="520"/>
                                </a:cubicBezTo>
                                <a:cubicBezTo>
                                  <a:pt x="-1" y="346"/>
                                  <a:pt x="2" y="173"/>
                                  <a:pt x="6" y="0"/>
                                </a:cubicBezTo>
                              </a:path>
                              <a:path w="24184" h="22120" stroke="0" extrusionOk="0">
                                <a:moveTo>
                                  <a:pt x="24183" y="21964"/>
                                </a:moveTo>
                                <a:cubicBezTo>
                                  <a:pt x="23326" y="22068"/>
                                  <a:pt x="22463" y="22119"/>
                                  <a:pt x="21600" y="22120"/>
                                </a:cubicBezTo>
                                <a:cubicBezTo>
                                  <a:pt x="9670" y="22120"/>
                                  <a:pt x="0" y="12449"/>
                                  <a:pt x="0" y="520"/>
                                </a:cubicBezTo>
                                <a:cubicBezTo>
                                  <a:pt x="-1" y="346"/>
                                  <a:pt x="2" y="173"/>
                                  <a:pt x="6" y="0"/>
                                </a:cubicBezTo>
                                <a:lnTo>
                                  <a:pt x="21600" y="52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79" name="Line 30"/>
                        <wps:cNvCnPr/>
                        <wps:spPr bwMode="auto">
                          <a:xfrm flipH="1">
                            <a:off x="241935" y="2216785"/>
                            <a:ext cx="540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80" name="Line 31"/>
                        <wps:cNvCnPr/>
                        <wps:spPr bwMode="auto">
                          <a:xfrm>
                            <a:off x="222250" y="2521585"/>
                            <a:ext cx="52006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81" name="Arc 32"/>
                        <wps:cNvSpPr>
                          <a:spLocks/>
                        </wps:cNvSpPr>
                        <wps:spPr bwMode="auto">
                          <a:xfrm>
                            <a:off x="195580" y="2495550"/>
                            <a:ext cx="29845" cy="26670"/>
                          </a:xfrm>
                          <a:custGeom>
                            <a:avLst/>
                            <a:gdLst>
                              <a:gd name="G0" fmla="+- 21600 0 0"/>
                              <a:gd name="G1" fmla="+- 0 0 0"/>
                              <a:gd name="G2" fmla="+- 21600 0 0"/>
                              <a:gd name="T0" fmla="*/ 24215 w 24215"/>
                              <a:gd name="T1" fmla="*/ 21441 h 21600"/>
                              <a:gd name="T2" fmla="*/ 0 w 24215"/>
                              <a:gd name="T3" fmla="*/ 0 h 21600"/>
                              <a:gd name="T4" fmla="*/ 21600 w 24215"/>
                              <a:gd name="T5" fmla="*/ 0 h 21600"/>
                            </a:gdLst>
                            <a:ahLst/>
                            <a:cxnLst>
                              <a:cxn ang="0">
                                <a:pos x="T0" y="T1"/>
                              </a:cxn>
                              <a:cxn ang="0">
                                <a:pos x="T2" y="T3"/>
                              </a:cxn>
                              <a:cxn ang="0">
                                <a:pos x="T4" y="T5"/>
                              </a:cxn>
                            </a:cxnLst>
                            <a:rect l="0" t="0" r="r" b="b"/>
                            <a:pathLst>
                              <a:path w="24215" h="21600" fill="none" extrusionOk="0">
                                <a:moveTo>
                                  <a:pt x="24215" y="21441"/>
                                </a:moveTo>
                                <a:cubicBezTo>
                                  <a:pt x="23347" y="21546"/>
                                  <a:pt x="22474" y="21599"/>
                                  <a:pt x="21600" y="21600"/>
                                </a:cubicBezTo>
                                <a:cubicBezTo>
                                  <a:pt x="9670" y="21600"/>
                                  <a:pt x="0" y="11929"/>
                                  <a:pt x="0" y="0"/>
                                </a:cubicBezTo>
                              </a:path>
                              <a:path w="24215" h="21600" stroke="0" extrusionOk="0">
                                <a:moveTo>
                                  <a:pt x="24215" y="21441"/>
                                </a:moveTo>
                                <a:cubicBezTo>
                                  <a:pt x="23347" y="21546"/>
                                  <a:pt x="22474" y="21599"/>
                                  <a:pt x="21600" y="21600"/>
                                </a:cubicBezTo>
                                <a:cubicBezTo>
                                  <a:pt x="9670" y="21600"/>
                                  <a:pt x="0" y="11929"/>
                                  <a:pt x="0" y="0"/>
                                </a:cubicBezTo>
                                <a:lnTo>
                                  <a:pt x="2160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82" name="Line 33"/>
                        <wps:cNvCnPr/>
                        <wps:spPr bwMode="auto">
                          <a:xfrm>
                            <a:off x="195580" y="2071370"/>
                            <a:ext cx="0" cy="42418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83" name="Line 34"/>
                        <wps:cNvCnPr/>
                        <wps:spPr bwMode="auto">
                          <a:xfrm>
                            <a:off x="195580" y="3118485"/>
                            <a:ext cx="0" cy="16192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84" name="Arc 35"/>
                        <wps:cNvSpPr>
                          <a:spLocks/>
                        </wps:cNvSpPr>
                        <wps:spPr bwMode="auto">
                          <a:xfrm>
                            <a:off x="195580" y="3091815"/>
                            <a:ext cx="26670" cy="29210"/>
                          </a:xfrm>
                          <a:custGeom>
                            <a:avLst/>
                            <a:gdLst>
                              <a:gd name="G0" fmla="+- 21600 0 0"/>
                              <a:gd name="G1" fmla="+- 21600 0 0"/>
                              <a:gd name="G2" fmla="+- 21600 0 0"/>
                              <a:gd name="T0" fmla="*/ 151 w 21600"/>
                              <a:gd name="T1" fmla="*/ 24153 h 24153"/>
                              <a:gd name="T2" fmla="*/ 21600 w 21600"/>
                              <a:gd name="T3" fmla="*/ 0 h 24153"/>
                              <a:gd name="T4" fmla="*/ 21600 w 21600"/>
                              <a:gd name="T5" fmla="*/ 21600 h 24153"/>
                            </a:gdLst>
                            <a:ahLst/>
                            <a:cxnLst>
                              <a:cxn ang="0">
                                <a:pos x="T0" y="T1"/>
                              </a:cxn>
                              <a:cxn ang="0">
                                <a:pos x="T2" y="T3"/>
                              </a:cxn>
                              <a:cxn ang="0">
                                <a:pos x="T4" y="T5"/>
                              </a:cxn>
                            </a:cxnLst>
                            <a:rect l="0" t="0" r="r" b="b"/>
                            <a:pathLst>
                              <a:path w="21600" h="24153" fill="none" extrusionOk="0">
                                <a:moveTo>
                                  <a:pt x="151" y="24152"/>
                                </a:moveTo>
                                <a:cubicBezTo>
                                  <a:pt x="50" y="23305"/>
                                  <a:pt x="0" y="22453"/>
                                  <a:pt x="0" y="21600"/>
                                </a:cubicBezTo>
                                <a:cubicBezTo>
                                  <a:pt x="-1" y="9670"/>
                                  <a:pt x="9670" y="0"/>
                                  <a:pt x="21599" y="0"/>
                                </a:cubicBezTo>
                              </a:path>
                              <a:path w="21600" h="24153" stroke="0" extrusionOk="0">
                                <a:moveTo>
                                  <a:pt x="151" y="24152"/>
                                </a:moveTo>
                                <a:cubicBezTo>
                                  <a:pt x="50" y="23305"/>
                                  <a:pt x="0" y="22453"/>
                                  <a:pt x="0" y="21600"/>
                                </a:cubicBezTo>
                                <a:cubicBezTo>
                                  <a:pt x="-1" y="9670"/>
                                  <a:pt x="9670" y="0"/>
                                  <a:pt x="21599" y="0"/>
                                </a:cubicBezTo>
                                <a:lnTo>
                                  <a:pt x="21600" y="2160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85" name="Line 36"/>
                        <wps:cNvCnPr/>
                        <wps:spPr bwMode="auto">
                          <a:xfrm flipH="1">
                            <a:off x="222250" y="3091815"/>
                            <a:ext cx="5334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86" name="Line 37"/>
                        <wps:cNvCnPr/>
                        <wps:spPr bwMode="auto">
                          <a:xfrm flipH="1">
                            <a:off x="278130" y="3373120"/>
                            <a:ext cx="5772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87" name="Arc 38"/>
                        <wps:cNvSpPr>
                          <a:spLocks/>
                        </wps:cNvSpPr>
                        <wps:spPr bwMode="auto">
                          <a:xfrm>
                            <a:off x="851535" y="3373120"/>
                            <a:ext cx="26670" cy="23495"/>
                          </a:xfrm>
                          <a:custGeom>
                            <a:avLst/>
                            <a:gdLst>
                              <a:gd name="G0" fmla="+- 3458 0 0"/>
                              <a:gd name="G1" fmla="+- 21600 0 0"/>
                              <a:gd name="G2" fmla="+- 21600 0 0"/>
                              <a:gd name="T0" fmla="*/ 0 w 25058"/>
                              <a:gd name="T1" fmla="*/ 279 h 21600"/>
                              <a:gd name="T2" fmla="*/ 25058 w 25058"/>
                              <a:gd name="T3" fmla="*/ 21600 h 21600"/>
                              <a:gd name="T4" fmla="*/ 3458 w 25058"/>
                              <a:gd name="T5" fmla="*/ 21600 h 21600"/>
                            </a:gdLst>
                            <a:ahLst/>
                            <a:cxnLst>
                              <a:cxn ang="0">
                                <a:pos x="T0" y="T1"/>
                              </a:cxn>
                              <a:cxn ang="0">
                                <a:pos x="T2" y="T3"/>
                              </a:cxn>
                              <a:cxn ang="0">
                                <a:pos x="T4" y="T5"/>
                              </a:cxn>
                            </a:cxnLst>
                            <a:rect l="0" t="0" r="r" b="b"/>
                            <a:pathLst>
                              <a:path w="25058" h="21600" fill="none" extrusionOk="0">
                                <a:moveTo>
                                  <a:pt x="-1" y="278"/>
                                </a:moveTo>
                                <a:cubicBezTo>
                                  <a:pt x="1143" y="93"/>
                                  <a:pt x="2299" y="-1"/>
                                  <a:pt x="3458" y="0"/>
                                </a:cubicBezTo>
                                <a:cubicBezTo>
                                  <a:pt x="15387" y="0"/>
                                  <a:pt x="25058" y="9670"/>
                                  <a:pt x="25058" y="21600"/>
                                </a:cubicBezTo>
                              </a:path>
                              <a:path w="25058" h="21600" stroke="0" extrusionOk="0">
                                <a:moveTo>
                                  <a:pt x="-1" y="278"/>
                                </a:moveTo>
                                <a:cubicBezTo>
                                  <a:pt x="1143" y="93"/>
                                  <a:pt x="2299" y="-1"/>
                                  <a:pt x="3458" y="0"/>
                                </a:cubicBezTo>
                                <a:cubicBezTo>
                                  <a:pt x="15387" y="0"/>
                                  <a:pt x="25058" y="9670"/>
                                  <a:pt x="25058" y="21600"/>
                                </a:cubicBezTo>
                                <a:lnTo>
                                  <a:pt x="3458" y="2160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88" name="Line 39"/>
                        <wps:cNvCnPr/>
                        <wps:spPr bwMode="auto">
                          <a:xfrm>
                            <a:off x="878205" y="3396615"/>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91" name="Arc 40"/>
                        <wps:cNvSpPr>
                          <a:spLocks/>
                        </wps:cNvSpPr>
                        <wps:spPr bwMode="auto">
                          <a:xfrm>
                            <a:off x="878205" y="3396615"/>
                            <a:ext cx="26670" cy="23495"/>
                          </a:xfrm>
                          <a:custGeom>
                            <a:avLst/>
                            <a:gdLst>
                              <a:gd name="G0" fmla="+- 21600 0 0"/>
                              <a:gd name="G1" fmla="+- 0 0 0"/>
                              <a:gd name="G2" fmla="+- 21600 0 0"/>
                              <a:gd name="T0" fmla="*/ 24571 w 24571"/>
                              <a:gd name="T1" fmla="*/ 21395 h 21600"/>
                              <a:gd name="T2" fmla="*/ 0 w 24571"/>
                              <a:gd name="T3" fmla="*/ 0 h 21600"/>
                              <a:gd name="T4" fmla="*/ 21600 w 24571"/>
                              <a:gd name="T5" fmla="*/ 0 h 21600"/>
                            </a:gdLst>
                            <a:ahLst/>
                            <a:cxnLst>
                              <a:cxn ang="0">
                                <a:pos x="T0" y="T1"/>
                              </a:cxn>
                              <a:cxn ang="0">
                                <a:pos x="T2" y="T3"/>
                              </a:cxn>
                              <a:cxn ang="0">
                                <a:pos x="T4" y="T5"/>
                              </a:cxn>
                            </a:cxnLst>
                            <a:rect l="0" t="0" r="r" b="b"/>
                            <a:pathLst>
                              <a:path w="24571" h="21600" fill="none" extrusionOk="0">
                                <a:moveTo>
                                  <a:pt x="24570" y="21394"/>
                                </a:moveTo>
                                <a:cubicBezTo>
                                  <a:pt x="23586" y="21531"/>
                                  <a:pt x="22593" y="21599"/>
                                  <a:pt x="21600" y="21600"/>
                                </a:cubicBezTo>
                                <a:cubicBezTo>
                                  <a:pt x="9670" y="21600"/>
                                  <a:pt x="0" y="11929"/>
                                  <a:pt x="0" y="0"/>
                                </a:cubicBezTo>
                              </a:path>
                              <a:path w="24571" h="21600" stroke="0" extrusionOk="0">
                                <a:moveTo>
                                  <a:pt x="24570" y="21394"/>
                                </a:moveTo>
                                <a:cubicBezTo>
                                  <a:pt x="23586" y="21531"/>
                                  <a:pt x="22593" y="21599"/>
                                  <a:pt x="21600" y="21600"/>
                                </a:cubicBezTo>
                                <a:cubicBezTo>
                                  <a:pt x="9670" y="21600"/>
                                  <a:pt x="0" y="11929"/>
                                  <a:pt x="0" y="0"/>
                                </a:cubicBezTo>
                                <a:lnTo>
                                  <a:pt x="2160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41"/>
                        <wps:cNvCnPr/>
                        <wps:spPr bwMode="auto">
                          <a:xfrm flipH="1">
                            <a:off x="901700" y="3419475"/>
                            <a:ext cx="13906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42"/>
                        <wps:cNvCnPr/>
                        <wps:spPr bwMode="auto">
                          <a:xfrm>
                            <a:off x="222250" y="4079240"/>
                            <a:ext cx="0" cy="101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Line 43"/>
                        <wps:cNvCnPr/>
                        <wps:spPr bwMode="auto">
                          <a:xfrm flipH="1">
                            <a:off x="222250" y="4079240"/>
                            <a:ext cx="82486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Line 44"/>
                        <wps:cNvCnPr/>
                        <wps:spPr bwMode="auto">
                          <a:xfrm flipV="1">
                            <a:off x="255270" y="4340860"/>
                            <a:ext cx="0" cy="12636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Arc 45"/>
                        <wps:cNvSpPr>
                          <a:spLocks/>
                        </wps:cNvSpPr>
                        <wps:spPr bwMode="auto">
                          <a:xfrm>
                            <a:off x="255270" y="4467225"/>
                            <a:ext cx="29845" cy="26670"/>
                          </a:xfrm>
                          <a:custGeom>
                            <a:avLst/>
                            <a:gdLst>
                              <a:gd name="G0" fmla="+- 21600 0 0"/>
                              <a:gd name="G1" fmla="+- 0 0 0"/>
                              <a:gd name="G2" fmla="+- 21600 0 0"/>
                              <a:gd name="T0" fmla="*/ 24215 w 24215"/>
                              <a:gd name="T1" fmla="*/ 21441 h 21600"/>
                              <a:gd name="T2" fmla="*/ 0 w 24215"/>
                              <a:gd name="T3" fmla="*/ 0 h 21600"/>
                              <a:gd name="T4" fmla="*/ 21600 w 24215"/>
                              <a:gd name="T5" fmla="*/ 0 h 21600"/>
                            </a:gdLst>
                            <a:ahLst/>
                            <a:cxnLst>
                              <a:cxn ang="0">
                                <a:pos x="T0" y="T1"/>
                              </a:cxn>
                              <a:cxn ang="0">
                                <a:pos x="T2" y="T3"/>
                              </a:cxn>
                              <a:cxn ang="0">
                                <a:pos x="T4" y="T5"/>
                              </a:cxn>
                            </a:cxnLst>
                            <a:rect l="0" t="0" r="r" b="b"/>
                            <a:pathLst>
                              <a:path w="24215" h="21600" fill="none" extrusionOk="0">
                                <a:moveTo>
                                  <a:pt x="24215" y="21441"/>
                                </a:moveTo>
                                <a:cubicBezTo>
                                  <a:pt x="23347" y="21546"/>
                                  <a:pt x="22474" y="21599"/>
                                  <a:pt x="21600" y="21600"/>
                                </a:cubicBezTo>
                                <a:cubicBezTo>
                                  <a:pt x="9670" y="21600"/>
                                  <a:pt x="0" y="11929"/>
                                  <a:pt x="0" y="0"/>
                                </a:cubicBezTo>
                              </a:path>
                              <a:path w="24215" h="21600" stroke="0" extrusionOk="0">
                                <a:moveTo>
                                  <a:pt x="24215" y="21441"/>
                                </a:moveTo>
                                <a:cubicBezTo>
                                  <a:pt x="23347" y="21546"/>
                                  <a:pt x="22474" y="21599"/>
                                  <a:pt x="21600" y="21600"/>
                                </a:cubicBezTo>
                                <a:cubicBezTo>
                                  <a:pt x="9670" y="21600"/>
                                  <a:pt x="0" y="11929"/>
                                  <a:pt x="0" y="0"/>
                                </a:cubicBezTo>
                                <a:lnTo>
                                  <a:pt x="2160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Line 46"/>
                        <wps:cNvCnPr/>
                        <wps:spPr bwMode="auto">
                          <a:xfrm flipH="1">
                            <a:off x="281940" y="4493260"/>
                            <a:ext cx="80518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 name="Line 47"/>
                        <wps:cNvCnPr/>
                        <wps:spPr bwMode="auto">
                          <a:xfrm flipH="1">
                            <a:off x="281940" y="4248150"/>
                            <a:ext cx="29464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Arc 48"/>
                        <wps:cNvSpPr>
                          <a:spLocks/>
                        </wps:cNvSpPr>
                        <wps:spPr bwMode="auto">
                          <a:xfrm>
                            <a:off x="573405" y="4248150"/>
                            <a:ext cx="29845" cy="26670"/>
                          </a:xfrm>
                          <a:custGeom>
                            <a:avLst/>
                            <a:gdLst>
                              <a:gd name="G0" fmla="+- 2553 0 0"/>
                              <a:gd name="G1" fmla="+- 21600 0 0"/>
                              <a:gd name="G2" fmla="+- 21600 0 0"/>
                              <a:gd name="T0" fmla="*/ 0 w 24153"/>
                              <a:gd name="T1" fmla="*/ 151 h 21600"/>
                              <a:gd name="T2" fmla="*/ 24153 w 24153"/>
                              <a:gd name="T3" fmla="*/ 21600 h 21600"/>
                              <a:gd name="T4" fmla="*/ 2553 w 24153"/>
                              <a:gd name="T5" fmla="*/ 21600 h 21600"/>
                            </a:gdLst>
                            <a:ahLst/>
                            <a:cxnLst>
                              <a:cxn ang="0">
                                <a:pos x="T0" y="T1"/>
                              </a:cxn>
                              <a:cxn ang="0">
                                <a:pos x="T2" y="T3"/>
                              </a:cxn>
                              <a:cxn ang="0">
                                <a:pos x="T4" y="T5"/>
                              </a:cxn>
                            </a:cxnLst>
                            <a:rect l="0" t="0" r="r" b="b"/>
                            <a:pathLst>
                              <a:path w="24153" h="21600" fill="none" extrusionOk="0">
                                <a:moveTo>
                                  <a:pt x="0" y="151"/>
                                </a:moveTo>
                                <a:cubicBezTo>
                                  <a:pt x="847" y="50"/>
                                  <a:pt x="1699" y="-1"/>
                                  <a:pt x="2553" y="0"/>
                                </a:cubicBezTo>
                                <a:cubicBezTo>
                                  <a:pt x="14482" y="0"/>
                                  <a:pt x="24153" y="9670"/>
                                  <a:pt x="24153" y="21600"/>
                                </a:cubicBezTo>
                              </a:path>
                              <a:path w="24153" h="21600" stroke="0" extrusionOk="0">
                                <a:moveTo>
                                  <a:pt x="0" y="151"/>
                                </a:moveTo>
                                <a:cubicBezTo>
                                  <a:pt x="847" y="50"/>
                                  <a:pt x="1699" y="-1"/>
                                  <a:pt x="2553" y="0"/>
                                </a:cubicBezTo>
                                <a:cubicBezTo>
                                  <a:pt x="14482" y="0"/>
                                  <a:pt x="24153" y="9670"/>
                                  <a:pt x="24153" y="21600"/>
                                </a:cubicBezTo>
                                <a:lnTo>
                                  <a:pt x="2553" y="2160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49"/>
                        <wps:cNvCnPr/>
                        <wps:spPr bwMode="auto">
                          <a:xfrm flipV="1">
                            <a:off x="603250" y="4274820"/>
                            <a:ext cx="0" cy="6858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Arc 50"/>
                        <wps:cNvSpPr>
                          <a:spLocks/>
                        </wps:cNvSpPr>
                        <wps:spPr bwMode="auto">
                          <a:xfrm>
                            <a:off x="603250" y="4960620"/>
                            <a:ext cx="29210" cy="26670"/>
                          </a:xfrm>
                          <a:custGeom>
                            <a:avLst/>
                            <a:gdLst>
                              <a:gd name="G0" fmla="+- 21600 0 0"/>
                              <a:gd name="G1" fmla="+- 0 0 0"/>
                              <a:gd name="G2" fmla="+- 21600 0 0"/>
                              <a:gd name="T0" fmla="*/ 24184 w 24184"/>
                              <a:gd name="T1" fmla="*/ 21445 h 21600"/>
                              <a:gd name="T2" fmla="*/ 0 w 24184"/>
                              <a:gd name="T3" fmla="*/ 0 h 21600"/>
                              <a:gd name="T4" fmla="*/ 21600 w 24184"/>
                              <a:gd name="T5" fmla="*/ 0 h 21600"/>
                            </a:gdLst>
                            <a:ahLst/>
                            <a:cxnLst>
                              <a:cxn ang="0">
                                <a:pos x="T0" y="T1"/>
                              </a:cxn>
                              <a:cxn ang="0">
                                <a:pos x="T2" y="T3"/>
                              </a:cxn>
                              <a:cxn ang="0">
                                <a:pos x="T4" y="T5"/>
                              </a:cxn>
                            </a:cxnLst>
                            <a:rect l="0" t="0" r="r" b="b"/>
                            <a:pathLst>
                              <a:path w="24184" h="21600" fill="none" extrusionOk="0">
                                <a:moveTo>
                                  <a:pt x="24183" y="21444"/>
                                </a:moveTo>
                                <a:cubicBezTo>
                                  <a:pt x="23326" y="21548"/>
                                  <a:pt x="22463" y="21599"/>
                                  <a:pt x="21600" y="21600"/>
                                </a:cubicBezTo>
                                <a:cubicBezTo>
                                  <a:pt x="9670" y="21600"/>
                                  <a:pt x="0" y="11929"/>
                                  <a:pt x="0" y="0"/>
                                </a:cubicBezTo>
                              </a:path>
                              <a:path w="24184" h="21600" stroke="0" extrusionOk="0">
                                <a:moveTo>
                                  <a:pt x="24183" y="21444"/>
                                </a:moveTo>
                                <a:cubicBezTo>
                                  <a:pt x="23326" y="21548"/>
                                  <a:pt x="22463" y="21599"/>
                                  <a:pt x="21600" y="21600"/>
                                </a:cubicBezTo>
                                <a:cubicBezTo>
                                  <a:pt x="9670" y="21600"/>
                                  <a:pt x="0" y="11929"/>
                                  <a:pt x="0" y="0"/>
                                </a:cubicBezTo>
                                <a:lnTo>
                                  <a:pt x="21600" y="0"/>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51"/>
                        <wps:cNvCnPr/>
                        <wps:spPr bwMode="auto">
                          <a:xfrm flipH="1">
                            <a:off x="629920" y="4987290"/>
                            <a:ext cx="44704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 name="Line 52"/>
                        <wps:cNvCnPr/>
                        <wps:spPr bwMode="auto">
                          <a:xfrm flipV="1">
                            <a:off x="155575" y="2071370"/>
                            <a:ext cx="0" cy="12090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Freeform 53"/>
                        <wps:cNvSpPr>
                          <a:spLocks/>
                        </wps:cNvSpPr>
                        <wps:spPr bwMode="auto">
                          <a:xfrm>
                            <a:off x="135890" y="2071370"/>
                            <a:ext cx="43180" cy="42545"/>
                          </a:xfrm>
                          <a:custGeom>
                            <a:avLst/>
                            <a:gdLst>
                              <a:gd name="T0" fmla="*/ 31 w 68"/>
                              <a:gd name="T1" fmla="*/ 0 h 67"/>
                              <a:gd name="T2" fmla="*/ 68 w 68"/>
                              <a:gd name="T3" fmla="*/ 67 h 67"/>
                              <a:gd name="T4" fmla="*/ 0 w 68"/>
                              <a:gd name="T5" fmla="*/ 67 h 67"/>
                              <a:gd name="T6" fmla="*/ 31 w 68"/>
                              <a:gd name="T7" fmla="*/ 0 h 67"/>
                            </a:gdLst>
                            <a:ahLst/>
                            <a:cxnLst>
                              <a:cxn ang="0">
                                <a:pos x="T0" y="T1"/>
                              </a:cxn>
                              <a:cxn ang="0">
                                <a:pos x="T2" y="T3"/>
                              </a:cxn>
                              <a:cxn ang="0">
                                <a:pos x="T4" y="T5"/>
                              </a:cxn>
                              <a:cxn ang="0">
                                <a:pos x="T6" y="T7"/>
                              </a:cxn>
                            </a:cxnLst>
                            <a:rect l="0" t="0" r="r" b="b"/>
                            <a:pathLst>
                              <a:path w="68" h="67">
                                <a:moveTo>
                                  <a:pt x="31" y="0"/>
                                </a:moveTo>
                                <a:lnTo>
                                  <a:pt x="68" y="67"/>
                                </a:lnTo>
                                <a:lnTo>
                                  <a:pt x="0" y="67"/>
                                </a:lnTo>
                                <a:lnTo>
                                  <a:pt x="31" y="0"/>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48" name="Line 54"/>
                        <wps:cNvCnPr/>
                        <wps:spPr bwMode="auto">
                          <a:xfrm flipH="1">
                            <a:off x="1189990" y="1358900"/>
                            <a:ext cx="1570990" cy="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 name="Arc 55"/>
                        <wps:cNvSpPr>
                          <a:spLocks/>
                        </wps:cNvSpPr>
                        <wps:spPr bwMode="auto">
                          <a:xfrm>
                            <a:off x="2757805" y="1358900"/>
                            <a:ext cx="29845" cy="26670"/>
                          </a:xfrm>
                          <a:custGeom>
                            <a:avLst/>
                            <a:gdLst>
                              <a:gd name="G0" fmla="+- 2523 0 0"/>
                              <a:gd name="G1" fmla="+- 21600 0 0"/>
                              <a:gd name="G2" fmla="+- 21600 0 0"/>
                              <a:gd name="T0" fmla="*/ 0 w 24117"/>
                              <a:gd name="T1" fmla="*/ 148 h 21600"/>
                              <a:gd name="T2" fmla="*/ 24117 w 24117"/>
                              <a:gd name="T3" fmla="*/ 21080 h 21600"/>
                              <a:gd name="T4" fmla="*/ 2523 w 24117"/>
                              <a:gd name="T5" fmla="*/ 21600 h 21600"/>
                            </a:gdLst>
                            <a:ahLst/>
                            <a:cxnLst>
                              <a:cxn ang="0">
                                <a:pos x="T0" y="T1"/>
                              </a:cxn>
                              <a:cxn ang="0">
                                <a:pos x="T2" y="T3"/>
                              </a:cxn>
                              <a:cxn ang="0">
                                <a:pos x="T4" y="T5"/>
                              </a:cxn>
                            </a:cxnLst>
                            <a:rect l="0" t="0" r="r" b="b"/>
                            <a:pathLst>
                              <a:path w="24117" h="21600" fill="none" extrusionOk="0">
                                <a:moveTo>
                                  <a:pt x="-1" y="147"/>
                                </a:moveTo>
                                <a:cubicBezTo>
                                  <a:pt x="837" y="49"/>
                                  <a:pt x="1679" y="-1"/>
                                  <a:pt x="2523" y="0"/>
                                </a:cubicBezTo>
                                <a:cubicBezTo>
                                  <a:pt x="14249" y="0"/>
                                  <a:pt x="23834" y="9356"/>
                                  <a:pt x="24116" y="21080"/>
                                </a:cubicBezTo>
                              </a:path>
                              <a:path w="24117" h="21600" stroke="0" extrusionOk="0">
                                <a:moveTo>
                                  <a:pt x="-1" y="147"/>
                                </a:moveTo>
                                <a:cubicBezTo>
                                  <a:pt x="837" y="49"/>
                                  <a:pt x="1679" y="-1"/>
                                  <a:pt x="2523" y="0"/>
                                </a:cubicBezTo>
                                <a:cubicBezTo>
                                  <a:pt x="14249" y="0"/>
                                  <a:pt x="23834" y="9356"/>
                                  <a:pt x="24116" y="21080"/>
                                </a:cubicBezTo>
                                <a:lnTo>
                                  <a:pt x="2523" y="21600"/>
                                </a:lnTo>
                                <a:close/>
                              </a:path>
                            </a:pathLst>
                          </a:custGeom>
                          <a:noFill/>
                          <a:ln w="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Line 56"/>
                        <wps:cNvCnPr/>
                        <wps:spPr bwMode="auto">
                          <a:xfrm flipV="1">
                            <a:off x="2787650" y="1384935"/>
                            <a:ext cx="0" cy="113347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 name="Freeform 57"/>
                        <wps:cNvSpPr>
                          <a:spLocks/>
                        </wps:cNvSpPr>
                        <wps:spPr bwMode="auto">
                          <a:xfrm>
                            <a:off x="2774315" y="2435860"/>
                            <a:ext cx="26035" cy="46355"/>
                          </a:xfrm>
                          <a:custGeom>
                            <a:avLst/>
                            <a:gdLst>
                              <a:gd name="T0" fmla="*/ 0 w 41"/>
                              <a:gd name="T1" fmla="*/ 0 h 73"/>
                              <a:gd name="T2" fmla="*/ 21 w 41"/>
                              <a:gd name="T3" fmla="*/ 73 h 73"/>
                              <a:gd name="T4" fmla="*/ 41 w 41"/>
                              <a:gd name="T5" fmla="*/ 0 h 73"/>
                            </a:gdLst>
                            <a:ahLst/>
                            <a:cxnLst>
                              <a:cxn ang="0">
                                <a:pos x="T0" y="T1"/>
                              </a:cxn>
                              <a:cxn ang="0">
                                <a:pos x="T2" y="T3"/>
                              </a:cxn>
                              <a:cxn ang="0">
                                <a:pos x="T4" y="T5"/>
                              </a:cxn>
                            </a:cxnLst>
                            <a:rect l="0" t="0" r="r" b="b"/>
                            <a:pathLst>
                              <a:path w="41" h="73">
                                <a:moveTo>
                                  <a:pt x="0" y="0"/>
                                </a:moveTo>
                                <a:lnTo>
                                  <a:pt x="21" y="73"/>
                                </a:lnTo>
                                <a:lnTo>
                                  <a:pt x="41"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Rectangle 58"/>
                        <wps:cNvSpPr>
                          <a:spLocks noChangeArrowheads="1"/>
                        </wps:cNvSpPr>
                        <wps:spPr bwMode="auto">
                          <a:xfrm>
                            <a:off x="2071370" y="1305560"/>
                            <a:ext cx="210185" cy="6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wps:txbx>
                        <wps:bodyPr rot="0" vert="horz" wrap="none" lIns="0" tIns="0" rIns="0" bIns="0" anchor="t" anchorCtr="0">
                          <a:spAutoFit/>
                        </wps:bodyPr>
                      </wps:wsp>
                      <wps:wsp>
                        <wps:cNvPr id="55" name="Line 59"/>
                        <wps:cNvCnPr/>
                        <wps:spPr bwMode="auto">
                          <a:xfrm flipH="1">
                            <a:off x="1448435" y="1593850"/>
                            <a:ext cx="1153160" cy="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 name="Arc 60"/>
                        <wps:cNvSpPr>
                          <a:spLocks/>
                        </wps:cNvSpPr>
                        <wps:spPr bwMode="auto">
                          <a:xfrm>
                            <a:off x="2598420" y="1593850"/>
                            <a:ext cx="29845" cy="26670"/>
                          </a:xfrm>
                          <a:custGeom>
                            <a:avLst/>
                            <a:gdLst>
                              <a:gd name="G0" fmla="+- 3091 0 0"/>
                              <a:gd name="G1" fmla="+- 21600 0 0"/>
                              <a:gd name="G2" fmla="+- 21600 0 0"/>
                              <a:gd name="T0" fmla="*/ 0 w 24691"/>
                              <a:gd name="T1" fmla="*/ 222 h 21600"/>
                              <a:gd name="T2" fmla="*/ 24691 w 24691"/>
                              <a:gd name="T3" fmla="*/ 21600 h 21600"/>
                              <a:gd name="T4" fmla="*/ 3091 w 24691"/>
                              <a:gd name="T5" fmla="*/ 21600 h 21600"/>
                            </a:gdLst>
                            <a:ahLst/>
                            <a:cxnLst>
                              <a:cxn ang="0">
                                <a:pos x="T0" y="T1"/>
                              </a:cxn>
                              <a:cxn ang="0">
                                <a:pos x="T2" y="T3"/>
                              </a:cxn>
                              <a:cxn ang="0">
                                <a:pos x="T4" y="T5"/>
                              </a:cxn>
                            </a:cxnLst>
                            <a:rect l="0" t="0" r="r" b="b"/>
                            <a:pathLst>
                              <a:path w="24691" h="21600" fill="none" extrusionOk="0">
                                <a:moveTo>
                                  <a:pt x="0" y="222"/>
                                </a:moveTo>
                                <a:cubicBezTo>
                                  <a:pt x="1023" y="74"/>
                                  <a:pt x="2056" y="-1"/>
                                  <a:pt x="3091" y="0"/>
                                </a:cubicBezTo>
                                <a:cubicBezTo>
                                  <a:pt x="15020" y="0"/>
                                  <a:pt x="24691" y="9670"/>
                                  <a:pt x="24691" y="21600"/>
                                </a:cubicBezTo>
                              </a:path>
                              <a:path w="24691" h="21600" stroke="0" extrusionOk="0">
                                <a:moveTo>
                                  <a:pt x="0" y="222"/>
                                </a:moveTo>
                                <a:cubicBezTo>
                                  <a:pt x="1023" y="74"/>
                                  <a:pt x="2056" y="-1"/>
                                  <a:pt x="3091" y="0"/>
                                </a:cubicBezTo>
                                <a:cubicBezTo>
                                  <a:pt x="15020" y="0"/>
                                  <a:pt x="24691" y="9670"/>
                                  <a:pt x="24691" y="21600"/>
                                </a:cubicBezTo>
                                <a:lnTo>
                                  <a:pt x="3091" y="21600"/>
                                </a:lnTo>
                                <a:close/>
                              </a:path>
                            </a:pathLst>
                          </a:custGeom>
                          <a:noFill/>
                          <a:ln w="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61"/>
                        <wps:cNvCnPr/>
                        <wps:spPr bwMode="auto">
                          <a:xfrm flipV="1">
                            <a:off x="2628265" y="1620520"/>
                            <a:ext cx="0" cy="81534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 name="Freeform 62"/>
                        <wps:cNvSpPr>
                          <a:spLocks/>
                        </wps:cNvSpPr>
                        <wps:spPr bwMode="auto">
                          <a:xfrm>
                            <a:off x="2614930" y="2369185"/>
                            <a:ext cx="26670" cy="43180"/>
                          </a:xfrm>
                          <a:custGeom>
                            <a:avLst/>
                            <a:gdLst>
                              <a:gd name="T0" fmla="*/ 0 w 42"/>
                              <a:gd name="T1" fmla="*/ 0 h 68"/>
                              <a:gd name="T2" fmla="*/ 21 w 42"/>
                              <a:gd name="T3" fmla="*/ 68 h 68"/>
                              <a:gd name="T4" fmla="*/ 42 w 42"/>
                              <a:gd name="T5" fmla="*/ 0 h 68"/>
                            </a:gdLst>
                            <a:ahLst/>
                            <a:cxnLst>
                              <a:cxn ang="0">
                                <a:pos x="T0" y="T1"/>
                              </a:cxn>
                              <a:cxn ang="0">
                                <a:pos x="T2" y="T3"/>
                              </a:cxn>
                              <a:cxn ang="0">
                                <a:pos x="T4" y="T5"/>
                              </a:cxn>
                            </a:cxnLst>
                            <a:rect l="0" t="0" r="r" b="b"/>
                            <a:pathLst>
                              <a:path w="42" h="68">
                                <a:moveTo>
                                  <a:pt x="0" y="0"/>
                                </a:moveTo>
                                <a:lnTo>
                                  <a:pt x="21" y="68"/>
                                </a:lnTo>
                                <a:lnTo>
                                  <a:pt x="42"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68" name="Rectangle 63"/>
                        <wps:cNvSpPr>
                          <a:spLocks noChangeArrowheads="1"/>
                        </wps:cNvSpPr>
                        <wps:spPr bwMode="auto">
                          <a:xfrm>
                            <a:off x="2094865" y="1530985"/>
                            <a:ext cx="210185" cy="6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wps:txbx>
                        <wps:bodyPr rot="0" vert="horz" wrap="none" lIns="0" tIns="0" rIns="0" bIns="0" anchor="t" anchorCtr="0">
                          <a:spAutoFit/>
                        </wps:bodyPr>
                      </wps:wsp>
                      <wps:wsp>
                        <wps:cNvPr id="15169" name="Line 64"/>
                        <wps:cNvCnPr/>
                        <wps:spPr bwMode="auto">
                          <a:xfrm flipH="1">
                            <a:off x="1395095" y="1985010"/>
                            <a:ext cx="1107440" cy="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170" name="Arc 65"/>
                        <wps:cNvSpPr>
                          <a:spLocks/>
                        </wps:cNvSpPr>
                        <wps:spPr bwMode="auto">
                          <a:xfrm>
                            <a:off x="2499360" y="1985010"/>
                            <a:ext cx="29210" cy="26670"/>
                          </a:xfrm>
                          <a:custGeom>
                            <a:avLst/>
                            <a:gdLst>
                              <a:gd name="G0" fmla="+- 2553 0 0"/>
                              <a:gd name="G1" fmla="+- 21600 0 0"/>
                              <a:gd name="G2" fmla="+- 21600 0 0"/>
                              <a:gd name="T0" fmla="*/ 0 w 24153"/>
                              <a:gd name="T1" fmla="*/ 151 h 21600"/>
                              <a:gd name="T2" fmla="*/ 24153 w 24153"/>
                              <a:gd name="T3" fmla="*/ 21600 h 21600"/>
                              <a:gd name="T4" fmla="*/ 2553 w 24153"/>
                              <a:gd name="T5" fmla="*/ 21600 h 21600"/>
                            </a:gdLst>
                            <a:ahLst/>
                            <a:cxnLst>
                              <a:cxn ang="0">
                                <a:pos x="T0" y="T1"/>
                              </a:cxn>
                              <a:cxn ang="0">
                                <a:pos x="T2" y="T3"/>
                              </a:cxn>
                              <a:cxn ang="0">
                                <a:pos x="T4" y="T5"/>
                              </a:cxn>
                            </a:cxnLst>
                            <a:rect l="0" t="0" r="r" b="b"/>
                            <a:pathLst>
                              <a:path w="24153" h="21600" fill="none" extrusionOk="0">
                                <a:moveTo>
                                  <a:pt x="0" y="151"/>
                                </a:moveTo>
                                <a:cubicBezTo>
                                  <a:pt x="847" y="50"/>
                                  <a:pt x="1699" y="-1"/>
                                  <a:pt x="2553" y="0"/>
                                </a:cubicBezTo>
                                <a:cubicBezTo>
                                  <a:pt x="14482" y="0"/>
                                  <a:pt x="24153" y="9670"/>
                                  <a:pt x="24153" y="21600"/>
                                </a:cubicBezTo>
                              </a:path>
                              <a:path w="24153" h="21600" stroke="0" extrusionOk="0">
                                <a:moveTo>
                                  <a:pt x="0" y="151"/>
                                </a:moveTo>
                                <a:cubicBezTo>
                                  <a:pt x="847" y="50"/>
                                  <a:pt x="1699" y="-1"/>
                                  <a:pt x="2553" y="0"/>
                                </a:cubicBezTo>
                                <a:cubicBezTo>
                                  <a:pt x="14482" y="0"/>
                                  <a:pt x="24153" y="9670"/>
                                  <a:pt x="24153" y="21600"/>
                                </a:cubicBezTo>
                                <a:lnTo>
                                  <a:pt x="2553" y="21600"/>
                                </a:lnTo>
                                <a:close/>
                              </a:path>
                            </a:pathLst>
                          </a:custGeom>
                          <a:noFill/>
                          <a:ln w="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71" name="Line 66"/>
                        <wps:cNvCnPr/>
                        <wps:spPr bwMode="auto">
                          <a:xfrm flipV="1">
                            <a:off x="2528570" y="2011680"/>
                            <a:ext cx="0" cy="42418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172" name="Freeform 67"/>
                        <wps:cNvSpPr>
                          <a:spLocks/>
                        </wps:cNvSpPr>
                        <wps:spPr bwMode="auto">
                          <a:xfrm>
                            <a:off x="2515870" y="2359660"/>
                            <a:ext cx="26035" cy="42545"/>
                          </a:xfrm>
                          <a:custGeom>
                            <a:avLst/>
                            <a:gdLst>
                              <a:gd name="T0" fmla="*/ 0 w 41"/>
                              <a:gd name="T1" fmla="*/ 0 h 67"/>
                              <a:gd name="T2" fmla="*/ 20 w 41"/>
                              <a:gd name="T3" fmla="*/ 67 h 67"/>
                              <a:gd name="T4" fmla="*/ 41 w 41"/>
                              <a:gd name="T5" fmla="*/ 0 h 67"/>
                            </a:gdLst>
                            <a:ahLst/>
                            <a:cxnLst>
                              <a:cxn ang="0">
                                <a:pos x="T0" y="T1"/>
                              </a:cxn>
                              <a:cxn ang="0">
                                <a:pos x="T2" y="T3"/>
                              </a:cxn>
                              <a:cxn ang="0">
                                <a:pos x="T4" y="T5"/>
                              </a:cxn>
                            </a:cxnLst>
                            <a:rect l="0" t="0" r="r" b="b"/>
                            <a:pathLst>
                              <a:path w="41" h="67">
                                <a:moveTo>
                                  <a:pt x="0" y="0"/>
                                </a:moveTo>
                                <a:lnTo>
                                  <a:pt x="20" y="67"/>
                                </a:lnTo>
                                <a:lnTo>
                                  <a:pt x="41"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73" name="Rectangle 68"/>
                        <wps:cNvSpPr>
                          <a:spLocks noChangeArrowheads="1"/>
                        </wps:cNvSpPr>
                        <wps:spPr bwMode="auto">
                          <a:xfrm>
                            <a:off x="2074545" y="1928495"/>
                            <a:ext cx="210185" cy="6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wps:txbx>
                        <wps:bodyPr rot="0" vert="horz" wrap="none" lIns="0" tIns="0" rIns="0" bIns="0" anchor="t" anchorCtr="0">
                          <a:spAutoFit/>
                        </wps:bodyPr>
                      </wps:wsp>
                      <wps:wsp>
                        <wps:cNvPr id="15174" name="Line 69"/>
                        <wps:cNvCnPr/>
                        <wps:spPr bwMode="auto">
                          <a:xfrm flipH="1">
                            <a:off x="1451610" y="2243455"/>
                            <a:ext cx="964565" cy="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175" name="Arc 70"/>
                        <wps:cNvSpPr>
                          <a:spLocks/>
                        </wps:cNvSpPr>
                        <wps:spPr bwMode="auto">
                          <a:xfrm>
                            <a:off x="2413000" y="2243455"/>
                            <a:ext cx="29845" cy="26670"/>
                          </a:xfrm>
                          <a:custGeom>
                            <a:avLst/>
                            <a:gdLst>
                              <a:gd name="G0" fmla="+- 2523 0 0"/>
                              <a:gd name="G1" fmla="+- 21600 0 0"/>
                              <a:gd name="G2" fmla="+- 21600 0 0"/>
                              <a:gd name="T0" fmla="*/ 0 w 24123"/>
                              <a:gd name="T1" fmla="*/ 148 h 21600"/>
                              <a:gd name="T2" fmla="*/ 24123 w 24123"/>
                              <a:gd name="T3" fmla="*/ 21600 h 21600"/>
                              <a:gd name="T4" fmla="*/ 2523 w 24123"/>
                              <a:gd name="T5" fmla="*/ 21600 h 21600"/>
                            </a:gdLst>
                            <a:ahLst/>
                            <a:cxnLst>
                              <a:cxn ang="0">
                                <a:pos x="T0" y="T1"/>
                              </a:cxn>
                              <a:cxn ang="0">
                                <a:pos x="T2" y="T3"/>
                              </a:cxn>
                              <a:cxn ang="0">
                                <a:pos x="T4" y="T5"/>
                              </a:cxn>
                            </a:cxnLst>
                            <a:rect l="0" t="0" r="r" b="b"/>
                            <a:pathLst>
                              <a:path w="24123" h="21600" fill="none" extrusionOk="0">
                                <a:moveTo>
                                  <a:pt x="-1" y="147"/>
                                </a:moveTo>
                                <a:cubicBezTo>
                                  <a:pt x="837" y="49"/>
                                  <a:pt x="1679" y="-1"/>
                                  <a:pt x="2523" y="0"/>
                                </a:cubicBezTo>
                                <a:cubicBezTo>
                                  <a:pt x="14452" y="0"/>
                                  <a:pt x="24123" y="9670"/>
                                  <a:pt x="24123" y="21600"/>
                                </a:cubicBezTo>
                              </a:path>
                              <a:path w="24123" h="21600" stroke="0" extrusionOk="0">
                                <a:moveTo>
                                  <a:pt x="-1" y="147"/>
                                </a:moveTo>
                                <a:cubicBezTo>
                                  <a:pt x="837" y="49"/>
                                  <a:pt x="1679" y="-1"/>
                                  <a:pt x="2523" y="0"/>
                                </a:cubicBezTo>
                                <a:cubicBezTo>
                                  <a:pt x="14452" y="0"/>
                                  <a:pt x="24123" y="9670"/>
                                  <a:pt x="24123" y="21600"/>
                                </a:cubicBezTo>
                                <a:lnTo>
                                  <a:pt x="2523" y="21600"/>
                                </a:lnTo>
                                <a:close/>
                              </a:path>
                            </a:pathLst>
                          </a:custGeom>
                          <a:noFill/>
                          <a:ln w="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76" name="Line 71"/>
                        <wps:cNvCnPr/>
                        <wps:spPr bwMode="auto">
                          <a:xfrm flipV="1">
                            <a:off x="2442845" y="2270125"/>
                            <a:ext cx="0" cy="18859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177" name="Freeform 72"/>
                        <wps:cNvSpPr>
                          <a:spLocks/>
                        </wps:cNvSpPr>
                        <wps:spPr bwMode="auto">
                          <a:xfrm>
                            <a:off x="2429510" y="2366010"/>
                            <a:ext cx="26670" cy="46355"/>
                          </a:xfrm>
                          <a:custGeom>
                            <a:avLst/>
                            <a:gdLst>
                              <a:gd name="T0" fmla="*/ 0 w 42"/>
                              <a:gd name="T1" fmla="*/ 0 h 73"/>
                              <a:gd name="T2" fmla="*/ 21 w 42"/>
                              <a:gd name="T3" fmla="*/ 73 h 73"/>
                              <a:gd name="T4" fmla="*/ 42 w 42"/>
                              <a:gd name="T5" fmla="*/ 0 h 73"/>
                            </a:gdLst>
                            <a:ahLst/>
                            <a:cxnLst>
                              <a:cxn ang="0">
                                <a:pos x="T0" y="T1"/>
                              </a:cxn>
                              <a:cxn ang="0">
                                <a:pos x="T2" y="T3"/>
                              </a:cxn>
                              <a:cxn ang="0">
                                <a:pos x="T4" y="T5"/>
                              </a:cxn>
                            </a:cxnLst>
                            <a:rect l="0" t="0" r="r" b="b"/>
                            <a:pathLst>
                              <a:path w="42" h="73">
                                <a:moveTo>
                                  <a:pt x="0" y="0"/>
                                </a:moveTo>
                                <a:lnTo>
                                  <a:pt x="21" y="73"/>
                                </a:lnTo>
                                <a:lnTo>
                                  <a:pt x="42"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78" name="Rectangle 73"/>
                        <wps:cNvSpPr>
                          <a:spLocks noChangeArrowheads="1"/>
                        </wps:cNvSpPr>
                        <wps:spPr bwMode="auto">
                          <a:xfrm>
                            <a:off x="2074545" y="2186940"/>
                            <a:ext cx="210185" cy="6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wps:txbx>
                        <wps:bodyPr rot="0" vert="horz" wrap="none" lIns="0" tIns="0" rIns="0" bIns="0" anchor="t" anchorCtr="0">
                          <a:spAutoFit/>
                        </wps:bodyPr>
                      </wps:wsp>
                      <wps:wsp>
                        <wps:cNvPr id="15179" name="Line 74"/>
                        <wps:cNvCnPr/>
                        <wps:spPr bwMode="auto">
                          <a:xfrm flipH="1">
                            <a:off x="1305560" y="2538095"/>
                            <a:ext cx="563880" cy="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180" name="Arc 75"/>
                        <wps:cNvSpPr>
                          <a:spLocks/>
                        </wps:cNvSpPr>
                        <wps:spPr bwMode="auto">
                          <a:xfrm>
                            <a:off x="1866900" y="2538095"/>
                            <a:ext cx="19685" cy="16510"/>
                          </a:xfrm>
                          <a:custGeom>
                            <a:avLst/>
                            <a:gdLst>
                              <a:gd name="G0" fmla="+- 6831 0 0"/>
                              <a:gd name="G1" fmla="+- 21600 0 0"/>
                              <a:gd name="G2" fmla="+- 21600 0 0"/>
                              <a:gd name="T0" fmla="*/ 0 w 28431"/>
                              <a:gd name="T1" fmla="*/ 1108 h 23471"/>
                              <a:gd name="T2" fmla="*/ 28350 w 28431"/>
                              <a:gd name="T3" fmla="*/ 23471 h 23471"/>
                              <a:gd name="T4" fmla="*/ 6831 w 28431"/>
                              <a:gd name="T5" fmla="*/ 21600 h 23471"/>
                            </a:gdLst>
                            <a:ahLst/>
                            <a:cxnLst>
                              <a:cxn ang="0">
                                <a:pos x="T0" y="T1"/>
                              </a:cxn>
                              <a:cxn ang="0">
                                <a:pos x="T2" y="T3"/>
                              </a:cxn>
                              <a:cxn ang="0">
                                <a:pos x="T4" y="T5"/>
                              </a:cxn>
                            </a:cxnLst>
                            <a:rect l="0" t="0" r="r" b="b"/>
                            <a:pathLst>
                              <a:path w="28431" h="23471" fill="none" extrusionOk="0">
                                <a:moveTo>
                                  <a:pt x="0" y="1108"/>
                                </a:moveTo>
                                <a:cubicBezTo>
                                  <a:pt x="2202" y="374"/>
                                  <a:pt x="4509" y="-1"/>
                                  <a:pt x="6831" y="0"/>
                                </a:cubicBezTo>
                                <a:cubicBezTo>
                                  <a:pt x="18760" y="0"/>
                                  <a:pt x="28431" y="9670"/>
                                  <a:pt x="28431" y="21600"/>
                                </a:cubicBezTo>
                                <a:cubicBezTo>
                                  <a:pt x="28431" y="22224"/>
                                  <a:pt x="28403" y="22848"/>
                                  <a:pt x="28349" y="23470"/>
                                </a:cubicBezTo>
                              </a:path>
                              <a:path w="28431" h="23471" stroke="0" extrusionOk="0">
                                <a:moveTo>
                                  <a:pt x="0" y="1108"/>
                                </a:moveTo>
                                <a:cubicBezTo>
                                  <a:pt x="2202" y="374"/>
                                  <a:pt x="4509" y="-1"/>
                                  <a:pt x="6831" y="0"/>
                                </a:cubicBezTo>
                                <a:cubicBezTo>
                                  <a:pt x="18760" y="0"/>
                                  <a:pt x="28431" y="9670"/>
                                  <a:pt x="28431" y="21600"/>
                                </a:cubicBezTo>
                                <a:cubicBezTo>
                                  <a:pt x="28431" y="22224"/>
                                  <a:pt x="28403" y="22848"/>
                                  <a:pt x="28349" y="23470"/>
                                </a:cubicBezTo>
                                <a:lnTo>
                                  <a:pt x="6831" y="21600"/>
                                </a:lnTo>
                                <a:close/>
                              </a:path>
                            </a:pathLst>
                          </a:custGeom>
                          <a:noFill/>
                          <a:ln w="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81" name="Line 76"/>
                        <wps:cNvCnPr/>
                        <wps:spPr bwMode="auto">
                          <a:xfrm>
                            <a:off x="1885950" y="2554605"/>
                            <a:ext cx="0" cy="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182" name="Arc 77"/>
                        <wps:cNvSpPr>
                          <a:spLocks/>
                        </wps:cNvSpPr>
                        <wps:spPr bwMode="auto">
                          <a:xfrm>
                            <a:off x="1885950" y="2553335"/>
                            <a:ext cx="16510" cy="15240"/>
                          </a:xfrm>
                          <a:custGeom>
                            <a:avLst/>
                            <a:gdLst>
                              <a:gd name="G0" fmla="+- 21522 0 0"/>
                              <a:gd name="G1" fmla="+- 0 0 0"/>
                              <a:gd name="G2" fmla="+- 21600 0 0"/>
                              <a:gd name="T0" fmla="*/ 26628 w 26628"/>
                              <a:gd name="T1" fmla="*/ 20988 h 21600"/>
                              <a:gd name="T2" fmla="*/ 0 w 26628"/>
                              <a:gd name="T3" fmla="*/ 1832 h 21600"/>
                              <a:gd name="T4" fmla="*/ 21522 w 26628"/>
                              <a:gd name="T5" fmla="*/ 0 h 21600"/>
                            </a:gdLst>
                            <a:ahLst/>
                            <a:cxnLst>
                              <a:cxn ang="0">
                                <a:pos x="T0" y="T1"/>
                              </a:cxn>
                              <a:cxn ang="0">
                                <a:pos x="T2" y="T3"/>
                              </a:cxn>
                              <a:cxn ang="0">
                                <a:pos x="T4" y="T5"/>
                              </a:cxn>
                            </a:cxnLst>
                            <a:rect l="0" t="0" r="r" b="b"/>
                            <a:pathLst>
                              <a:path w="26628" h="21600" fill="none" extrusionOk="0">
                                <a:moveTo>
                                  <a:pt x="26627" y="20987"/>
                                </a:moveTo>
                                <a:cubicBezTo>
                                  <a:pt x="24956" y="21394"/>
                                  <a:pt x="23242" y="21599"/>
                                  <a:pt x="21522" y="21600"/>
                                </a:cubicBezTo>
                                <a:cubicBezTo>
                                  <a:pt x="10302" y="21600"/>
                                  <a:pt x="951" y="13010"/>
                                  <a:pt x="-1" y="1832"/>
                                </a:cubicBezTo>
                              </a:path>
                              <a:path w="26628" h="21600" stroke="0" extrusionOk="0">
                                <a:moveTo>
                                  <a:pt x="26627" y="20987"/>
                                </a:moveTo>
                                <a:cubicBezTo>
                                  <a:pt x="24956" y="21394"/>
                                  <a:pt x="23242" y="21599"/>
                                  <a:pt x="21522" y="21600"/>
                                </a:cubicBezTo>
                                <a:cubicBezTo>
                                  <a:pt x="10302" y="21600"/>
                                  <a:pt x="951" y="13010"/>
                                  <a:pt x="-1" y="1832"/>
                                </a:cubicBezTo>
                                <a:lnTo>
                                  <a:pt x="21522" y="0"/>
                                </a:lnTo>
                                <a:close/>
                              </a:path>
                            </a:pathLst>
                          </a:custGeom>
                          <a:noFill/>
                          <a:ln w="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83" name="Line 78"/>
                        <wps:cNvCnPr/>
                        <wps:spPr bwMode="auto">
                          <a:xfrm flipH="1">
                            <a:off x="1899285" y="2567940"/>
                            <a:ext cx="307975" cy="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184" name="Freeform 79"/>
                        <wps:cNvSpPr>
                          <a:spLocks/>
                        </wps:cNvSpPr>
                        <wps:spPr bwMode="auto">
                          <a:xfrm>
                            <a:off x="2127885" y="2554605"/>
                            <a:ext cx="43180" cy="26670"/>
                          </a:xfrm>
                          <a:custGeom>
                            <a:avLst/>
                            <a:gdLst>
                              <a:gd name="T0" fmla="*/ 0 w 68"/>
                              <a:gd name="T1" fmla="*/ 42 h 42"/>
                              <a:gd name="T2" fmla="*/ 68 w 68"/>
                              <a:gd name="T3" fmla="*/ 21 h 42"/>
                              <a:gd name="T4" fmla="*/ 0 w 68"/>
                              <a:gd name="T5" fmla="*/ 0 h 42"/>
                            </a:gdLst>
                            <a:ahLst/>
                            <a:cxnLst>
                              <a:cxn ang="0">
                                <a:pos x="T0" y="T1"/>
                              </a:cxn>
                              <a:cxn ang="0">
                                <a:pos x="T2" y="T3"/>
                              </a:cxn>
                              <a:cxn ang="0">
                                <a:pos x="T4" y="T5"/>
                              </a:cxn>
                            </a:cxnLst>
                            <a:rect l="0" t="0" r="r" b="b"/>
                            <a:pathLst>
                              <a:path w="68" h="42">
                                <a:moveTo>
                                  <a:pt x="0" y="42"/>
                                </a:moveTo>
                                <a:lnTo>
                                  <a:pt x="68" y="21"/>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85" name="Rectangle 80"/>
                        <wps:cNvSpPr>
                          <a:spLocks noChangeArrowheads="1"/>
                        </wps:cNvSpPr>
                        <wps:spPr bwMode="auto">
                          <a:xfrm>
                            <a:off x="1899285" y="2395855"/>
                            <a:ext cx="210185" cy="6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wps:txbx>
                        <wps:bodyPr rot="0" vert="horz" wrap="none" lIns="0" tIns="0" rIns="0" bIns="0" anchor="t" anchorCtr="0">
                          <a:spAutoFit/>
                        </wps:bodyPr>
                      </wps:wsp>
                      <wps:wsp>
                        <wps:cNvPr id="15186" name="Line 81"/>
                        <wps:cNvCnPr/>
                        <wps:spPr bwMode="auto">
                          <a:xfrm>
                            <a:off x="1312545" y="3098165"/>
                            <a:ext cx="808355" cy="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187" name="Freeform 82"/>
                        <wps:cNvSpPr>
                          <a:spLocks/>
                        </wps:cNvSpPr>
                        <wps:spPr bwMode="auto">
                          <a:xfrm>
                            <a:off x="2054860" y="3084830"/>
                            <a:ext cx="43180" cy="26670"/>
                          </a:xfrm>
                          <a:custGeom>
                            <a:avLst/>
                            <a:gdLst>
                              <a:gd name="T0" fmla="*/ 0 w 68"/>
                              <a:gd name="T1" fmla="*/ 42 h 42"/>
                              <a:gd name="T2" fmla="*/ 68 w 68"/>
                              <a:gd name="T3" fmla="*/ 21 h 42"/>
                              <a:gd name="T4" fmla="*/ 0 w 68"/>
                              <a:gd name="T5" fmla="*/ 0 h 42"/>
                            </a:gdLst>
                            <a:ahLst/>
                            <a:cxnLst>
                              <a:cxn ang="0">
                                <a:pos x="T0" y="T1"/>
                              </a:cxn>
                              <a:cxn ang="0">
                                <a:pos x="T2" y="T3"/>
                              </a:cxn>
                              <a:cxn ang="0">
                                <a:pos x="T4" y="T5"/>
                              </a:cxn>
                            </a:cxnLst>
                            <a:rect l="0" t="0" r="r" b="b"/>
                            <a:pathLst>
                              <a:path w="68" h="42">
                                <a:moveTo>
                                  <a:pt x="0" y="42"/>
                                </a:moveTo>
                                <a:lnTo>
                                  <a:pt x="68" y="21"/>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88" name="Rectangle 83"/>
                        <wps:cNvSpPr>
                          <a:spLocks noChangeArrowheads="1"/>
                        </wps:cNvSpPr>
                        <wps:spPr bwMode="auto">
                          <a:xfrm>
                            <a:off x="1657350" y="3048635"/>
                            <a:ext cx="210185" cy="6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wps:txbx>
                        <wps:bodyPr rot="0" vert="horz" wrap="none" lIns="0" tIns="0" rIns="0" bIns="0" anchor="t" anchorCtr="0">
                          <a:spAutoFit/>
                        </wps:bodyPr>
                      </wps:wsp>
                      <wps:wsp>
                        <wps:cNvPr id="15189" name="Line 84"/>
                        <wps:cNvCnPr/>
                        <wps:spPr bwMode="auto">
                          <a:xfrm>
                            <a:off x="1508125" y="3260725"/>
                            <a:ext cx="0" cy="14605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190" name="Arc 85"/>
                        <wps:cNvSpPr>
                          <a:spLocks/>
                        </wps:cNvSpPr>
                        <wps:spPr bwMode="auto">
                          <a:xfrm>
                            <a:off x="1508125" y="3234055"/>
                            <a:ext cx="26670" cy="29845"/>
                          </a:xfrm>
                          <a:custGeom>
                            <a:avLst/>
                            <a:gdLst>
                              <a:gd name="G0" fmla="+- 21600 0 0"/>
                              <a:gd name="G1" fmla="+- 21600 0 0"/>
                              <a:gd name="G2" fmla="+- 21600 0 0"/>
                              <a:gd name="T0" fmla="*/ 148 w 21600"/>
                              <a:gd name="T1" fmla="*/ 24123 h 24123"/>
                              <a:gd name="T2" fmla="*/ 21600 w 21600"/>
                              <a:gd name="T3" fmla="*/ 0 h 24123"/>
                              <a:gd name="T4" fmla="*/ 21600 w 21600"/>
                              <a:gd name="T5" fmla="*/ 21600 h 24123"/>
                            </a:gdLst>
                            <a:ahLst/>
                            <a:cxnLst>
                              <a:cxn ang="0">
                                <a:pos x="T0" y="T1"/>
                              </a:cxn>
                              <a:cxn ang="0">
                                <a:pos x="T2" y="T3"/>
                              </a:cxn>
                              <a:cxn ang="0">
                                <a:pos x="T4" y="T5"/>
                              </a:cxn>
                            </a:cxnLst>
                            <a:rect l="0" t="0" r="r" b="b"/>
                            <a:pathLst>
                              <a:path w="21600" h="24123" fill="none" extrusionOk="0">
                                <a:moveTo>
                                  <a:pt x="147" y="24123"/>
                                </a:moveTo>
                                <a:cubicBezTo>
                                  <a:pt x="49" y="23285"/>
                                  <a:pt x="0" y="22443"/>
                                  <a:pt x="0" y="21600"/>
                                </a:cubicBezTo>
                                <a:cubicBezTo>
                                  <a:pt x="-1" y="9670"/>
                                  <a:pt x="9670" y="0"/>
                                  <a:pt x="21599" y="0"/>
                                </a:cubicBezTo>
                              </a:path>
                              <a:path w="21600" h="24123" stroke="0" extrusionOk="0">
                                <a:moveTo>
                                  <a:pt x="147" y="24123"/>
                                </a:moveTo>
                                <a:cubicBezTo>
                                  <a:pt x="49" y="23285"/>
                                  <a:pt x="0" y="22443"/>
                                  <a:pt x="0" y="21600"/>
                                </a:cubicBezTo>
                                <a:cubicBezTo>
                                  <a:pt x="-1" y="9670"/>
                                  <a:pt x="9670" y="0"/>
                                  <a:pt x="21599" y="0"/>
                                </a:cubicBezTo>
                                <a:lnTo>
                                  <a:pt x="21600" y="21600"/>
                                </a:lnTo>
                                <a:close/>
                              </a:path>
                            </a:pathLst>
                          </a:custGeom>
                          <a:noFill/>
                          <a:ln w="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91" name="Line 86"/>
                        <wps:cNvCnPr/>
                        <wps:spPr bwMode="auto">
                          <a:xfrm flipH="1">
                            <a:off x="1534795" y="3234055"/>
                            <a:ext cx="655955" cy="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192" name="Freeform 87"/>
                        <wps:cNvSpPr>
                          <a:spLocks/>
                        </wps:cNvSpPr>
                        <wps:spPr bwMode="auto">
                          <a:xfrm>
                            <a:off x="2147570" y="3220720"/>
                            <a:ext cx="43180" cy="26670"/>
                          </a:xfrm>
                          <a:custGeom>
                            <a:avLst/>
                            <a:gdLst>
                              <a:gd name="T0" fmla="*/ 0 w 68"/>
                              <a:gd name="T1" fmla="*/ 42 h 42"/>
                              <a:gd name="T2" fmla="*/ 68 w 68"/>
                              <a:gd name="T3" fmla="*/ 21 h 42"/>
                              <a:gd name="T4" fmla="*/ 0 w 68"/>
                              <a:gd name="T5" fmla="*/ 0 h 42"/>
                            </a:gdLst>
                            <a:ahLst/>
                            <a:cxnLst>
                              <a:cxn ang="0">
                                <a:pos x="T0" y="T1"/>
                              </a:cxn>
                              <a:cxn ang="0">
                                <a:pos x="T2" y="T3"/>
                              </a:cxn>
                              <a:cxn ang="0">
                                <a:pos x="T4" y="T5"/>
                              </a:cxn>
                            </a:cxnLst>
                            <a:rect l="0" t="0" r="r" b="b"/>
                            <a:pathLst>
                              <a:path w="68" h="42">
                                <a:moveTo>
                                  <a:pt x="0" y="42"/>
                                </a:moveTo>
                                <a:lnTo>
                                  <a:pt x="68" y="21"/>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93" name="Rectangle 88"/>
                        <wps:cNvSpPr>
                          <a:spLocks noChangeArrowheads="1"/>
                        </wps:cNvSpPr>
                        <wps:spPr bwMode="auto">
                          <a:xfrm>
                            <a:off x="991235" y="3148330"/>
                            <a:ext cx="210185" cy="6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wps:txbx>
                        <wps:bodyPr rot="0" vert="horz" wrap="none" lIns="0" tIns="0" rIns="0" bIns="0" anchor="t" anchorCtr="0">
                          <a:spAutoFit/>
                        </wps:bodyPr>
                      </wps:wsp>
                      <wps:wsp>
                        <wps:cNvPr id="15194" name="Line 89"/>
                        <wps:cNvCnPr/>
                        <wps:spPr bwMode="auto">
                          <a:xfrm flipH="1">
                            <a:off x="1438275" y="4112260"/>
                            <a:ext cx="977900" cy="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5196" name="Arc 90"/>
                        <wps:cNvSpPr>
                          <a:spLocks/>
                        </wps:cNvSpPr>
                        <wps:spPr bwMode="auto">
                          <a:xfrm>
                            <a:off x="2416175" y="4082415"/>
                            <a:ext cx="26670" cy="29845"/>
                          </a:xfrm>
                          <a:custGeom>
                            <a:avLst/>
                            <a:gdLst>
                              <a:gd name="G0" fmla="+- 0 0 0"/>
                              <a:gd name="G1" fmla="+- 3091 0 0"/>
                              <a:gd name="G2" fmla="+- 21600 0 0"/>
                              <a:gd name="T0" fmla="*/ 21378 w 21600"/>
                              <a:gd name="T1" fmla="*/ 0 h 24691"/>
                              <a:gd name="T2" fmla="*/ 0 w 21600"/>
                              <a:gd name="T3" fmla="*/ 24691 h 24691"/>
                              <a:gd name="T4" fmla="*/ 0 w 21600"/>
                              <a:gd name="T5" fmla="*/ 3091 h 24691"/>
                            </a:gdLst>
                            <a:ahLst/>
                            <a:cxnLst>
                              <a:cxn ang="0">
                                <a:pos x="T0" y="T1"/>
                              </a:cxn>
                              <a:cxn ang="0">
                                <a:pos x="T2" y="T3"/>
                              </a:cxn>
                              <a:cxn ang="0">
                                <a:pos x="T4" y="T5"/>
                              </a:cxn>
                            </a:cxnLst>
                            <a:rect l="0" t="0" r="r" b="b"/>
                            <a:pathLst>
                              <a:path w="21600" h="24691" fill="none" extrusionOk="0">
                                <a:moveTo>
                                  <a:pt x="21377" y="0"/>
                                </a:moveTo>
                                <a:cubicBezTo>
                                  <a:pt x="21525" y="1023"/>
                                  <a:pt x="21600" y="2056"/>
                                  <a:pt x="21600" y="3091"/>
                                </a:cubicBezTo>
                                <a:cubicBezTo>
                                  <a:pt x="21600" y="15020"/>
                                  <a:pt x="11929" y="24690"/>
                                  <a:pt x="0" y="24691"/>
                                </a:cubicBezTo>
                              </a:path>
                              <a:path w="21600" h="24691" stroke="0" extrusionOk="0">
                                <a:moveTo>
                                  <a:pt x="21377" y="0"/>
                                </a:moveTo>
                                <a:cubicBezTo>
                                  <a:pt x="21525" y="1023"/>
                                  <a:pt x="21600" y="2056"/>
                                  <a:pt x="21600" y="3091"/>
                                </a:cubicBezTo>
                                <a:cubicBezTo>
                                  <a:pt x="21600" y="15020"/>
                                  <a:pt x="11929" y="24690"/>
                                  <a:pt x="0" y="24691"/>
                                </a:cubicBezTo>
                                <a:lnTo>
                                  <a:pt x="0" y="3091"/>
                                </a:lnTo>
                                <a:close/>
                              </a:path>
                            </a:pathLst>
                          </a:custGeom>
                          <a:noFill/>
                          <a:ln w="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98" name="Line 91"/>
                        <wps:cNvCnPr/>
                        <wps:spPr bwMode="auto">
                          <a:xfrm>
                            <a:off x="2442845" y="3343275"/>
                            <a:ext cx="0" cy="7423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37765120" name="Freeform 92"/>
                        <wps:cNvSpPr>
                          <a:spLocks/>
                        </wps:cNvSpPr>
                        <wps:spPr bwMode="auto">
                          <a:xfrm>
                            <a:off x="2429510" y="3366770"/>
                            <a:ext cx="26670" cy="46355"/>
                          </a:xfrm>
                          <a:custGeom>
                            <a:avLst/>
                            <a:gdLst>
                              <a:gd name="T0" fmla="*/ 42 w 42"/>
                              <a:gd name="T1" fmla="*/ 73 h 73"/>
                              <a:gd name="T2" fmla="*/ 21 w 42"/>
                              <a:gd name="T3" fmla="*/ 0 h 73"/>
                              <a:gd name="T4" fmla="*/ 0 w 42"/>
                              <a:gd name="T5" fmla="*/ 73 h 73"/>
                            </a:gdLst>
                            <a:ahLst/>
                            <a:cxnLst>
                              <a:cxn ang="0">
                                <a:pos x="T0" y="T1"/>
                              </a:cxn>
                              <a:cxn ang="0">
                                <a:pos x="T2" y="T3"/>
                              </a:cxn>
                              <a:cxn ang="0">
                                <a:pos x="T4" y="T5"/>
                              </a:cxn>
                            </a:cxnLst>
                            <a:rect l="0" t="0" r="r" b="b"/>
                            <a:pathLst>
                              <a:path w="42" h="73">
                                <a:moveTo>
                                  <a:pt x="42" y="73"/>
                                </a:moveTo>
                                <a:lnTo>
                                  <a:pt x="21" y="0"/>
                                </a:lnTo>
                                <a:lnTo>
                                  <a:pt x="0" y="73"/>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7765121" name="Rectangle 93"/>
                        <wps:cNvSpPr>
                          <a:spLocks noChangeArrowheads="1"/>
                        </wps:cNvSpPr>
                        <wps:spPr bwMode="auto">
                          <a:xfrm>
                            <a:off x="1859280" y="4052570"/>
                            <a:ext cx="210185" cy="6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wps:txbx>
                        <wps:bodyPr rot="0" vert="horz" wrap="none" lIns="0" tIns="0" rIns="0" bIns="0" anchor="t" anchorCtr="0">
                          <a:spAutoFit/>
                        </wps:bodyPr>
                      </wps:wsp>
                      <wps:wsp>
                        <wps:cNvPr id="1337765122" name="Line 94"/>
                        <wps:cNvCnPr/>
                        <wps:spPr bwMode="auto">
                          <a:xfrm flipH="1">
                            <a:off x="1445260" y="4519930"/>
                            <a:ext cx="1080135" cy="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37765123" name="Arc 95"/>
                        <wps:cNvSpPr>
                          <a:spLocks/>
                        </wps:cNvSpPr>
                        <wps:spPr bwMode="auto">
                          <a:xfrm>
                            <a:off x="2525395" y="4490085"/>
                            <a:ext cx="27305" cy="30480"/>
                          </a:xfrm>
                          <a:custGeom>
                            <a:avLst/>
                            <a:gdLst>
                              <a:gd name="G0" fmla="+- 527 0 0"/>
                              <a:gd name="G1" fmla="+- 3128 0 0"/>
                              <a:gd name="G2" fmla="+- 21600 0 0"/>
                              <a:gd name="T0" fmla="*/ 21899 w 22127"/>
                              <a:gd name="T1" fmla="*/ 0 h 24728"/>
                              <a:gd name="T2" fmla="*/ 0 w 22127"/>
                              <a:gd name="T3" fmla="*/ 24722 h 24728"/>
                              <a:gd name="T4" fmla="*/ 527 w 22127"/>
                              <a:gd name="T5" fmla="*/ 3128 h 24728"/>
                            </a:gdLst>
                            <a:ahLst/>
                            <a:cxnLst>
                              <a:cxn ang="0">
                                <a:pos x="T0" y="T1"/>
                              </a:cxn>
                              <a:cxn ang="0">
                                <a:pos x="T2" y="T3"/>
                              </a:cxn>
                              <a:cxn ang="0">
                                <a:pos x="T4" y="T5"/>
                              </a:cxn>
                            </a:cxnLst>
                            <a:rect l="0" t="0" r="r" b="b"/>
                            <a:pathLst>
                              <a:path w="22127" h="24728" fill="none" extrusionOk="0">
                                <a:moveTo>
                                  <a:pt x="21899" y="-1"/>
                                </a:moveTo>
                                <a:cubicBezTo>
                                  <a:pt x="22050" y="1035"/>
                                  <a:pt x="22127" y="2081"/>
                                  <a:pt x="22127" y="3128"/>
                                </a:cubicBezTo>
                                <a:cubicBezTo>
                                  <a:pt x="22127" y="15057"/>
                                  <a:pt x="12456" y="24728"/>
                                  <a:pt x="527" y="24728"/>
                                </a:cubicBezTo>
                                <a:cubicBezTo>
                                  <a:pt x="351" y="24728"/>
                                  <a:pt x="175" y="24725"/>
                                  <a:pt x="0" y="24721"/>
                                </a:cubicBezTo>
                              </a:path>
                              <a:path w="22127" h="24728" stroke="0" extrusionOk="0">
                                <a:moveTo>
                                  <a:pt x="21899" y="-1"/>
                                </a:moveTo>
                                <a:cubicBezTo>
                                  <a:pt x="22050" y="1035"/>
                                  <a:pt x="22127" y="2081"/>
                                  <a:pt x="22127" y="3128"/>
                                </a:cubicBezTo>
                                <a:cubicBezTo>
                                  <a:pt x="22127" y="15057"/>
                                  <a:pt x="12456" y="24728"/>
                                  <a:pt x="527" y="24728"/>
                                </a:cubicBezTo>
                                <a:cubicBezTo>
                                  <a:pt x="351" y="24728"/>
                                  <a:pt x="175" y="24725"/>
                                  <a:pt x="0" y="24721"/>
                                </a:cubicBezTo>
                                <a:lnTo>
                                  <a:pt x="527" y="3128"/>
                                </a:lnTo>
                                <a:close/>
                              </a:path>
                            </a:pathLst>
                          </a:custGeom>
                          <a:noFill/>
                          <a:ln w="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7765124" name="Line 96"/>
                        <wps:cNvCnPr/>
                        <wps:spPr bwMode="auto">
                          <a:xfrm>
                            <a:off x="2552065" y="3360420"/>
                            <a:ext cx="0" cy="113284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37765125" name="Freeform 97"/>
                        <wps:cNvSpPr>
                          <a:spLocks/>
                        </wps:cNvSpPr>
                        <wps:spPr bwMode="auto">
                          <a:xfrm>
                            <a:off x="2538730" y="3376930"/>
                            <a:ext cx="26670" cy="42545"/>
                          </a:xfrm>
                          <a:custGeom>
                            <a:avLst/>
                            <a:gdLst>
                              <a:gd name="T0" fmla="*/ 42 w 42"/>
                              <a:gd name="T1" fmla="*/ 67 h 67"/>
                              <a:gd name="T2" fmla="*/ 21 w 42"/>
                              <a:gd name="T3" fmla="*/ 0 h 67"/>
                              <a:gd name="T4" fmla="*/ 0 w 42"/>
                              <a:gd name="T5" fmla="*/ 67 h 67"/>
                            </a:gdLst>
                            <a:ahLst/>
                            <a:cxnLst>
                              <a:cxn ang="0">
                                <a:pos x="T0" y="T1"/>
                              </a:cxn>
                              <a:cxn ang="0">
                                <a:pos x="T2" y="T3"/>
                              </a:cxn>
                              <a:cxn ang="0">
                                <a:pos x="T4" y="T5"/>
                              </a:cxn>
                            </a:cxnLst>
                            <a:rect l="0" t="0" r="r" b="b"/>
                            <a:pathLst>
                              <a:path w="42" h="67">
                                <a:moveTo>
                                  <a:pt x="42" y="67"/>
                                </a:moveTo>
                                <a:lnTo>
                                  <a:pt x="21" y="0"/>
                                </a:lnTo>
                                <a:lnTo>
                                  <a:pt x="0" y="67"/>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7765126" name="Rectangle 98"/>
                        <wps:cNvSpPr>
                          <a:spLocks noChangeArrowheads="1"/>
                        </wps:cNvSpPr>
                        <wps:spPr bwMode="auto">
                          <a:xfrm>
                            <a:off x="1892300" y="4457065"/>
                            <a:ext cx="210185" cy="6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wps:txbx>
                        <wps:bodyPr rot="0" vert="horz" wrap="none" lIns="0" tIns="0" rIns="0" bIns="0" anchor="t" anchorCtr="0">
                          <a:spAutoFit/>
                        </wps:bodyPr>
                      </wps:wsp>
                      <wps:wsp>
                        <wps:cNvPr id="1337765127" name="Line 99"/>
                        <wps:cNvCnPr/>
                        <wps:spPr bwMode="auto">
                          <a:xfrm flipH="1">
                            <a:off x="1378585" y="4990465"/>
                            <a:ext cx="1292860" cy="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37765128" name="Arc 100"/>
                        <wps:cNvSpPr>
                          <a:spLocks/>
                        </wps:cNvSpPr>
                        <wps:spPr bwMode="auto">
                          <a:xfrm>
                            <a:off x="2671445" y="4960620"/>
                            <a:ext cx="26670" cy="29845"/>
                          </a:xfrm>
                          <a:custGeom>
                            <a:avLst/>
                            <a:gdLst>
                              <a:gd name="G0" fmla="+- 0 0 0"/>
                              <a:gd name="G1" fmla="+- 3091 0 0"/>
                              <a:gd name="G2" fmla="+- 21600 0 0"/>
                              <a:gd name="T0" fmla="*/ 21378 w 21600"/>
                              <a:gd name="T1" fmla="*/ 0 h 24691"/>
                              <a:gd name="T2" fmla="*/ 0 w 21600"/>
                              <a:gd name="T3" fmla="*/ 24691 h 24691"/>
                              <a:gd name="T4" fmla="*/ 0 w 21600"/>
                              <a:gd name="T5" fmla="*/ 3091 h 24691"/>
                            </a:gdLst>
                            <a:ahLst/>
                            <a:cxnLst>
                              <a:cxn ang="0">
                                <a:pos x="T0" y="T1"/>
                              </a:cxn>
                              <a:cxn ang="0">
                                <a:pos x="T2" y="T3"/>
                              </a:cxn>
                              <a:cxn ang="0">
                                <a:pos x="T4" y="T5"/>
                              </a:cxn>
                            </a:cxnLst>
                            <a:rect l="0" t="0" r="r" b="b"/>
                            <a:pathLst>
                              <a:path w="21600" h="24691" fill="none" extrusionOk="0">
                                <a:moveTo>
                                  <a:pt x="21377" y="0"/>
                                </a:moveTo>
                                <a:cubicBezTo>
                                  <a:pt x="21525" y="1023"/>
                                  <a:pt x="21600" y="2056"/>
                                  <a:pt x="21600" y="3091"/>
                                </a:cubicBezTo>
                                <a:cubicBezTo>
                                  <a:pt x="21600" y="15020"/>
                                  <a:pt x="11929" y="24690"/>
                                  <a:pt x="0" y="24691"/>
                                </a:cubicBezTo>
                              </a:path>
                              <a:path w="21600" h="24691" stroke="0" extrusionOk="0">
                                <a:moveTo>
                                  <a:pt x="21377" y="0"/>
                                </a:moveTo>
                                <a:cubicBezTo>
                                  <a:pt x="21525" y="1023"/>
                                  <a:pt x="21600" y="2056"/>
                                  <a:pt x="21600" y="3091"/>
                                </a:cubicBezTo>
                                <a:cubicBezTo>
                                  <a:pt x="21600" y="15020"/>
                                  <a:pt x="11929" y="24690"/>
                                  <a:pt x="0" y="24691"/>
                                </a:cubicBezTo>
                                <a:lnTo>
                                  <a:pt x="0" y="3091"/>
                                </a:lnTo>
                                <a:close/>
                              </a:path>
                            </a:pathLst>
                          </a:custGeom>
                          <a:noFill/>
                          <a:ln w="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7765129" name="Line 101"/>
                        <wps:cNvCnPr/>
                        <wps:spPr bwMode="auto">
                          <a:xfrm>
                            <a:off x="2698115" y="3313430"/>
                            <a:ext cx="0" cy="165036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37765130" name="Freeform 102"/>
                        <wps:cNvSpPr>
                          <a:spLocks/>
                        </wps:cNvSpPr>
                        <wps:spPr bwMode="auto">
                          <a:xfrm>
                            <a:off x="2684780" y="3347085"/>
                            <a:ext cx="26670" cy="43180"/>
                          </a:xfrm>
                          <a:custGeom>
                            <a:avLst/>
                            <a:gdLst>
                              <a:gd name="T0" fmla="*/ 42 w 42"/>
                              <a:gd name="T1" fmla="*/ 68 h 68"/>
                              <a:gd name="T2" fmla="*/ 21 w 42"/>
                              <a:gd name="T3" fmla="*/ 0 h 68"/>
                              <a:gd name="T4" fmla="*/ 0 w 42"/>
                              <a:gd name="T5" fmla="*/ 68 h 68"/>
                            </a:gdLst>
                            <a:ahLst/>
                            <a:cxnLst>
                              <a:cxn ang="0">
                                <a:pos x="T0" y="T1"/>
                              </a:cxn>
                              <a:cxn ang="0">
                                <a:pos x="T2" y="T3"/>
                              </a:cxn>
                              <a:cxn ang="0">
                                <a:pos x="T4" y="T5"/>
                              </a:cxn>
                            </a:cxnLst>
                            <a:rect l="0" t="0" r="r" b="b"/>
                            <a:pathLst>
                              <a:path w="42" h="68">
                                <a:moveTo>
                                  <a:pt x="42" y="68"/>
                                </a:moveTo>
                                <a:lnTo>
                                  <a:pt x="21" y="0"/>
                                </a:lnTo>
                                <a:lnTo>
                                  <a:pt x="0" y="68"/>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7765131" name="Rectangle 103"/>
                        <wps:cNvSpPr>
                          <a:spLocks noChangeArrowheads="1"/>
                        </wps:cNvSpPr>
                        <wps:spPr bwMode="auto">
                          <a:xfrm>
                            <a:off x="1859280" y="4927600"/>
                            <a:ext cx="210185" cy="6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wps:txbx>
                        <wps:bodyPr rot="0" vert="horz" wrap="none" lIns="0" tIns="0" rIns="0" bIns="0" anchor="t" anchorCtr="0">
                          <a:spAutoFit/>
                        </wps:bodyPr>
                      </wps:wsp>
                      <wps:wsp>
                        <wps:cNvPr id="1337765132" name="Line 104"/>
                        <wps:cNvCnPr/>
                        <wps:spPr bwMode="auto">
                          <a:xfrm>
                            <a:off x="3586480" y="1928495"/>
                            <a:ext cx="430530" cy="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37765133" name="Arc 105"/>
                        <wps:cNvSpPr>
                          <a:spLocks/>
                        </wps:cNvSpPr>
                        <wps:spPr bwMode="auto">
                          <a:xfrm>
                            <a:off x="3559810" y="1928495"/>
                            <a:ext cx="26670" cy="29845"/>
                          </a:xfrm>
                          <a:custGeom>
                            <a:avLst/>
                            <a:gdLst>
                              <a:gd name="G0" fmla="+- 21600 0 0"/>
                              <a:gd name="G1" fmla="+- 21600 0 0"/>
                              <a:gd name="G2" fmla="+- 21600 0 0"/>
                              <a:gd name="T0" fmla="*/ 148 w 21600"/>
                              <a:gd name="T1" fmla="*/ 24123 h 24123"/>
                              <a:gd name="T2" fmla="*/ 21600 w 21600"/>
                              <a:gd name="T3" fmla="*/ 0 h 24123"/>
                              <a:gd name="T4" fmla="*/ 21600 w 21600"/>
                              <a:gd name="T5" fmla="*/ 21600 h 24123"/>
                            </a:gdLst>
                            <a:ahLst/>
                            <a:cxnLst>
                              <a:cxn ang="0">
                                <a:pos x="T0" y="T1"/>
                              </a:cxn>
                              <a:cxn ang="0">
                                <a:pos x="T2" y="T3"/>
                              </a:cxn>
                              <a:cxn ang="0">
                                <a:pos x="T4" y="T5"/>
                              </a:cxn>
                            </a:cxnLst>
                            <a:rect l="0" t="0" r="r" b="b"/>
                            <a:pathLst>
                              <a:path w="21600" h="24123" fill="none" extrusionOk="0">
                                <a:moveTo>
                                  <a:pt x="147" y="24123"/>
                                </a:moveTo>
                                <a:cubicBezTo>
                                  <a:pt x="49" y="23285"/>
                                  <a:pt x="0" y="22443"/>
                                  <a:pt x="0" y="21600"/>
                                </a:cubicBezTo>
                                <a:cubicBezTo>
                                  <a:pt x="-1" y="9670"/>
                                  <a:pt x="9670" y="0"/>
                                  <a:pt x="21599" y="0"/>
                                </a:cubicBezTo>
                              </a:path>
                              <a:path w="21600" h="24123" stroke="0" extrusionOk="0">
                                <a:moveTo>
                                  <a:pt x="147" y="24123"/>
                                </a:moveTo>
                                <a:cubicBezTo>
                                  <a:pt x="49" y="23285"/>
                                  <a:pt x="0" y="22443"/>
                                  <a:pt x="0" y="21600"/>
                                </a:cubicBezTo>
                                <a:cubicBezTo>
                                  <a:pt x="-1" y="9670"/>
                                  <a:pt x="9670" y="0"/>
                                  <a:pt x="21599" y="0"/>
                                </a:cubicBezTo>
                                <a:lnTo>
                                  <a:pt x="21600" y="21600"/>
                                </a:lnTo>
                                <a:close/>
                              </a:path>
                            </a:pathLst>
                          </a:custGeom>
                          <a:noFill/>
                          <a:ln w="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7765134" name="Line 106"/>
                        <wps:cNvCnPr/>
                        <wps:spPr bwMode="auto">
                          <a:xfrm flipV="1">
                            <a:off x="3559810" y="1955165"/>
                            <a:ext cx="0" cy="70548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37765135" name="Arc 107"/>
                        <wps:cNvSpPr>
                          <a:spLocks/>
                        </wps:cNvSpPr>
                        <wps:spPr bwMode="auto">
                          <a:xfrm>
                            <a:off x="3533140" y="2657475"/>
                            <a:ext cx="26670" cy="29845"/>
                          </a:xfrm>
                          <a:custGeom>
                            <a:avLst/>
                            <a:gdLst>
                              <a:gd name="G0" fmla="+- 0 0 0"/>
                              <a:gd name="G1" fmla="+- 3091 0 0"/>
                              <a:gd name="G2" fmla="+- 21600 0 0"/>
                              <a:gd name="T0" fmla="*/ 21378 w 21600"/>
                              <a:gd name="T1" fmla="*/ 0 h 24691"/>
                              <a:gd name="T2" fmla="*/ 0 w 21600"/>
                              <a:gd name="T3" fmla="*/ 24691 h 24691"/>
                              <a:gd name="T4" fmla="*/ 0 w 21600"/>
                              <a:gd name="T5" fmla="*/ 3091 h 24691"/>
                            </a:gdLst>
                            <a:ahLst/>
                            <a:cxnLst>
                              <a:cxn ang="0">
                                <a:pos x="T0" y="T1"/>
                              </a:cxn>
                              <a:cxn ang="0">
                                <a:pos x="T2" y="T3"/>
                              </a:cxn>
                              <a:cxn ang="0">
                                <a:pos x="T4" y="T5"/>
                              </a:cxn>
                            </a:cxnLst>
                            <a:rect l="0" t="0" r="r" b="b"/>
                            <a:pathLst>
                              <a:path w="21600" h="24691" fill="none" extrusionOk="0">
                                <a:moveTo>
                                  <a:pt x="21377" y="0"/>
                                </a:moveTo>
                                <a:cubicBezTo>
                                  <a:pt x="21525" y="1023"/>
                                  <a:pt x="21600" y="2056"/>
                                  <a:pt x="21600" y="3091"/>
                                </a:cubicBezTo>
                                <a:cubicBezTo>
                                  <a:pt x="21600" y="15020"/>
                                  <a:pt x="11929" y="24690"/>
                                  <a:pt x="0" y="24691"/>
                                </a:cubicBezTo>
                              </a:path>
                              <a:path w="21600" h="24691" stroke="0" extrusionOk="0">
                                <a:moveTo>
                                  <a:pt x="21377" y="0"/>
                                </a:moveTo>
                                <a:cubicBezTo>
                                  <a:pt x="21525" y="1023"/>
                                  <a:pt x="21600" y="2056"/>
                                  <a:pt x="21600" y="3091"/>
                                </a:cubicBezTo>
                                <a:cubicBezTo>
                                  <a:pt x="21600" y="15020"/>
                                  <a:pt x="11929" y="24690"/>
                                  <a:pt x="0" y="24691"/>
                                </a:cubicBezTo>
                                <a:lnTo>
                                  <a:pt x="0" y="3091"/>
                                </a:lnTo>
                                <a:close/>
                              </a:path>
                            </a:pathLst>
                          </a:custGeom>
                          <a:noFill/>
                          <a:ln w="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7765137" name="Line 108"/>
                        <wps:cNvCnPr/>
                        <wps:spPr bwMode="auto">
                          <a:xfrm>
                            <a:off x="2903220" y="2687320"/>
                            <a:ext cx="629920" cy="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37765138" name="Freeform 109"/>
                        <wps:cNvSpPr>
                          <a:spLocks/>
                        </wps:cNvSpPr>
                        <wps:spPr bwMode="auto">
                          <a:xfrm>
                            <a:off x="2966085" y="2673985"/>
                            <a:ext cx="43180" cy="26670"/>
                          </a:xfrm>
                          <a:custGeom>
                            <a:avLst/>
                            <a:gdLst>
                              <a:gd name="T0" fmla="*/ 68 w 68"/>
                              <a:gd name="T1" fmla="*/ 0 h 42"/>
                              <a:gd name="T2" fmla="*/ 0 w 68"/>
                              <a:gd name="T3" fmla="*/ 21 h 42"/>
                              <a:gd name="T4" fmla="*/ 68 w 68"/>
                              <a:gd name="T5" fmla="*/ 42 h 42"/>
                            </a:gdLst>
                            <a:ahLst/>
                            <a:cxnLst>
                              <a:cxn ang="0">
                                <a:pos x="T0" y="T1"/>
                              </a:cxn>
                              <a:cxn ang="0">
                                <a:pos x="T2" y="T3"/>
                              </a:cxn>
                              <a:cxn ang="0">
                                <a:pos x="T4" y="T5"/>
                              </a:cxn>
                            </a:cxnLst>
                            <a:rect l="0" t="0" r="r" b="b"/>
                            <a:pathLst>
                              <a:path w="68" h="42">
                                <a:moveTo>
                                  <a:pt x="68" y="0"/>
                                </a:moveTo>
                                <a:lnTo>
                                  <a:pt x="0" y="21"/>
                                </a:lnTo>
                                <a:lnTo>
                                  <a:pt x="68" y="42"/>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7765139" name="Rectangle 110"/>
                        <wps:cNvSpPr>
                          <a:spLocks noChangeArrowheads="1"/>
                        </wps:cNvSpPr>
                        <wps:spPr bwMode="auto">
                          <a:xfrm>
                            <a:off x="3148965" y="2594610"/>
                            <a:ext cx="210185" cy="6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wps:txbx>
                        <wps:bodyPr rot="0" vert="horz" wrap="none" lIns="0" tIns="0" rIns="0" bIns="0" anchor="t" anchorCtr="0">
                          <a:spAutoFit/>
                        </wps:bodyPr>
                      </wps:wsp>
                      <wps:wsp>
                        <wps:cNvPr id="1337765140" name="Line 111"/>
                        <wps:cNvCnPr/>
                        <wps:spPr bwMode="auto">
                          <a:xfrm flipH="1">
                            <a:off x="2956560" y="2830195"/>
                            <a:ext cx="1020445" cy="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37765141" name="Freeform 112"/>
                        <wps:cNvSpPr>
                          <a:spLocks/>
                        </wps:cNvSpPr>
                        <wps:spPr bwMode="auto">
                          <a:xfrm>
                            <a:off x="3006090" y="2816860"/>
                            <a:ext cx="43180" cy="26035"/>
                          </a:xfrm>
                          <a:custGeom>
                            <a:avLst/>
                            <a:gdLst>
                              <a:gd name="T0" fmla="*/ 68 w 68"/>
                              <a:gd name="T1" fmla="*/ 0 h 41"/>
                              <a:gd name="T2" fmla="*/ 0 w 68"/>
                              <a:gd name="T3" fmla="*/ 21 h 41"/>
                              <a:gd name="T4" fmla="*/ 68 w 68"/>
                              <a:gd name="T5" fmla="*/ 41 h 41"/>
                            </a:gdLst>
                            <a:ahLst/>
                            <a:cxnLst>
                              <a:cxn ang="0">
                                <a:pos x="T0" y="T1"/>
                              </a:cxn>
                              <a:cxn ang="0">
                                <a:pos x="T2" y="T3"/>
                              </a:cxn>
                              <a:cxn ang="0">
                                <a:pos x="T4" y="T5"/>
                              </a:cxn>
                            </a:cxnLst>
                            <a:rect l="0" t="0" r="r" b="b"/>
                            <a:pathLst>
                              <a:path w="68" h="41">
                                <a:moveTo>
                                  <a:pt x="68" y="0"/>
                                </a:moveTo>
                                <a:lnTo>
                                  <a:pt x="0" y="21"/>
                                </a:lnTo>
                                <a:lnTo>
                                  <a:pt x="68" y="41"/>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7765142" name="Rectangle 113"/>
                        <wps:cNvSpPr>
                          <a:spLocks noChangeArrowheads="1"/>
                        </wps:cNvSpPr>
                        <wps:spPr bwMode="auto">
                          <a:xfrm>
                            <a:off x="3370580" y="2780030"/>
                            <a:ext cx="210185" cy="6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wps:txbx>
                        <wps:bodyPr rot="0" vert="horz" wrap="none" lIns="0" tIns="0" rIns="0" bIns="0" anchor="t" anchorCtr="0">
                          <a:spAutoFit/>
                        </wps:bodyPr>
                      </wps:wsp>
                      <wps:wsp>
                        <wps:cNvPr id="1337765143" name="Oval 114"/>
                        <wps:cNvSpPr>
                          <a:spLocks noChangeArrowheads="1"/>
                        </wps:cNvSpPr>
                        <wps:spPr bwMode="auto">
                          <a:xfrm>
                            <a:off x="152400" y="1819275"/>
                            <a:ext cx="56515" cy="59690"/>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1337765144" name="Line 115"/>
                        <wps:cNvCnPr/>
                        <wps:spPr bwMode="auto">
                          <a:xfrm>
                            <a:off x="182245" y="1878965"/>
                            <a:ext cx="0" cy="56515"/>
                          </a:xfrm>
                          <a:prstGeom prst="line">
                            <a:avLst/>
                          </a:prstGeom>
                          <a:noFill/>
                          <a:ln w="1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37765145" name="Line 116"/>
                        <wps:cNvCnPr/>
                        <wps:spPr bwMode="auto">
                          <a:xfrm>
                            <a:off x="122555" y="1908810"/>
                            <a:ext cx="116205" cy="0"/>
                          </a:xfrm>
                          <a:prstGeom prst="line">
                            <a:avLst/>
                          </a:prstGeom>
                          <a:noFill/>
                          <a:ln w="1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37765146" name="Line 117"/>
                        <wps:cNvCnPr/>
                        <wps:spPr bwMode="auto">
                          <a:xfrm flipV="1">
                            <a:off x="122555" y="1935480"/>
                            <a:ext cx="59690" cy="59690"/>
                          </a:xfrm>
                          <a:prstGeom prst="line">
                            <a:avLst/>
                          </a:prstGeom>
                          <a:noFill/>
                          <a:ln w="1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37765147" name="Line 118"/>
                        <wps:cNvCnPr/>
                        <wps:spPr bwMode="auto">
                          <a:xfrm flipH="1" flipV="1">
                            <a:off x="182245" y="1935480"/>
                            <a:ext cx="56515" cy="59690"/>
                          </a:xfrm>
                          <a:prstGeom prst="line">
                            <a:avLst/>
                          </a:prstGeom>
                          <a:noFill/>
                          <a:ln w="1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37765148" name="Rectangle 119"/>
                        <wps:cNvSpPr>
                          <a:spLocks noChangeArrowheads="1"/>
                        </wps:cNvSpPr>
                        <wps:spPr bwMode="auto">
                          <a:xfrm>
                            <a:off x="95885" y="2001520"/>
                            <a:ext cx="18351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student</w:t>
                              </w:r>
                              <w:proofErr w:type="gramEnd"/>
                            </w:p>
                          </w:txbxContent>
                        </wps:txbx>
                        <wps:bodyPr rot="0" vert="horz" wrap="none" lIns="0" tIns="0" rIns="0" bIns="0" anchor="t" anchorCtr="0">
                          <a:spAutoFit/>
                        </wps:bodyPr>
                      </wps:wsp>
                      <wps:wsp>
                        <wps:cNvPr id="1337765149" name="Oval 120"/>
                        <wps:cNvSpPr>
                          <a:spLocks noChangeArrowheads="1"/>
                        </wps:cNvSpPr>
                        <wps:spPr bwMode="auto">
                          <a:xfrm>
                            <a:off x="785495" y="1262380"/>
                            <a:ext cx="537210" cy="185420"/>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1337765150" name="Rectangle 121"/>
                        <wps:cNvSpPr>
                          <a:spLocks noChangeArrowheads="1"/>
                        </wps:cNvSpPr>
                        <wps:spPr bwMode="auto">
                          <a:xfrm>
                            <a:off x="885190" y="1318895"/>
                            <a:ext cx="35814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choose</w:t>
                              </w:r>
                              <w:proofErr w:type="gramEnd"/>
                              <w:r>
                                <w:rPr>
                                  <w:rFonts w:cs="Times New Roman"/>
                                  <w:color w:val="000000"/>
                                  <w:sz w:val="10"/>
                                  <w:szCs w:val="10"/>
                                </w:rPr>
                                <w:t xml:space="preserve"> course</w:t>
                              </w:r>
                            </w:p>
                          </w:txbxContent>
                        </wps:txbx>
                        <wps:bodyPr rot="0" vert="horz" wrap="none" lIns="0" tIns="0" rIns="0" bIns="0" anchor="t" anchorCtr="0">
                          <a:spAutoFit/>
                        </wps:bodyPr>
                      </wps:wsp>
                      <wps:wsp>
                        <wps:cNvPr id="1337765151" name="Oval 122"/>
                        <wps:cNvSpPr>
                          <a:spLocks noChangeArrowheads="1"/>
                        </wps:cNvSpPr>
                        <wps:spPr bwMode="auto">
                          <a:xfrm>
                            <a:off x="706120" y="1517650"/>
                            <a:ext cx="861695" cy="198755"/>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85" name="Rectangle 123"/>
                        <wps:cNvSpPr>
                          <a:spLocks noChangeArrowheads="1"/>
                        </wps:cNvSpPr>
                        <wps:spPr bwMode="auto">
                          <a:xfrm>
                            <a:off x="838835" y="1580515"/>
                            <a:ext cx="65087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consult</w:t>
                              </w:r>
                              <w:proofErr w:type="gramEnd"/>
                              <w:r>
                                <w:rPr>
                                  <w:rFonts w:cs="Times New Roman"/>
                                  <w:color w:val="000000"/>
                                  <w:sz w:val="10"/>
                                  <w:szCs w:val="10"/>
                                </w:rPr>
                                <w:t xml:space="preserve"> recommendations</w:t>
                              </w:r>
                            </w:p>
                          </w:txbxContent>
                        </wps:txbx>
                        <wps:bodyPr rot="0" vert="horz" wrap="none" lIns="0" tIns="0" rIns="0" bIns="0" anchor="t" anchorCtr="0">
                          <a:spAutoFit/>
                        </wps:bodyPr>
                      </wps:wsp>
                      <wps:wsp>
                        <wps:cNvPr id="86" name="Oval 124"/>
                        <wps:cNvSpPr>
                          <a:spLocks noChangeArrowheads="1"/>
                        </wps:cNvSpPr>
                        <wps:spPr bwMode="auto">
                          <a:xfrm>
                            <a:off x="835025" y="1931670"/>
                            <a:ext cx="709295" cy="139700"/>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87" name="Rectangle 125"/>
                        <wps:cNvSpPr>
                          <a:spLocks noChangeArrowheads="1"/>
                        </wps:cNvSpPr>
                        <wps:spPr bwMode="auto">
                          <a:xfrm>
                            <a:off x="1027430" y="1968500"/>
                            <a:ext cx="35115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configure</w:t>
                              </w:r>
                              <w:proofErr w:type="gramEnd"/>
                              <w:r>
                                <w:rPr>
                                  <w:rFonts w:cs="Times New Roman"/>
                                  <w:color w:val="000000"/>
                                  <w:sz w:val="10"/>
                                  <w:szCs w:val="10"/>
                                </w:rPr>
                                <w:t xml:space="preserve"> app</w:t>
                              </w:r>
                            </w:p>
                          </w:txbxContent>
                        </wps:txbx>
                        <wps:bodyPr rot="0" vert="horz" wrap="none" lIns="0" tIns="0" rIns="0" bIns="0" anchor="t" anchorCtr="0">
                          <a:spAutoFit/>
                        </wps:bodyPr>
                      </wps:wsp>
                      <wps:wsp>
                        <wps:cNvPr id="92" name="Oval 126"/>
                        <wps:cNvSpPr>
                          <a:spLocks noChangeArrowheads="1"/>
                        </wps:cNvSpPr>
                        <wps:spPr bwMode="auto">
                          <a:xfrm>
                            <a:off x="706120" y="2110740"/>
                            <a:ext cx="821690" cy="281940"/>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15200" name="Rectangle 127"/>
                        <wps:cNvSpPr>
                          <a:spLocks noChangeArrowheads="1"/>
                        </wps:cNvSpPr>
                        <wps:spPr bwMode="auto">
                          <a:xfrm>
                            <a:off x="842010" y="2216785"/>
                            <a:ext cx="60706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participation</w:t>
                              </w:r>
                              <w:proofErr w:type="gramEnd"/>
                              <w:r>
                                <w:rPr>
                                  <w:rFonts w:cs="Times New Roman"/>
                                  <w:color w:val="000000"/>
                                  <w:sz w:val="10"/>
                                  <w:szCs w:val="10"/>
                                </w:rPr>
                                <w:t xml:space="preserve"> in meeting</w:t>
                              </w:r>
                            </w:p>
                          </w:txbxContent>
                        </wps:txbx>
                        <wps:bodyPr rot="0" vert="horz" wrap="none" lIns="0" tIns="0" rIns="0" bIns="0" anchor="t" anchorCtr="0">
                          <a:spAutoFit/>
                        </wps:bodyPr>
                      </wps:wsp>
                      <wps:wsp>
                        <wps:cNvPr id="15202" name="Oval 128"/>
                        <wps:cNvSpPr>
                          <a:spLocks noChangeArrowheads="1"/>
                        </wps:cNvSpPr>
                        <wps:spPr bwMode="auto">
                          <a:xfrm>
                            <a:off x="699135" y="2425700"/>
                            <a:ext cx="633095" cy="198755"/>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15203" name="Rectangle 129"/>
                        <wps:cNvSpPr>
                          <a:spLocks noChangeArrowheads="1"/>
                        </wps:cNvSpPr>
                        <wps:spPr bwMode="auto">
                          <a:xfrm>
                            <a:off x="897890" y="2491740"/>
                            <a:ext cx="26289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play</w:t>
                              </w:r>
                              <w:proofErr w:type="gramEnd"/>
                              <w:r>
                                <w:rPr>
                                  <w:rFonts w:cs="Times New Roman"/>
                                  <w:color w:val="000000"/>
                                  <w:sz w:val="10"/>
                                  <w:szCs w:val="10"/>
                                </w:rPr>
                                <w:t xml:space="preserve"> game</w:t>
                              </w:r>
                            </w:p>
                          </w:txbxContent>
                        </wps:txbx>
                        <wps:bodyPr rot="0" vert="horz" wrap="none" lIns="0" tIns="0" rIns="0" bIns="0" anchor="t" anchorCtr="0">
                          <a:spAutoFit/>
                        </wps:bodyPr>
                      </wps:wsp>
                      <wps:wsp>
                        <wps:cNvPr id="15204" name="Oval 130"/>
                        <wps:cNvSpPr>
                          <a:spLocks noChangeArrowheads="1"/>
                        </wps:cNvSpPr>
                        <wps:spPr bwMode="auto">
                          <a:xfrm>
                            <a:off x="139065" y="3284220"/>
                            <a:ext cx="56515" cy="55880"/>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15205" name="Line 131"/>
                        <wps:cNvCnPr/>
                        <wps:spPr bwMode="auto">
                          <a:xfrm>
                            <a:off x="168910" y="3340100"/>
                            <a:ext cx="0" cy="56515"/>
                          </a:xfrm>
                          <a:prstGeom prst="line">
                            <a:avLst/>
                          </a:prstGeom>
                          <a:noFill/>
                          <a:ln w="1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5206" name="Line 132"/>
                        <wps:cNvCnPr/>
                        <wps:spPr bwMode="auto">
                          <a:xfrm>
                            <a:off x="109220" y="3369945"/>
                            <a:ext cx="116205" cy="0"/>
                          </a:xfrm>
                          <a:prstGeom prst="line">
                            <a:avLst/>
                          </a:prstGeom>
                          <a:noFill/>
                          <a:ln w="1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5207" name="Line 133"/>
                        <wps:cNvCnPr/>
                        <wps:spPr bwMode="auto">
                          <a:xfrm flipV="1">
                            <a:off x="109220" y="3396615"/>
                            <a:ext cx="59690" cy="59690"/>
                          </a:xfrm>
                          <a:prstGeom prst="line">
                            <a:avLst/>
                          </a:prstGeom>
                          <a:noFill/>
                          <a:ln w="1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5208" name="Line 134"/>
                        <wps:cNvCnPr/>
                        <wps:spPr bwMode="auto">
                          <a:xfrm flipH="1" flipV="1">
                            <a:off x="168910" y="3396615"/>
                            <a:ext cx="56515" cy="59690"/>
                          </a:xfrm>
                          <a:prstGeom prst="line">
                            <a:avLst/>
                          </a:prstGeom>
                          <a:noFill/>
                          <a:ln w="1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5209" name="Rectangle 135"/>
                        <wps:cNvSpPr>
                          <a:spLocks noChangeArrowheads="1"/>
                        </wps:cNvSpPr>
                        <wps:spPr bwMode="auto">
                          <a:xfrm>
                            <a:off x="56515" y="3462655"/>
                            <a:ext cx="24384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instructor</w:t>
                              </w:r>
                              <w:proofErr w:type="gramEnd"/>
                            </w:p>
                          </w:txbxContent>
                        </wps:txbx>
                        <wps:bodyPr rot="0" vert="horz" wrap="none" lIns="0" tIns="0" rIns="0" bIns="0" anchor="t" anchorCtr="0">
                          <a:spAutoFit/>
                        </wps:bodyPr>
                      </wps:wsp>
                      <wps:wsp>
                        <wps:cNvPr id="15210" name="Oval 136"/>
                        <wps:cNvSpPr>
                          <a:spLocks noChangeArrowheads="1"/>
                        </wps:cNvSpPr>
                        <wps:spPr bwMode="auto">
                          <a:xfrm>
                            <a:off x="739140" y="2959100"/>
                            <a:ext cx="669290" cy="258445"/>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15211" name="Rectangle 137"/>
                        <wps:cNvSpPr>
                          <a:spLocks noChangeArrowheads="1"/>
                        </wps:cNvSpPr>
                        <wps:spPr bwMode="auto">
                          <a:xfrm>
                            <a:off x="918210" y="3051810"/>
                            <a:ext cx="34798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design</w:t>
                              </w:r>
                              <w:proofErr w:type="gramEnd"/>
                              <w:r>
                                <w:rPr>
                                  <w:rFonts w:cs="Times New Roman"/>
                                  <w:color w:val="000000"/>
                                  <w:sz w:val="10"/>
                                  <w:szCs w:val="10"/>
                                </w:rPr>
                                <w:t xml:space="preserve"> course</w:t>
                              </w:r>
                            </w:p>
                          </w:txbxContent>
                        </wps:txbx>
                        <wps:bodyPr rot="0" vert="horz" wrap="none" lIns="0" tIns="0" rIns="0" bIns="0" anchor="t" anchorCtr="0">
                          <a:spAutoFit/>
                        </wps:bodyPr>
                      </wps:wsp>
                      <wps:wsp>
                        <wps:cNvPr id="15212" name="Oval 138"/>
                        <wps:cNvSpPr>
                          <a:spLocks noChangeArrowheads="1"/>
                        </wps:cNvSpPr>
                        <wps:spPr bwMode="auto">
                          <a:xfrm>
                            <a:off x="941070" y="3293745"/>
                            <a:ext cx="619760" cy="258445"/>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15213" name="Rectangle 139"/>
                        <wps:cNvSpPr>
                          <a:spLocks noChangeArrowheads="1"/>
                        </wps:cNvSpPr>
                        <wps:spPr bwMode="auto">
                          <a:xfrm>
                            <a:off x="1033780" y="3386455"/>
                            <a:ext cx="47307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create</w:t>
                              </w:r>
                              <w:proofErr w:type="gramEnd"/>
                              <w:r>
                                <w:rPr>
                                  <w:rFonts w:cs="Times New Roman"/>
                                  <w:color w:val="000000"/>
                                  <w:sz w:val="10"/>
                                  <w:szCs w:val="10"/>
                                </w:rPr>
                                <w:t xml:space="preserve"> virtual class</w:t>
                              </w:r>
                            </w:p>
                          </w:txbxContent>
                        </wps:txbx>
                        <wps:bodyPr rot="0" vert="horz" wrap="none" lIns="0" tIns="0" rIns="0" bIns="0" anchor="t" anchorCtr="0">
                          <a:spAutoFit/>
                        </wps:bodyPr>
                      </wps:wsp>
                      <wps:wsp>
                        <wps:cNvPr id="15214" name="Oval 140"/>
                        <wps:cNvSpPr>
                          <a:spLocks noChangeArrowheads="1"/>
                        </wps:cNvSpPr>
                        <wps:spPr bwMode="auto">
                          <a:xfrm>
                            <a:off x="142240" y="4092575"/>
                            <a:ext cx="56515" cy="59690"/>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15215" name="Line 141"/>
                        <wps:cNvCnPr/>
                        <wps:spPr bwMode="auto">
                          <a:xfrm>
                            <a:off x="172085" y="4152265"/>
                            <a:ext cx="0" cy="55880"/>
                          </a:xfrm>
                          <a:prstGeom prst="line">
                            <a:avLst/>
                          </a:prstGeom>
                          <a:noFill/>
                          <a:ln w="1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5216" name="Line 142"/>
                        <wps:cNvCnPr/>
                        <wps:spPr bwMode="auto">
                          <a:xfrm>
                            <a:off x="112395" y="4178300"/>
                            <a:ext cx="116205" cy="0"/>
                          </a:xfrm>
                          <a:prstGeom prst="line">
                            <a:avLst/>
                          </a:prstGeom>
                          <a:noFill/>
                          <a:ln w="1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5217" name="Line 143"/>
                        <wps:cNvCnPr/>
                        <wps:spPr bwMode="auto">
                          <a:xfrm flipV="1">
                            <a:off x="112395" y="4208145"/>
                            <a:ext cx="59690" cy="56515"/>
                          </a:xfrm>
                          <a:prstGeom prst="line">
                            <a:avLst/>
                          </a:prstGeom>
                          <a:noFill/>
                          <a:ln w="1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5218" name="Line 144"/>
                        <wps:cNvCnPr/>
                        <wps:spPr bwMode="auto">
                          <a:xfrm flipH="1" flipV="1">
                            <a:off x="172085" y="4208145"/>
                            <a:ext cx="56515" cy="56515"/>
                          </a:xfrm>
                          <a:prstGeom prst="line">
                            <a:avLst/>
                          </a:prstGeom>
                          <a:noFill/>
                          <a:ln w="1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5219" name="Rectangle 145"/>
                        <wps:cNvSpPr>
                          <a:spLocks noChangeArrowheads="1"/>
                        </wps:cNvSpPr>
                        <wps:spPr bwMode="auto">
                          <a:xfrm>
                            <a:off x="16510" y="4271645"/>
                            <a:ext cx="33909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administrator</w:t>
                              </w:r>
                              <w:proofErr w:type="gramEnd"/>
                            </w:p>
                          </w:txbxContent>
                        </wps:txbx>
                        <wps:bodyPr rot="0" vert="horz" wrap="none" lIns="0" tIns="0" rIns="0" bIns="0" anchor="t" anchorCtr="0">
                          <a:spAutoFit/>
                        </wps:bodyPr>
                      </wps:wsp>
                      <wps:wsp>
                        <wps:cNvPr id="15220" name="Oval 146"/>
                        <wps:cNvSpPr>
                          <a:spLocks noChangeArrowheads="1"/>
                        </wps:cNvSpPr>
                        <wps:spPr bwMode="auto">
                          <a:xfrm>
                            <a:off x="1037590" y="3937000"/>
                            <a:ext cx="433705" cy="261620"/>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15221" name="Rectangle 147"/>
                        <wps:cNvSpPr>
                          <a:spLocks noChangeArrowheads="1"/>
                        </wps:cNvSpPr>
                        <wps:spPr bwMode="auto">
                          <a:xfrm>
                            <a:off x="1106805" y="4032885"/>
                            <a:ext cx="31940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manage</w:t>
                              </w:r>
                              <w:proofErr w:type="gramEnd"/>
                              <w:r>
                                <w:rPr>
                                  <w:rFonts w:cs="Times New Roman"/>
                                  <w:color w:val="000000"/>
                                  <w:sz w:val="10"/>
                                  <w:szCs w:val="10"/>
                                </w:rPr>
                                <w:t xml:space="preserve"> user</w:t>
                              </w:r>
                            </w:p>
                          </w:txbxContent>
                        </wps:txbx>
                        <wps:bodyPr rot="0" vert="horz" wrap="none" lIns="0" tIns="0" rIns="0" bIns="0" anchor="t" anchorCtr="0">
                          <a:spAutoFit/>
                        </wps:bodyPr>
                      </wps:wsp>
                      <wps:wsp>
                        <wps:cNvPr id="15222" name="Oval 148"/>
                        <wps:cNvSpPr>
                          <a:spLocks noChangeArrowheads="1"/>
                        </wps:cNvSpPr>
                        <wps:spPr bwMode="auto">
                          <a:xfrm>
                            <a:off x="1033780" y="4380865"/>
                            <a:ext cx="464185" cy="258445"/>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15223" name="Rectangle 149"/>
                        <wps:cNvSpPr>
                          <a:spLocks noChangeArrowheads="1"/>
                        </wps:cNvSpPr>
                        <wps:spPr bwMode="auto">
                          <a:xfrm>
                            <a:off x="1106805" y="4476750"/>
                            <a:ext cx="3441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manage</w:t>
                              </w:r>
                              <w:proofErr w:type="gramEnd"/>
                              <w:r>
                                <w:rPr>
                                  <w:rFonts w:cs="Times New Roman"/>
                                  <w:color w:val="000000"/>
                                  <w:sz w:val="10"/>
                                  <w:szCs w:val="10"/>
                                </w:rPr>
                                <w:t xml:space="preserve"> users</w:t>
                              </w:r>
                            </w:p>
                          </w:txbxContent>
                        </wps:txbx>
                        <wps:bodyPr rot="0" vert="horz" wrap="none" lIns="0" tIns="0" rIns="0" bIns="0" anchor="t" anchorCtr="0">
                          <a:spAutoFit/>
                        </wps:bodyPr>
                      </wps:wsp>
                      <wps:wsp>
                        <wps:cNvPr id="15224" name="Oval 150"/>
                        <wps:cNvSpPr>
                          <a:spLocks noChangeArrowheads="1"/>
                        </wps:cNvSpPr>
                        <wps:spPr bwMode="auto">
                          <a:xfrm>
                            <a:off x="1043940" y="4831715"/>
                            <a:ext cx="401320" cy="258445"/>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15225" name="Rectangle 151"/>
                        <wps:cNvSpPr>
                          <a:spLocks noChangeArrowheads="1"/>
                        </wps:cNvSpPr>
                        <wps:spPr bwMode="auto">
                          <a:xfrm>
                            <a:off x="1110615" y="4927600"/>
                            <a:ext cx="3054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maintain</w:t>
                              </w:r>
                              <w:proofErr w:type="gramEnd"/>
                              <w:r>
                                <w:rPr>
                                  <w:rFonts w:cs="Times New Roman"/>
                                  <w:color w:val="000000"/>
                                  <w:sz w:val="10"/>
                                  <w:szCs w:val="10"/>
                                </w:rPr>
                                <w:t xml:space="preserve"> AI</w:t>
                              </w:r>
                            </w:p>
                          </w:txbxContent>
                        </wps:txbx>
                        <wps:bodyPr rot="0" vert="horz" wrap="none" lIns="0" tIns="0" rIns="0" bIns="0" anchor="t" anchorCtr="0">
                          <a:spAutoFit/>
                        </wps:bodyPr>
                      </wps:wsp>
                      <wps:wsp>
                        <wps:cNvPr id="15226" name="Oval 152"/>
                        <wps:cNvSpPr>
                          <a:spLocks noChangeArrowheads="1"/>
                        </wps:cNvSpPr>
                        <wps:spPr bwMode="auto">
                          <a:xfrm>
                            <a:off x="2054860" y="2406015"/>
                            <a:ext cx="951230" cy="967105"/>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15227" name="Rectangle 153"/>
                        <wps:cNvSpPr>
                          <a:spLocks noChangeArrowheads="1"/>
                        </wps:cNvSpPr>
                        <wps:spPr bwMode="auto">
                          <a:xfrm>
                            <a:off x="2366645" y="2856230"/>
                            <a:ext cx="36004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authentication</w:t>
                              </w:r>
                              <w:proofErr w:type="gramEnd"/>
                            </w:p>
                          </w:txbxContent>
                        </wps:txbx>
                        <wps:bodyPr rot="0" vert="horz" wrap="none" lIns="0" tIns="0" rIns="0" bIns="0" anchor="t" anchorCtr="0">
                          <a:spAutoFit/>
                        </wps:bodyPr>
                      </wps:wsp>
                      <wps:wsp>
                        <wps:cNvPr id="15228" name="Oval 154"/>
                        <wps:cNvSpPr>
                          <a:spLocks noChangeArrowheads="1"/>
                        </wps:cNvSpPr>
                        <wps:spPr bwMode="auto">
                          <a:xfrm>
                            <a:off x="3964305" y="1822450"/>
                            <a:ext cx="675640" cy="258445"/>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15229" name="Rectangle 155"/>
                        <wps:cNvSpPr>
                          <a:spLocks noChangeArrowheads="1"/>
                        </wps:cNvSpPr>
                        <wps:spPr bwMode="auto">
                          <a:xfrm>
                            <a:off x="4063365" y="1918335"/>
                            <a:ext cx="51689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manage</w:t>
                              </w:r>
                              <w:proofErr w:type="gramEnd"/>
                              <w:r>
                                <w:rPr>
                                  <w:rFonts w:cs="Times New Roman"/>
                                  <w:color w:val="000000"/>
                                  <w:sz w:val="10"/>
                                  <w:szCs w:val="10"/>
                                </w:rPr>
                                <w:t xml:space="preserve"> transactions</w:t>
                              </w:r>
                            </w:p>
                          </w:txbxContent>
                        </wps:txbx>
                        <wps:bodyPr rot="0" vert="horz" wrap="none" lIns="0" tIns="0" rIns="0" bIns="0" anchor="t" anchorCtr="0">
                          <a:spAutoFit/>
                        </wps:bodyPr>
                      </wps:wsp>
                      <wps:wsp>
                        <wps:cNvPr id="15230" name="Oval 156"/>
                        <wps:cNvSpPr>
                          <a:spLocks noChangeArrowheads="1"/>
                        </wps:cNvSpPr>
                        <wps:spPr bwMode="auto">
                          <a:xfrm>
                            <a:off x="3924300" y="2670810"/>
                            <a:ext cx="639445" cy="258445"/>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15231" name="Rectangle 157"/>
                        <wps:cNvSpPr>
                          <a:spLocks noChangeArrowheads="1"/>
                        </wps:cNvSpPr>
                        <wps:spPr bwMode="auto">
                          <a:xfrm>
                            <a:off x="4020185" y="2763520"/>
                            <a:ext cx="48196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cs="Times New Roman"/>
                                  <w:color w:val="000000"/>
                                  <w:sz w:val="10"/>
                                  <w:szCs w:val="10"/>
                                </w:rPr>
                                <w:t>recommend</w:t>
                              </w:r>
                              <w:proofErr w:type="gramEnd"/>
                              <w:r>
                                <w:rPr>
                                  <w:rFonts w:cs="Times New Roman"/>
                                  <w:color w:val="000000"/>
                                  <w:sz w:val="10"/>
                                  <w:szCs w:val="10"/>
                                </w:rPr>
                                <w:t xml:space="preserve"> course</w:t>
                              </w:r>
                            </w:p>
                          </w:txbxContent>
                        </wps:txbx>
                        <wps:bodyPr rot="0" vert="horz" wrap="none" lIns="0" tIns="0" rIns="0" bIns="0" anchor="t" anchorCtr="0">
                          <a:spAutoFit/>
                        </wps:bodyPr>
                      </wps:wsp>
                      <wps:wsp>
                        <wps:cNvPr id="16576" name="Oval 158"/>
                        <wps:cNvSpPr>
                          <a:spLocks noChangeArrowheads="1"/>
                        </wps:cNvSpPr>
                        <wps:spPr bwMode="auto">
                          <a:xfrm>
                            <a:off x="122555" y="374650"/>
                            <a:ext cx="53340" cy="52705"/>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16577" name="Line 159"/>
                        <wps:cNvCnPr/>
                        <wps:spPr bwMode="auto">
                          <a:xfrm>
                            <a:off x="149225" y="427355"/>
                            <a:ext cx="0" cy="53340"/>
                          </a:xfrm>
                          <a:prstGeom prst="line">
                            <a:avLst/>
                          </a:prstGeom>
                          <a:noFill/>
                          <a:ln w="1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6578" name="Line 160"/>
                        <wps:cNvCnPr/>
                        <wps:spPr bwMode="auto">
                          <a:xfrm>
                            <a:off x="95885" y="454025"/>
                            <a:ext cx="106045" cy="0"/>
                          </a:xfrm>
                          <a:prstGeom prst="line">
                            <a:avLst/>
                          </a:prstGeom>
                          <a:noFill/>
                          <a:ln w="1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6579" name="Line 161"/>
                        <wps:cNvCnPr/>
                        <wps:spPr bwMode="auto">
                          <a:xfrm flipV="1">
                            <a:off x="95885" y="480695"/>
                            <a:ext cx="53340" cy="52705"/>
                          </a:xfrm>
                          <a:prstGeom prst="line">
                            <a:avLst/>
                          </a:prstGeom>
                          <a:noFill/>
                          <a:ln w="1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6580" name="Line 162"/>
                        <wps:cNvCnPr/>
                        <wps:spPr bwMode="auto">
                          <a:xfrm flipH="1" flipV="1">
                            <a:off x="149225" y="480695"/>
                            <a:ext cx="52705" cy="52705"/>
                          </a:xfrm>
                          <a:prstGeom prst="line">
                            <a:avLst/>
                          </a:prstGeom>
                          <a:noFill/>
                          <a:ln w="1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6581" name="Rectangle 163"/>
                        <wps:cNvSpPr>
                          <a:spLocks noChangeArrowheads="1"/>
                        </wps:cNvSpPr>
                        <wps:spPr bwMode="auto">
                          <a:xfrm>
                            <a:off x="106045" y="540385"/>
                            <a:ext cx="99695" cy="6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37C2" w:rsidRDefault="00E237C2">
                              <w:proofErr w:type="gramStart"/>
                              <w:r>
                                <w:rPr>
                                  <w:rFonts w:ascii="Arial" w:hAnsi="Arial" w:cs="Arial"/>
                                  <w:color w:val="000000"/>
                                  <w:sz w:val="6"/>
                                  <w:szCs w:val="6"/>
                                </w:rPr>
                                <w:t>visitor</w:t>
                              </w:r>
                              <w:proofErr w:type="gramEnd"/>
                            </w:p>
                          </w:txbxContent>
                        </wps:txbx>
                        <wps:bodyPr rot="0" vert="horz" wrap="none" lIns="0" tIns="0" rIns="0" bIns="0" anchor="t" anchorCtr="0">
                          <a:spAutoFit/>
                        </wps:bodyPr>
                      </wps:wsp>
                      <wps:wsp>
                        <wps:cNvPr id="16582" name="Oval 164"/>
                        <wps:cNvSpPr>
                          <a:spLocks noChangeArrowheads="1"/>
                        </wps:cNvSpPr>
                        <wps:spPr bwMode="auto">
                          <a:xfrm>
                            <a:off x="815339" y="0"/>
                            <a:ext cx="1193765" cy="427354"/>
                          </a:xfrm>
                          <a:prstGeom prst="ellipse">
                            <a:avLst/>
                          </a:prstGeom>
                          <a:noFill/>
                          <a:ln w="10" cap="flat">
                            <a:solidFill>
                              <a:srgbClr val="000000"/>
                            </a:solidFill>
                            <a:prstDash val="solid"/>
                            <a:miter lim="800000"/>
                            <a:headEnd/>
                            <a:tailEnd/>
                          </a:ln>
                        </wps:spPr>
                        <wps:txbx>
                          <w:txbxContent>
                            <w:p w:rsidR="00E237C2" w:rsidRDefault="00E237C2" w:rsidP="00520FAB"/>
                          </w:txbxContent>
                        </wps:txbx>
                        <wps:bodyPr rot="0" vert="horz" wrap="square" lIns="91440" tIns="45720" rIns="91440" bIns="45720" anchor="t" anchorCtr="0" upright="1">
                          <a:noAutofit/>
                        </wps:bodyPr>
                      </wps:wsp>
                      <wps:wsp>
                        <wps:cNvPr id="16584" name="Oval 166"/>
                        <wps:cNvSpPr>
                          <a:spLocks noChangeArrowheads="1"/>
                        </wps:cNvSpPr>
                        <wps:spPr bwMode="auto">
                          <a:xfrm>
                            <a:off x="838835" y="510540"/>
                            <a:ext cx="1170269" cy="390981"/>
                          </a:xfrm>
                          <a:prstGeom prst="ellipse">
                            <a:avLst/>
                          </a:prstGeom>
                          <a:solidFill>
                            <a:srgbClr val="FFFFFF"/>
                          </a:solidFill>
                          <a:ln w="10" cap="flat">
                            <a:solidFill>
                              <a:srgbClr val="000000"/>
                            </a:solidFill>
                            <a:prstDash val="solid"/>
                            <a:miter lim="800000"/>
                            <a:headEnd/>
                            <a:tailEnd/>
                          </a:ln>
                        </wps:spPr>
                        <wps:bodyPr rot="0" vert="horz" wrap="square" lIns="91440" tIns="45720" rIns="91440" bIns="45720" anchor="t" anchorCtr="0" upright="1">
                          <a:noAutofit/>
                        </wps:bodyPr>
                      </wps:wsp>
                      <wps:wsp>
                        <wps:cNvPr id="16589" name="Text Box 16589"/>
                        <wps:cNvSpPr txBox="1"/>
                        <wps:spPr>
                          <a:xfrm>
                            <a:off x="941070" y="38637"/>
                            <a:ext cx="836214" cy="28977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37C2" w:rsidRPr="00520FAB" w:rsidRDefault="00E237C2">
                              <w:pPr>
                                <w:rPr>
                                  <w:sz w:val="20"/>
                                  <w:szCs w:val="20"/>
                                </w:rPr>
                              </w:pPr>
                              <w:r>
                                <w:rPr>
                                  <w:sz w:val="20"/>
                                  <w:szCs w:val="20"/>
                                </w:rPr>
                                <w:t>View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16586" o:spid="_x0000_s1120" editas="canvas" style="position:absolute;left:0;text-align:left;margin-left:-3.4pt;margin-top:76.55pt;width:448.75pt;height:401.6pt;z-index:306033664;mso-position-horizontal-relative:text;mso-position-vertical-relative:text" coordsize="56991,51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">
                <v:shape id="_x0000_s1121" type="#_x0000_t75" style="position:absolute;width:56991;height:51003;visibility:visible;mso-wrap-style:square">
                  <v:fill o:detectmouseclick="t"/>
                  <v:path o:connecttype="none"/>
                </v:shape>
                <v:line id="Line 5" o:spid="_x0000_s1122" style="position:absolute;visibility:visible;mso-wrap-style:square" from="1422,1162" to="1422,3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puU8MAAADaAAAADwAAAGRycy9kb3ducmV2LnhtbESPQWvCQBSE7wX/w/KE3pqNQpMYXUWk&#10;xfbWRgWPj+wzWcy+Ddmtpv++Wyj0OMzMN8xqM9pO3GjwxrGCWZKCIK6dNtwoOB5enwoQPiBr7ByT&#10;gm/ysFlPHlZYanfnT7pVoRERwr5EBW0IfSmlr1uy6BPXE0fv4gaLIcqhkXrAe4TbTs7TNJMWDceF&#10;FnvatVRfqy+rwHxk++f3/LQ4yZd9mJ2La2HsUanH6bhdggg0hv/wX/tNK8jh90q8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KblPDAAAA2gAAAA8AAAAAAAAAAAAA&#10;AAAAoQIAAGRycy9kb3ducmV2LnhtbFBLBQYAAAAABAAEAPkAAACRAwAAAAA=&#10;" strokeweight="0"/>
                <v:shape id="Arc 6" o:spid="_x0000_s1123" style="position:absolute;left:1422;top:895;width:267;height:292;visibility:visible;mso-wrap-style:square;v-text-anchor:top" coordsize="21600,24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1gqsQA&#10;AADaAAAADwAAAGRycy9kb3ducmV2LnhtbESPwWrCQBCG70LfYZlCL6VuLK2U1FVEUHs1CtLbNDtN&#10;otnZuLvV1KfvHAoeh3/+b+abzHrXqjOF2Hg2MBpmoIhLbxuuDOy2y6c3UDEhW2w9k4FfijCb3g0m&#10;mFt/4Q2di1QpgXDM0UCdUpdrHcuaHMah74gl+/bBYZIxVNoGvAjctfo5y8baYcNyocaOFjWVx+LH&#10;CeW6Wh+bU9CH+TrtTy+H1+Lx69OYh/t+/g4qUZ9uy//tD2tAfhUV0QA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tYKrEAAAA2gAAAA8AAAAAAAAAAAAAAAAAmAIAAGRycy9k&#10;b3ducmV2LnhtbFBLBQYAAAAABAAEAPUAAACJAwAAAAA=&#10;" path="m155,24183nfc51,23326,,22463,,21600,-1,9670,9670,,21599,em155,24183nsc51,23326,,22463,,21600,-1,9670,9670,,21599,r1,21600l155,24183xe" filled="f" strokeweight="0">
                  <v:path arrowok="t" o:extrusionok="f" o:connecttype="custom" o:connectlocs="191,29210;26670,0;26670,26089" o:connectangles="0,0,0"/>
                </v:shape>
                <v:line id="Line 7" o:spid="_x0000_s1124" style="position:absolute;flip:x;visibility:visible;mso-wrap-style:square" from="1689,895" to="8648,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EktsQAAADaAAAADwAAAGRycy9kb3ducmV2LnhtbESPQWsCMRSE70L/Q3iF3jRbD61ujSKV&#10;llKwotaDt+fmubu4eVmS6Kb/3hQEj8PMfMNMZtE04kLO15YVPA8yEMSF1TWXCn63H/0RCB+QNTaW&#10;ScEfeZhNH3oTzLXteE2XTShFgrDPUUEVQptL6YuKDPqBbYmTd7TOYEjSlVI77BLcNHKYZS/SYM1p&#10;ocKW3isqTpuzUbD+eeWD+zzHUzx0y9V+V37vFnOlnh7j/A1EoBju4Vv7SysYw/+Vd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SS2xAAAANoAAAAPAAAAAAAAAAAA&#10;AAAAAKECAABkcnMvZG93bnJldi54bWxQSwUGAAAAAAQABAD5AAAAkgMAAAAA&#10;" strokeweight="0"/>
                <v:line id="Line 8" o:spid="_x0000_s1125" style="position:absolute;flip:y;visibility:visible;mso-wrap-style:square" from="1720,5829" to="1720,6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dSocYAAADbAAAADwAAAGRycy9kb3ducmV2LnhtbESPQU8CMRCF7yb+h2ZMvEkXDmpWCiEY&#10;iTFRA8qB27Addjdsp5u2sOXfMwcTbzN5b977ZjrPrlNnCrH1bGA8KkARV962XBv4/Xl7eAYVE7LF&#10;zjMZuFCE+ez2Zoql9QOv6bxJtZIQjiUaaFLqS61j1ZDDOPI9sWgHHxwmWUOtbcBBwl2nJ0XxqB22&#10;LA0N9rRsqDpuTs7A+uuJ92F1yse8Hz6/d9v6Y/u6MOb+Li9eQCXK6d/8d/1uBV/o5RcZQ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vXUqHGAAAA2wAAAA8AAAAAAAAA&#10;AAAAAAAAoQIAAGRycy9kb3ducmV2LnhtbFBLBQYAAAAABAAEAPkAAACUAwAAAAA=&#10;" strokeweight="0"/>
                <v:line id="Line 9" o:spid="_x0000_s1126" style="position:absolute;flip:x;visibility:visible;mso-wrap-style:square" from="1720,6064" to="8553,6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v3OsIAAADbAAAADwAAAGRycy9kb3ducmV2LnhtbERPS2sCMRC+F/wPYYTeatYetKxGEcUi&#10;BVt8HbyNm3F3cTNZkuim/74pFHqbj+8503k0jXiQ87VlBcNBBoK4sLrmUsHxsH55A+EDssbGMin4&#10;Jg/zWe9pirm2He/osQ+lSCHsc1RQhdDmUvqiIoN+YFvixF2tMxgSdKXUDrsUbhr5mmUjabDm1FBh&#10;S8uKitv+bhTsPsd8ce/3eIuXbvt1PpUfp9VCqed+XExABIrhX/zn3ug0fwi/v6QD5O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v3OsIAAADbAAAADwAAAAAAAAAAAAAA&#10;AAChAgAAZHJzL2Rvd25yZXYueG1sUEsFBgAAAAAEAAQA+QAAAJADAAAAAA==&#10;" strokeweight="0"/>
                <v:rect id="Rectangle 10" o:spid="_x0000_s1127" style="position:absolute;left:50711;top:17462;width:5931;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gYZsIA&#10;AADbAAAADwAAAGRycy9kb3ducmV2LnhtbERPPWvDMBDdA/0P4gLdYjmBBuNGCXHApEMXp4F6PKyr&#10;ZWqdXEuN3X8fFQrd7vE+b3eYbS9uNPrOsYJ1koIgbpzuuFVwfStXGQgfkDX2jknBD3k47B8WO8y1&#10;m7ii2yW0Ioawz1GBCWHIpfSNIYs+cQNx5D7caDFEOLZSjzjFcNvLTZpupcWOY4PBgU6Gms/Lt1VA&#10;/Vf5nmXHqj4XRZMOujbn11qpx+V8fAYRaA7/4j/3i47zn+D3l3iA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BhmwgAAANsAAAAPAAAAAAAAAAAAAAAAAJgCAABkcnMvZG93&#10;bnJldi54bWxQSwUGAAAAAAQABAD1AAAAhwMAAAAA&#10;" strokeweight="0"/>
                <v:rect id="Rectangle 11" o:spid="_x0000_s1128" style="position:absolute;left:52133;top:19253;width:3372;height:10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Z5pMAA&#10;AADbAAAADwAAAGRycy9kb3ducmV2LnhtbESPzYoCMRCE74LvEFrYm2acwyKjUUQQVLw47gM0k54f&#10;TDpDEp3x7c3Cwh6LqvqK2uxGa8SLfOgcK1guMhDEldMdNwp+7sf5CkSIyBqNY1LwpgC77XSywUK7&#10;gW/0KmMjEoRDgQraGPtCylC1ZDEsXE+cvNp5izFJ30jtcUhwa2SeZd/SYsdpocWeDi1Vj/JpFch7&#10;eRxWpfGZu+T11ZxPt5qcUl+zcb8GEWmM/+G/9kkryJfw+yX9AL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Z5pMAAAADbAAAADwAAAAAAAAAAAAAAAACYAgAAZHJzL2Rvd25y&#10;ZXYueG1sUEsFBgAAAAAEAAQA9QAAAIUDAAAAAA==&#10;" filled="f" stroked="f">
                  <v:textbox style="mso-fit-shape-to-text:t" inset="0,0,0,0">
                    <w:txbxContent>
                      <w:p w:rsidR="00E237C2" w:rsidRDefault="00E237C2">
                        <w:proofErr w:type="gramStart"/>
                        <w:r>
                          <w:rPr>
                            <w:rFonts w:cs="Times New Roman"/>
                            <w:color w:val="000000"/>
                            <w:sz w:val="10"/>
                            <w:szCs w:val="10"/>
                          </w:rPr>
                          <w:t>payment</w:t>
                        </w:r>
                        <w:proofErr w:type="gramEnd"/>
                        <w:r>
                          <w:rPr>
                            <w:rFonts w:cs="Times New Roman"/>
                            <w:color w:val="000000"/>
                            <w:sz w:val="10"/>
                            <w:szCs w:val="10"/>
                          </w:rPr>
                          <w:t xml:space="preserve"> API</w:t>
                        </w:r>
                      </w:p>
                    </w:txbxContent>
                  </v:textbox>
                </v:rect>
                <v:rect id="Rectangle 12" o:spid="_x0000_s1129" style="position:absolute;left:50977;top:25615;width:5931;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1Kr8MA&#10;AADbAAAADwAAAGRycy9kb3ducmV2LnhtbESPT4vCMBTE78J+h/AW9mbT7WEp1SgqiB724h+wx0fz&#10;bIrNS7eJ2v32RhA8DjPzG2Y6H2wrbtT7xrGC7yQFQVw53XCt4HhYj3MQPiBrbB2Tgn/yMJ99jKZY&#10;aHfnHd32oRYRwr5ABSaErpDSV4Ys+sR1xNE7u95iiLKvpe7xHuG2lVma/kiLDccFgx2tDFWX/dUq&#10;oPZvfcrzxa7cLJdV2unSbH5Lpb4+h8UERKAhvMOv9lYryDJ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1Kr8MAAADbAAAADwAAAAAAAAAAAAAAAACYAgAAZHJzL2Rv&#10;d25yZXYueG1sUEsFBgAAAAAEAAQA9QAAAIgDAAAAAA==&#10;" strokeweight="0"/>
                <v:rect id="Rectangle 13" o:spid="_x0000_s1130" style="position:absolute;left:52533;top:27736;width:3093;height:10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CSMEA&#10;AADbAAAADwAAAGRycy9kb3ducmV2LnhtbESP3YrCMBSE7wXfIRxh7zS1wi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IQkjBAAAA2wAAAA8AAAAAAAAAAAAAAAAAmAIAAGRycy9kb3du&#10;cmV2LnhtbFBLBQYAAAAABAAEAPUAAACGAwAAAAA=&#10;" filled="f" stroked="f">
                  <v:textbox style="mso-fit-shape-to-text:t" inset="0,0,0,0">
                    <w:txbxContent>
                      <w:p w:rsidR="00E237C2" w:rsidRDefault="00E237C2">
                        <w:proofErr w:type="spellStart"/>
                        <w:proofErr w:type="gramStart"/>
                        <w:r>
                          <w:rPr>
                            <w:rFonts w:cs="Times New Roman"/>
                            <w:color w:val="000000"/>
                            <w:sz w:val="10"/>
                            <w:szCs w:val="10"/>
                          </w:rPr>
                          <w:t>openAI</w:t>
                        </w:r>
                        <w:proofErr w:type="spellEnd"/>
                        <w:proofErr w:type="gramEnd"/>
                        <w:r>
                          <w:rPr>
                            <w:rFonts w:cs="Times New Roman"/>
                            <w:color w:val="000000"/>
                            <w:sz w:val="10"/>
                            <w:szCs w:val="10"/>
                          </w:rPr>
                          <w:t xml:space="preserve"> API</w:t>
                        </w:r>
                      </w:p>
                    </w:txbxContent>
                  </v:textbox>
                </v:rect>
                <v:line id="Line 14" o:spid="_x0000_s1131" style="position:absolute;visibility:visible;mso-wrap-style:square" from="51206,19850" to="51206,20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f4cIAAADbAAAADwAAAGRycy9kb3ducmV2LnhtbESPQYvCMBSE78L+h/AWvGmqsFqrUZbF&#10;Rb25roLHR/Nsg81LaaLWf28EweMwM98ws0VrK3GlxhvHCgb9BARx7rThQsH+/7eXgvABWWPlmBTc&#10;ycNi/tGZYabdjf/ouguFiBD2GSooQ6gzKX1ekkXfdzVx9E6usRiibAqpG7xFuK3kMElG0qLhuFBi&#10;TT8l5efdxSow29HqazM+TA5yuQqDY3pOjd0r1f1sv6cgArXhHX6111rBcAz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Lf4cIAAADbAAAADwAAAAAAAAAAAAAA&#10;AAChAgAAZHJzL2Rvd25yZXYueG1sUEsFBgAAAAAEAAQA+QAAAJADAAAAAA==&#10;" strokeweight="0"/>
                <v:shape id="Arc 15" o:spid="_x0000_s1132" style="position:absolute;left:50939;top:19615;width:267;height:235;visibility:visible;mso-wrap-style:square;v-text-anchor:top" coordsize="25058,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hrsMA&#10;AADbAAAADwAAAGRycy9kb3ducmV2LnhtbESPQWsCMRSE7wX/Q3hCL0UTLRVZjaKFFvG2qxdvj81z&#10;d3Hzsm5STf+9KQg9DjPzDbNcR9uKG/W+caxhMlYgiEtnGq40HA9fozkIH5ANto5Jwy95WK8GL0vM&#10;jLtzTrciVCJB2GeooQ6hy6T0ZU0W/dh1xMk7u95iSLKvpOnxnuC2lVOlZtJiw2mhxo4+ayovxY/V&#10;cI3txcX8FD6O+Vy9eTXd8v5b69dh3CxABIrhP/xs74yG9wn8fU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5hrsMAAADbAAAADwAAAAAAAAAAAAAAAACYAgAAZHJzL2Rv&#10;d25yZXYueG1sUEsFBgAAAAAEAAQA9QAAAIgDAAAAAA==&#10;" path="m-1,278nfc1143,93,2299,-1,3458,,15387,,25058,9670,25058,21600em-1,278nsc1143,93,2299,-1,3458,,15387,,25058,9670,25058,21600r-21600,l-1,278xe" filled="f" strokeweight="0">
                  <v:path arrowok="t" o:extrusionok="f" o:connecttype="custom" o:connectlocs="0,303;26670,23495;3680,23495" o:connectangles="0,0,0"/>
                </v:shape>
                <v:line id="Line 16" o:spid="_x0000_s1133" style="position:absolute;visibility:visible;mso-wrap-style:square" from="46335,19615" to="50977,19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aQccAAADeAAAADwAAAGRycy9kb3ducmV2LnhtbESPQW/CMAyF75P2HyIj7TZSmFa6QkAT&#10;2sR22xhIHK3GtBGNUzUZlH+PD5N2s+Xn9963WA2+VWfqowtsYDLOQBFXwTquDex+3h8LUDEhW2wD&#10;k4ErRVgt7+8WWNpw4W86b1OtxIRjiQaalLpS61g15DGOQ0cst2PoPSZZ+1rbHi9i7ls9zbJce3Qs&#10;CQ12tG6oOm1/vQH3lW+eP2f7l71+26TJoTgVzu+MeRgNr3NQiYb0L/77/rBS/2mWC4DgyAx6e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45pBxwAAAN4AAAAPAAAAAAAA&#10;AAAAAAAAAKECAABkcnMvZG93bnJldi54bWxQSwUGAAAAAAQABAD5AAAAlQMAAAAA&#10;" strokeweight="0"/>
                <v:line id="Line 17" o:spid="_x0000_s1134" style="position:absolute;flip:y;visibility:visible;mso-wrap-style:square" from="51638,27901" to="51638,28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KlvcUAAADeAAAADwAAAGRycy9kb3ducmV2LnhtbERPS2sCMRC+C/0PYQq9adYWtKxGkZaW&#10;UrDi6+Bt3Ex3FzeTJYlu/PdGKPQ2H99zpvNoGnEh52vLCoaDDARxYXXNpYLd9qP/CsIHZI2NZVJw&#10;JQ/z2UNvirm2Ha/psgmlSCHsc1RQhdDmUvqiIoN+YFvixP1aZzAk6EqpHXYp3DTyOctG0mDNqaHC&#10;lt4qKk6bs1Gw/hnz0X2e4ykeu+XqsC+/9+8LpZ4e42ICIlAM/+I/95dO81/GoyHc30k3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KlvcUAAADeAAAADwAAAAAAAAAA&#10;AAAAAAChAgAAZHJzL2Rvd25yZXYueG1sUEsFBgAAAAAEAAQA+QAAAJMDAAAAAA==&#10;" strokeweight="0"/>
                <v:line id="Line 18" o:spid="_x0000_s1135" style="position:absolute;visibility:visible;mso-wrap-style:square" from="45408,28130" to="51638,28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2hrcQAAADeAAAADwAAAGRycy9kb3ducmV2LnhtbERPTWvCQBC9F/wPyxR6040WYxpdRcSi&#10;valV8Dhkp8lidjZktxr/vVsQepvH+5zZorO1uFLrjWMFw0ECgrhw2nCp4Pj92c9A+ICssXZMCu7k&#10;YTHvvcww1+7Ge7oeQiliCPscFVQhNLmUvqjIoh+4hjhyP661GCJsS6lbvMVwW8tRkqTSouHYUGFD&#10;q4qKy+HXKjC7dDP+mpw+TnK9CcNzdsmMPSr19totpyACdeFf/HRvdZz/PklH8PdOvEH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faGtxAAAAN4AAAAPAAAAAAAAAAAA&#10;AAAAAKECAABkcnMvZG93bnJldi54bWxQSwUGAAAAAAQABAD5AAAAkgMAAAAA&#10;" strokeweight="0"/>
                <v:line id="Line 19" o:spid="_x0000_s1136" style="position:absolute;flip:x;visibility:visible;mso-wrap-style:square" from="2914,19716" to="9315,1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yeUcUAAADeAAAADwAAAGRycy9kb3ducmV2LnhtbERPS2sCMRC+C/0PYQreNNsKWlajSEul&#10;FFrxdfA2bqa7i5vJkkQ3/fdGKPQ2H99zZotoGnEl52vLCp6GGQjiwuqaSwX73fvgBYQPyBoby6Tg&#10;lzws5g+9Gebadryh6zaUIoWwz1FBFUKbS+mLigz6oW2JE/djncGQoCuldtilcNPI5ywbS4M1p4YK&#10;W3qtqDhvL0bB5nvCJ7e6xHM8dV/r46H8PLwtleo/xuUURKAY/sV/7g+d5o8m4xHc30k3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yeUcUAAADeAAAADwAAAAAAAAAA&#10;AAAAAAChAgAAZHJzL2Rvd25yZXYueG1sUEsFBgAAAAAEAAQA+QAAAJMDAAAAAA==&#10;" strokeweight="0"/>
                <v:line id="Line 20" o:spid="_x0000_s1137" style="position:absolute;visibility:visible;mso-wrap-style:square" from="5238,16173" to="8185,16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icQsUAAADeAAAADwAAAGRycy9kb3ducmV2LnhtbERPTWvCQBC9F/oflil4qxurJjG6SikV&#10;9dZahR6H7DRZzM6G7FbTf98VBG/zeJ+zWPW2EWfqvHGsYDRMQBCXThuuFBy+1s85CB+QNTaOScEf&#10;eVgtHx8WWGh34U8670MlYgj7AhXUIbSFlL6syaIfupY4cj+usxgi7CqpO7zEcNvIlyRJpUXDsaHG&#10;lt5qKk/7X6vAfKSb6S47zo7yfRNG3/kpN/ag1OCpf52DCNSHu/jm3uo4f5ylE7i+E2+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icQsUAAADeAAAADwAAAAAAAAAA&#10;AAAAAAChAgAAZHJzL2Rvd25yZXYueG1sUEsFBgAAAAAEAAQA+QAAAJMDAAAAAA==&#10;" strokeweight="0"/>
                <v:shape id="Arc 21" o:spid="_x0000_s1138" style="position:absolute;left:4972;top:16173;width:266;height:292;visibility:visible;mso-wrap-style:square;v-text-anchor:top" coordsize="21600,24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COh8QA&#10;AADeAAAADwAAAGRycy9kb3ducmV2LnhtbERPS2sCMRC+F/wPYYTearbaqqxG8YHgqVAfB29DMmbX&#10;bibrJtXtvzeFQm/z8T1nOm9dJW7UhNKzgtdeBoJYe1OyVXDYb17GIEJENlh5JgU/FGA+6zxNMTf+&#10;zp9020UrUgiHHBUUMda5lEEX5DD0fE2cuLNvHMYEGytNg/cU7irZz7KhdFhyaiiwplVB+mv37RSM&#10;7fEyehusl/ojaH11p+uFLCr13G0XExCR2vgv/nNvTZo/GA3f4feddIO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AjofEAAAA3gAAAA8AAAAAAAAAAAAAAAAAmAIAAGRycy9k&#10;b3ducmV2LnhtbFBLBQYAAAAABAAEAPUAAACJAwAAAAA=&#10;" path="m151,24152nfc50,23305,,22453,,21600,-1,9670,9670,,21599,em151,24152nsc50,23305,,22453,,21600,-1,9670,9670,,21599,r1,21600l151,24152xe" filled="f" strokeweight="0">
                  <v:path arrowok="t" o:extrusionok="f" o:connecttype="custom" o:connectlocs="186,29210;26670,0;26670,26122" o:connectangles="0,0,0"/>
                </v:shape>
                <v:line id="Line 22" o:spid="_x0000_s1139" style="position:absolute;flip:y;visibility:visible;mso-wrap-style:square" from="4972,16433" to="4972,18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s9ycYAAADeAAAADwAAAGRycy9kb3ducmV2LnhtbERPTWsCMRC9C/0PYYTeNGsLa1mNIi0t&#10;pdCKVg/exs24u7iZLEl003/fFAre5vE+Z76MphVXcr6xrGAyzkAQl1Y3XCnYfb+OnkD4gKyxtUwK&#10;fsjDcnE3mGOhbc8bum5DJVII+wIV1CF0hZS+rMmgH9uOOHEn6wyGBF0ltcM+hZtWPmRZLg02nBpq&#10;7Oi5pvK8vRgFm68pH93bJZ7jsf9cH/bVx/5lpdT9MK5mIALFcBP/u991mv84zXP4eyfd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7PcnGAAAA3gAAAA8AAAAAAAAA&#10;AAAAAAAAoQIAAGRycy9kb3ducmV2LnhtbFBLBQYAAAAABAAEAPkAAACUAwAAAAA=&#10;" strokeweight="0"/>
                <v:shape id="Arc 23" o:spid="_x0000_s1140" style="position:absolute;left:4705;top:18421;width:267;height:298;visibility:visible;mso-wrap-style:square;v-text-anchor:top" coordsize="21600,24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npsMA&#10;AADeAAAADwAAAGRycy9kb3ducmV2LnhtbERPTYvCMBC9L+x/CLPgbU1dRaUaZREEERTX1YO3oRnb&#10;YjOpSdT6740geJvH+5zxtDGVuJLzpWUFnXYCgjizuuRcwe5//j0E4QOyxsoyKbiTh+nk82OMqbY3&#10;/qPrNuQihrBPUUERQp1K6bOCDPq2rYkjd7TOYIjQ5VI7vMVwU8mfJOlLgyXHhgJrmhWUnbYXo2B+&#10;2Gx6NDNuvT4f85VZnnzYJ0q1vprfEYhATXiLX+6FjvO7g/4Anu/EG+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SnpsMAAADeAAAADwAAAAAAAAAAAAAAAACYAgAAZHJzL2Rv&#10;d25yZXYueG1sUEsFBgAAAAAEAAQA9QAAAIgDAAAAAA==&#10;" path="m21377,nfc21525,1023,21600,2056,21600,3091,21600,15020,11929,24690,,24691em21377,nsc21525,1023,21600,2056,21600,3091,21600,15020,11929,24690,,24691l,3091,21377,xe" filled="f" strokeweight="0">
                  <v:path arrowok="t" o:extrusionok="f" o:connecttype="custom" o:connectlocs="26396,0;0,29845;0,3736" o:connectangles="0,0,0"/>
                </v:shape>
                <v:line id="Line 24" o:spid="_x0000_s1141" style="position:absolute;visibility:visible;mso-wrap-style:square" from="2914,18719" to="4705,18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z3MQAAADeAAAADwAAAGRycy9kb3ducmV2LnhtbERPS2vCQBC+F/wPywjedKPSGKOrSGnR&#10;3lof4HHIjslidjZkt5r+e7cg9DYf33OW687W4katN44VjEcJCOLCacOlguPhY5iB8AFZY+2YFPyS&#10;h/Wq97LEXLs7f9NtH0oRQ9jnqKAKocml9EVFFv3INcSRu7jWYoiwLaVu8R7DbS0nSZJKi4ZjQ4UN&#10;vVVUXPc/VoH5Srevn7PT/CTft2F8zq6ZsUelBv1uswARqAv/4qd7p+P86Sydw9878Qa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TPcxAAAAN4AAAAPAAAAAAAAAAAA&#10;AAAAAKECAABkcnMvZG93bnJldi54bWxQSwUGAAAAAAQABAD5AAAAkgMAAAAA&#10;" strokeweight="0"/>
                <v:line id="Line 25" o:spid="_x0000_s1142" style="position:absolute;visibility:visible;mso-wrap-style:square" from="2120,13589" to="9017,13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oMnMcAAADeAAAADwAAAGRycy9kb3ducmV2LnhtbESPQW/CMAyF75P2HyJP4jZSmKBdR0AT&#10;GmK7AQNpR6vx2ojGqZoA3b+fD5N2s+Xn9963WA2+VVfqowtsYDLOQBFXwTquDRw/N48FqJiQLbaB&#10;ycAPRVgt7+8WWNpw4z1dD6lWYsKxRANNSl2pdawa8hjHoSOW23foPSZZ+1rbHm9i7ls9zbK59uhY&#10;EhrsaN1QdT5cvAG3m29nH/np+aTftmnyVZwL54/GjB6G1xdQiYb0L/77frdS/ynPBUBwZAa9/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OgycxwAAAN4AAAAPAAAAAAAA&#10;AAAAAAAAAKECAABkcnMvZG93bnJldi54bWxQSwUGAAAAAAQABAD5AAAAlQMAAAAA&#10;" strokeweight="0"/>
                <v:shape id="Arc 26" o:spid="_x0000_s1143" style="position:absolute;left:1854;top:13589;width:266;height:292;visibility:visible;mso-wrap-style:square;v-text-anchor:top" coordsize="21600,24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Nbn8gA&#10;AADeAAAADwAAAGRycy9kb3ducmV2LnhtbESPQWsCMRCF7wX/QxjBS9FstWpZjSIFa69uC6W36Wbc&#10;Xd1M1iTq6q9vCkJvM7z3vnkzX7amFmdyvrKs4GmQgCDOra64UPD5se6/gPABWWNtmRRcycNy0XmY&#10;Y6rthbd0zkIhIoR9igrKEJpUSp+XZNAPbEMctZ11BkNcXSG1w0uEm1oOk2QiDVYcL5TY0GtJ+SE7&#10;mUi5vW0O1dHJ/WoTvo7P+3H2+POtVK/brmYgArXh33xPv+tYfzSdjuDvnTiD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g1ufyAAAAN4AAAAPAAAAAAAAAAAAAAAAAJgCAABk&#10;cnMvZG93bnJldi54bWxQSwUGAAAAAAQABAD1AAAAjQMAAAAA&#10;" path="m155,24183nfc51,23326,,22463,,21600,-1,9670,9670,,21599,em155,24183nsc51,23326,,22463,,21600,-1,9670,9670,,21599,r1,21600l155,24183xe" filled="f" strokeweight="0">
                  <v:path arrowok="t" o:extrusionok="f" o:connecttype="custom" o:connectlocs="191,29210;26670,0;26670,26089" o:connectangles="0,0,0"/>
                </v:shape>
                <v:line id="Line 27" o:spid="_x0000_s1144" style="position:absolute;flip:y;visibility:visible;mso-wrap-style:square" from="1854,13849" to="1854,1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yQ+MYAAADeAAAADwAAAGRycy9kb3ducmV2LnhtbERPS0sDMRC+C/6HMII3m60WV7ZNS1EU&#10;Kaj0dehtupnuLt1MliTtpv++EQRv8/E9ZzKLphVncr6xrGA4yEAQl1Y3XCnYrN8fXkD4gKyxtUwK&#10;LuRhNr29mWChbc9LOq9CJVII+wIV1CF0hZS+rMmgH9iOOHEH6wyGBF0ltcM+hZtWPmbZszTYcGqo&#10;saPXmsrj6mQULL9z3ruPUzzGff/1s9tWi+3bXKn7uzgfgwgUw7/4z/2p0/ynPB/B7zvpBjm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8kPjGAAAA3gAAAA8AAAAAAAAA&#10;AAAAAAAAoQIAAGRycy9kb3ducmV2LnhtbFBLBQYAAAAABAAEAPkAAACUAwAAAAA=&#10;" strokeweight="0"/>
                <v:line id="Line 28" o:spid="_x0000_s1145" style="position:absolute;flip:y;visibility:visible;mso-wrap-style:square" from="2152,20713" to="2152,21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KrFMYAAADeAAAADwAAAGRycy9kb3ducmV2LnhtbERP32vCMBB+H+x/CDfY20znwI7OKDLZ&#10;GAMddvPBt7M522JzKUm08b9fBsLe7uP7edN5NJ04k/OtZQWPowwEcWV1y7WCn++3h2cQPiBr7CyT&#10;ggt5mM9ub6ZYaDvwhs5lqEUKYV+ggiaEvpDSVw0Z9CPbEyfuYJ3BkKCrpXY4pHDTyXGWTaTBllND&#10;gz29NlQdy5NRsFnnvHfvp3iM+2H1tdvWn9vlQqn7u7h4AREohn/x1f2h0/ynPJ/A3zvpBj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iqxTGAAAA3gAAAA8AAAAAAAAA&#10;AAAAAAAAoQIAAGRycy9kb3ducmV2LnhtbFBLBQYAAAAABAAEAPkAAACUAwAAAAA=&#10;" strokeweight="0"/>
                <v:shape id="Arc 29" o:spid="_x0000_s1146" style="position:absolute;left:2152;top:21901;width:299;height:266;visibility:visible;mso-wrap-style:square;v-text-anchor:top" coordsize="24184,2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s31MUA&#10;AADeAAAADwAAAGRycy9kb3ducmV2LnhtbERP22rCQBB9L/gPywi+1Y2KRlJXEUEsWIKXUujbkB2T&#10;aHY2ZLea9uu7guDbHM51ZovWVOJKjSstKxj0IxDEmdUl5wo+j+vXKQjnkTVWlknBLzlYzDsvM0y0&#10;vfGergefixDCLkEFhfd1IqXLCjLo+rYmDtzJNgZ9gE0udYO3EG4qOYyiiTRYcmgosKZVQdnl8GMU&#10;6G173KRptEuXu6/0+6P6o2x8VqrXbZdvIDy1/il+uN91mD+K4xju74Qb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zfUxQAAAN4AAAAPAAAAAAAAAAAAAAAAAJgCAABkcnMv&#10;ZG93bnJldi54bWxQSwUGAAAAAAQABAD1AAAAigMAAAAA&#10;" path="m24183,21964nfc23326,22068,22463,22119,21600,22120,9670,22120,,12449,,520,-1,346,2,173,6,em24183,21964nsc23326,22068,22463,22119,21600,22120,9670,22120,,12449,,520,-1,346,2,173,6,l21600,520r2583,21444xe" filled="f" strokeweight="0">
                  <v:path arrowok="t" o:extrusionok="f" o:connecttype="custom" o:connectlocs="29845,26483;7,0;26656,627" o:connectangles="0,0,0"/>
                </v:shape>
                <v:line id="Line 30" o:spid="_x0000_s1147" style="position:absolute;flip:x;visibility:visible;mso-wrap-style:square" from="2419,22167" to="7823,22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0/ZsYAAADeAAAADwAAAGRycy9kb3ducmV2LnhtbERPS0sDMRC+C/6HMII3m61CV7dNS1EU&#10;Kaj0dehtupnuLt1MliTtpv++EQRv8/E9ZzKLphVncr6xrGA4yEAQl1Y3XCnYrN8fnkH4gKyxtUwK&#10;LuRhNr29mWChbc9LOq9CJVII+wIV1CF0hZS+rMmgH9iOOHEH6wyGBF0ltcM+hZtWPmbZSBpsODXU&#10;2NFrTeVxdTIKlt85793HKR7jvv/62W2rxfZtrtT9XZyPQQSK4V/85/7Uaf5Tnr/A7zvpBjm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9P2bGAAAA3gAAAA8AAAAAAAAA&#10;AAAAAAAAoQIAAGRycy9kb3ducmV2LnhtbFBLBQYAAAAABAAEAPkAAACUAwAAAAA=&#10;" strokeweight="0"/>
                <v:line id="Line 31" o:spid="_x0000_s1148" style="position:absolute;visibility:visible;mso-wrap-style:square" from="2222,25215" to="7423,25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8u8cAAADeAAAADwAAAGRycy9kb3ducmV2LnhtbESPT2/CMAzF75P2HSIjcRspmwalENA0&#10;bWK78VfiaDWmjWicqgnQffv5MGk3W35+7/0Wq9436kZddIENjEcZKOIyWMeVgcP+8ykHFROyxSYw&#10;GfihCKvl48MCCxvuvKXbLlVKTDgWaKBOqS20jmVNHuMotMRyO4fOY5K1q7Tt8C7mvtHPWTbRHh1L&#10;Qo0tvddUXnZXb8BtJuvX7+lxdtQf6zQ+5Zfc+YMxw0H/NgeVqE//4r/vLyv1X6a5AAiOzK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73y7xwAAAN4AAAAPAAAAAAAA&#10;AAAAAAAAAKECAABkcnMvZG93bnJldi54bWxQSwUGAAAAAAQABAD5AAAAlQMAAAAA&#10;" strokeweight="0"/>
                <v:shape id="Arc 32" o:spid="_x0000_s1149" style="position:absolute;left:1955;top:24955;width:299;height:267;visibility:visible;mso-wrap-style:square;v-text-anchor:top" coordsize="2421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hGscA&#10;AADeAAAADwAAAGRycy9kb3ducmV2LnhtbESPT2vCQBDF74LfYRmhN93YQg3RjRRBaqCHmraeh+zk&#10;D83Oxuxq0n76riD0NsN7835vNtvRtOJKvWssK1guIhDEhdUNVwo+P/bzGITzyBpby6Tghxxs0+lk&#10;g4m2Ax/pmvtKhBB2CSqove8SKV1Rk0G3sB1x0ErbG/Rh7SupexxCuGnlYxQ9S4MNB0KNHe1qKr7z&#10;iwmQ8yl7zeOvt2wvZTaQt+Xvu1XqYTa+rEF4Gv2/+X590KH+0ypewu2dMIN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24RrHAAAA3gAAAA8AAAAAAAAAAAAAAAAAmAIAAGRy&#10;cy9kb3ducmV2LnhtbFBLBQYAAAAABAAEAPUAAACMAwAAAAA=&#10;" path="m24215,21441nfc23347,21546,22474,21599,21600,21600,9670,21600,,11929,,em24215,21441nsc23347,21546,22474,21599,21600,21600,9670,21600,,11929,,l21600,r2615,21441xe" filled="f" strokeweight="0">
                  <v:path arrowok="t" o:extrusionok="f" o:connecttype="custom" o:connectlocs="29845,26474;0,0;26622,0" o:connectangles="0,0,0"/>
                </v:shape>
                <v:line id="Line 33" o:spid="_x0000_s1150" style="position:absolute;visibility:visible;mso-wrap-style:square" from="1955,20713" to="1955,24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FHV8MAAADeAAAADwAAAGRycy9kb3ducmV2LnhtbERPS4vCMBC+L/gfwgje1lRltVajiLjo&#10;3nyCx6EZ22AzKU1Wu//eLCzsbT6+58yXra3EgxpvHCsY9BMQxLnThgsF59PnewrCB2SNlWNS8EMe&#10;lovO2xwz7Z58oMcxFCKGsM9QQRlCnUnp85Is+r6riSN3c43FEGFTSN3gM4bbSg6TZCwtGo4NJda0&#10;Lim/H7+tArMfbz++JpfpRW62YXBN76mxZ6V63XY1AxGoDf/iP/dOx/mjSTqE33fiD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R1fDAAAA3gAAAA8AAAAAAAAAAAAA&#10;AAAAoQIAAGRycy9kb3ducmV2LnhtbFBLBQYAAAAABAAEAPkAAACRAwAAAAA=&#10;" strokeweight="0"/>
                <v:line id="Line 34" o:spid="_x0000_s1151" style="position:absolute;visibility:visible;mso-wrap-style:square" from="1955,31184" to="1955,32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3izMQAAADeAAAADwAAAGRycy9kb3ducmV2LnhtbERPTWvCQBC9C/0Pywi91Y2KJo2uUqTF&#10;elOr4HHIjslidjZktxr/fVcoeJvH+5z5srO1uFLrjWMFw0ECgrhw2nCp4PDz9ZaB8AFZY+2YFNzJ&#10;w3Lx0ptjrt2Nd3Tdh1LEEPY5KqhCaHIpfVGRRT9wDXHkzq61GCJsS6lbvMVwW8tRkkylRcOxocKG&#10;VhUVl/2vVWC20/Vkkx7fj/JzHYan7JIZe1Dqtd99zEAE6sJT/O/+1nH+OM3G8Hgn3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PeLMxAAAAN4AAAAPAAAAAAAAAAAA&#10;AAAAAKECAABkcnMvZG93bnJldi54bWxQSwUGAAAAAAQABAD5AAAAkgMAAAAA&#10;" strokeweight="0"/>
                <v:shape id="Arc 35" o:spid="_x0000_s1152" style="position:absolute;left:1955;top:30918;width:267;height:292;visibility:visible;mso-wrap-style:square;v-text-anchor:top" coordsize="21600,24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N5sQA&#10;AADeAAAADwAAAGRycy9kb3ducmV2LnhtbERPS2sCMRC+F/ofwhR6q9lW0WU1irYIPQn1cfA2JGN2&#10;7WaybqJu/70pCN7m43vOZNa5WlyoDZVnBe+9DASx9qZiq2C7Wb7lIEJENlh7JgV/FGA2fX6aYGH8&#10;lX/oso5WpBAOBSooY2wKKYMuyWHo+YY4cQffOowJtlaaFq8p3NXyI8uG0mHFqaHEhj5L0r/rs1OQ&#10;291xNOh/LfQqaH1y+9ORLCr1+tLNxyAidfEhvru/TZrfH+UD+H8n3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AzebEAAAA3gAAAA8AAAAAAAAAAAAAAAAAmAIAAGRycy9k&#10;b3ducmV2LnhtbFBLBQYAAAAABAAEAPUAAACJAwAAAAA=&#10;" path="m151,24152nfc50,23305,,22453,,21600,-1,9670,9670,,21599,em151,24152nsc50,23305,,22453,,21600,-1,9670,9670,,21599,r1,21600l151,24152xe" filled="f" strokeweight="0">
                  <v:path arrowok="t" o:extrusionok="f" o:connecttype="custom" o:connectlocs="186,29210;26670,0;26670,26122" o:connectangles="0,0,0"/>
                </v:shape>
                <v:line id="Line 36" o:spid="_x0000_s1153" style="position:absolute;flip:x;visibility:visible;mso-wrap-style:square" from="2222,30918" to="7556,30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FRMYAAADeAAAADwAAAGRycy9kb3ducmV2LnhtbERPTWsCMRC9F/ofwhS81WwrVdkaRVqU&#10;UtCi1YO3cTPdXdxMliS66b9vCoK3ebzPmcyiacSFnK8tK3jqZyCIC6trLhXsvhePYxA+IGtsLJOC&#10;X/Iwm97fTTDXtuMNXbahFCmEfY4KqhDaXEpfVGTQ921LnLgf6wyGBF0ptcMuhZtGPmfZUBqsOTVU&#10;2NJbRcVpezYKNusRH93yHE/x2K2+Dvvyc/8+V6r3EOevIALFcBNf3R86zR+Mxi/w/066QU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RUTGAAAA3gAAAA8AAAAAAAAA&#10;AAAAAAAAoQIAAGRycy9kb3ducmV2LnhtbFBLBQYAAAAABAAEAPkAAACUAwAAAAA=&#10;" strokeweight="0"/>
                <v:line id="Line 37" o:spid="_x0000_s1154" style="position:absolute;flip:x;visibility:visible;mso-wrap-style:square" from="2781,33731" to="8553,33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fbM8UAAADeAAAADwAAAGRycy9kb3ducmV2LnhtbERPTWsCMRC9C/0PYQq9abYtqGyNIi1K&#10;KVhR68HbuBl3FzeTJYlu/PdNoeBtHu9zJrNoGnEl52vLCp4HGQjiwuqaSwU/u0V/DMIHZI2NZVJw&#10;Iw+z6UNvgrm2HW/oug2lSCHsc1RQhdDmUvqiIoN+YFvixJ2sMxgSdKXUDrsUbhr5kmVDabDm1FBh&#10;S+8VFeftxSjYfI/46JaXeI7HbrU+7Muv/cdcqafHOH8DESiGu/jf/anT/NfReAh/76Qb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fbM8UAAADeAAAADwAAAAAAAAAA&#10;AAAAAAChAgAAZHJzL2Rvd25yZXYueG1sUEsFBgAAAAAEAAQA+QAAAJMDAAAAAA==&#10;" strokeweight="0"/>
                <v:shape id="Arc 38" o:spid="_x0000_s1155" style="position:absolute;left:8515;top:33731;width:267;height:235;visibility:visible;mso-wrap-style:square;v-text-anchor:top" coordsize="25058,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gbN8QA&#10;AADeAAAADwAAAGRycy9kb3ducmV2LnhtbERPTWsCMRC9C/6HMAUvUpNa1GVrlFZoKd5268XbsBl3&#10;FzeTdZNq+u+bQsHbPN7nrLfRduJKg28da3iaKRDElTMt1xoOX++PGQgfkA12jknDD3nYbsajNebG&#10;3bigaxlqkULY56ihCaHPpfRVQxb9zPXEiTu5wWJIcKilGfCWwm0n50otpcWWU0ODPe0aqs7lt9Vw&#10;id3ZxeIYFociU1Ov5m+8/9B68hBfX0AEiuEu/nd/mjT/eZWt4O+ddIP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IGzfEAAAA3gAAAA8AAAAAAAAAAAAAAAAAmAIAAGRycy9k&#10;b3ducmV2LnhtbFBLBQYAAAAABAAEAPUAAACJAwAAAAA=&#10;" path="m-1,278nfc1143,93,2299,-1,3458,,15387,,25058,9670,25058,21600em-1,278nsc1143,93,2299,-1,3458,,15387,,25058,9670,25058,21600r-21600,l-1,278xe" filled="f" strokeweight="0">
                  <v:path arrowok="t" o:extrusionok="f" o:connecttype="custom" o:connectlocs="0,303;26670,23495;3680,23495" o:connectangles="0,0,0"/>
                </v:shape>
                <v:line id="Line 39" o:spid="_x0000_s1156" style="position:absolute;visibility:visible;mso-wrap-style:square" from="8782,33966" to="8782,33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lwvccAAADeAAAADwAAAGRycy9kb3ducmV2LnhtbESPT2/CMAzF75P2HSIjcRspmwalENA0&#10;bWK78VfiaDWmjWicqgnQffv5MGk3W+/5vZ8Xq9436kZddIENjEcZKOIyWMeVgcP+8ykHFROyxSYw&#10;GfihCKvl48MCCxvuvKXbLlVKQjgWaKBOqS20jmVNHuMotMSinUPnMcnaVdp2eJdw3+jnLJtoj46l&#10;ocaW3msqL7urN+A2k/Xr9/Q4O+qPdRqf8kvu/MGY4aB/m4NK1Kd/89/1lxX8l2kuvPKOzK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mXC9xwAAAN4AAAAPAAAAAAAA&#10;AAAAAAAAAKECAABkcnMvZG93bnJldi54bWxQSwUGAAAAAAQABAD5AAAAlQMAAAAA&#10;" strokeweight="0"/>
                <v:shape id="Arc 40" o:spid="_x0000_s1157" style="position:absolute;left:8782;top:33966;width:266;height:235;visibility:visible;mso-wrap-style:square;v-text-anchor:top" coordsize="2457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uOcUA&#10;AADeAAAADwAAAGRycy9kb3ducmV2LnhtbERPS2vCQBC+F/oflin0Vjcq+IiuIlJpBS+mFTwO2TGJ&#10;zc6G7Dau/94VBG/z8T1nvgymFh21rrKsoN9LQBDnVldcKPj92XxMQDiPrLG2TAqu5GC5eH2ZY6rt&#10;hffUZb4QMYRdigpK75tUSpeXZND1bEMcuZNtDfoI20LqFi8x3NRykCQjabDi2FBiQ+uS8r/s3yg4&#10;fuaDc9gW12q1C4fjZNd9rf1Jqfe3sJqB8BT8U/xwf+s4fzie9uH+Trx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G45xQAAAN4AAAAPAAAAAAAAAAAAAAAAAJgCAABkcnMv&#10;ZG93bnJldi54bWxQSwUGAAAAAAQABAD1AAAAigMAAAAA&#10;" path="m24570,21394nfc23586,21531,22593,21599,21600,21600,9670,21600,,11929,,em24570,21394nsc23586,21531,22593,21599,21600,21600,9670,21600,,11929,,l21600,r2970,21394xe" filled="f" strokeweight="0">
                  <v:path arrowok="t" o:extrusionok="f" o:connecttype="custom" o:connectlocs="26670,23272;0,0;23445,0" o:connectangles="0,0,0"/>
                </v:shape>
                <v:line id="Line 41" o:spid="_x0000_s1158" style="position:absolute;flip:x;visibility:visible;mso-wrap-style:square" from="9017,34194" to="10407,3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kIwsYAAADbAAAADwAAAGRycy9kb3ducmV2LnhtbESPQWsCMRSE7wX/Q3gFbzVbK23ZGkWU&#10;ighatPXQ23Pzuru4eVmS6MZ/bwqFHoeZ+YYZT6NpxIWcry0reBxkIIgLq2suFXx9vj+8gvABWWNj&#10;mRRcycN00rsbY65txzu67EMpEoR9jgqqENpcSl9UZNAPbEucvB/rDIYkXSm1wy7BTSOHWfYsDdac&#10;FipsaV5RcdqfjYLd9oWPbnmOp3jsNh/fh3J9WMyU6t/H2RuIQDH8h//aK63gaQS/X9IPkJ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ZCMLGAAAA2wAAAA8AAAAAAAAA&#10;AAAAAAAAoQIAAGRycy9kb3ducmV2LnhtbFBLBQYAAAAABAAEAPkAAACUAwAAAAA=&#10;" strokeweight="0"/>
                <v:line id="Line 42" o:spid="_x0000_s1159" style="position:absolute;visibility:visible;mso-wrap-style:square" from="2222,40792" to="2222,40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Vy0MQAAADbAAAADwAAAGRycy9kb3ducmV2LnhtbESPQWvCQBSE70L/w/IK3upGizZNs0qR&#10;ivVmUwM9PrKvyWL2bciuGv99Vyh4HGbmGyZfDbYVZ+q9caxgOklAEFdOG64VHL43TykIH5A1to5J&#10;wZU8rJYPoxwz7S78Reci1CJC2GeooAmhy6T0VUMW/cR1xNH7db3FEGVfS93jJcJtK2dJspAWDceF&#10;BjtaN1Qdi5NVYPaL7Xz3Ur6W8mMbpj/pMTX2oNT4cXh/AxFoCPfwf/tTK3iew+1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RXLQxAAAANsAAAAPAAAAAAAAAAAA&#10;AAAAAKECAABkcnMvZG93bnJldi54bWxQSwUGAAAAAAQABAD5AAAAkgMAAAAA&#10;" strokeweight="0"/>
                <v:line id="Line 43" o:spid="_x0000_s1160" style="position:absolute;flip:x;visibility:visible;mso-wrap-style:square" from="2222,40792" to="10471,40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czLsUAAADbAAAADwAAAGRycy9kb3ducmV2LnhtbESPQWsCMRSE7wX/Q3iCt5qtgpWtUaRF&#10;kYIVbT309ty87i5uXpYkuum/N4WCx2FmvmFmi2gacSXna8sKnoYZCOLC6ppLBV+fq8cpCB+QNTaW&#10;ScEveVjMew8zzLXteE/XQyhFgrDPUUEVQptL6YuKDPqhbYmT92OdwZCkK6V22CW4aeQoyybSYM1p&#10;ocKWXisqzoeLUbD/eOaTW1/iOZ667e77WL4f35ZKDfpx+QIiUAz38H97oxWMJ/D3Jf0A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MczLsUAAADbAAAADwAAAAAAAAAA&#10;AAAAAAChAgAAZHJzL2Rvd25yZXYueG1sUEsFBgAAAAAEAAQA+QAAAJMDAAAAAA==&#10;" strokeweight="0"/>
                <v:line id="Line 44" o:spid="_x0000_s1161" style="position:absolute;flip:y;visibility:visible;mso-wrap-style:square" from="2552,43408" to="255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uWtcUAAADbAAAADwAAAGRycy9kb3ducmV2LnhtbESPQWsCMRSE74L/ITzBm2bbgsrWKNLS&#10;IoIVbT309ty87i5uXpYkuvHfN4WCx2FmvmHmy2gacSXna8sKHsYZCOLC6ppLBV+fb6MZCB+QNTaW&#10;ScGNPCwX/d4cc2073tP1EEqRIOxzVFCF0OZS+qIig35sW+Lk/VhnMCTpSqkddgluGvmYZRNpsOa0&#10;UGFLLxUV58PFKNh/TPnk3i/xHE/ddvd9LDfH15VSw0FcPYMIFMM9/N9eawVPU/j7kn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4uWtcUAAADbAAAADwAAAAAAAAAA&#10;AAAAAAChAgAAZHJzL2Rvd25yZXYueG1sUEsFBgAAAAAEAAQA+QAAAJMDAAAAAA==&#10;" strokeweight="0"/>
                <v:shape id="Arc 45" o:spid="_x0000_s1162" style="position:absolute;left:2552;top:44672;width:299;height:266;visibility:visible;mso-wrap-style:square;v-text-anchor:top" coordsize="2421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g1i8AA&#10;AADbAAAADwAAAGRycy9kb3ducmV2LnhtbERPS2vCQBC+F/wPywi91Y0VikRXEUFsoIc2Ps5DdkyC&#10;2dmYXU3aX985FHr8+N7L9eAa9aAu1J4NTCcJKOLC25pLA8fD7mUOKkRki41nMvBNAdar0dMSU+t7&#10;/qJHHkslIRxSNFDF2KZah6Iih2HiW2LhLr5zGAV2pbYd9hLuGv2aJG/aYc3SUGFL24qKa353UnI7&#10;Z/t8fvrIdlpnPUV/+fn0xjyPh80CVKQh/ov/3O/WwEzGyhf5AXr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g1i8AAAADbAAAADwAAAAAAAAAAAAAAAACYAgAAZHJzL2Rvd25y&#10;ZXYueG1sUEsFBgAAAAAEAAQA9QAAAIUDAAAAAA==&#10;" path="m24215,21441nfc23347,21546,22474,21599,21600,21600,9670,21600,,11929,,em24215,21441nsc23347,21546,22474,21599,21600,21600,9670,21600,,11929,,l21600,r2615,21441xe" filled="f" strokeweight="0">
                  <v:path arrowok="t" o:extrusionok="f" o:connecttype="custom" o:connectlocs="29845,26474;0,0;26622,0" o:connectangles="0,0,0"/>
                </v:shape>
                <v:line id="Line 46" o:spid="_x0000_s1163" style="position:absolute;flip:x;visibility:visible;mso-wrap-style:square" from="2819,44932" to="10871,4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inXMYAAADbAAAADwAAAGRycy9kb3ducmV2LnhtbESPQWsCMRSE7wX/Q3gFbzVbC7bdGkWU&#10;ighatPXQ23Pzuru4eVmS6MZ/bwqFHoeZ+YYZT6NpxIWcry0reBxkIIgLq2suFXx9vj+8gPABWWNj&#10;mRRcycN00rsbY65txzu67EMpEoR9jgqqENpcSl9UZNAPbEucvB/rDIYkXSm1wy7BTSOHWTaSBmtO&#10;CxW2NK+oOO3PRsFu+8xHtzzHUzx2m4/vQ7k+LGZK9e/j7A1EoBj+w3/tlVbw9Aq/X9IPkJ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Yp1zGAAAA2wAAAA8AAAAAAAAA&#10;AAAAAAAAoQIAAGRycy9kb3ducmV2LnhtbFBLBQYAAAAABAAEAPkAAACUAwAAAAA=&#10;" strokeweight="0"/>
                <v:line id="Line 47" o:spid="_x0000_s1164" style="position:absolute;flip:x;visibility:visible;mso-wrap-style:square" from="2819,42481" to="5765,42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jYJ8UAAADbAAAADwAAAGRycy9kb3ducmV2LnhtbESPQWsCMRSE70L/Q3iF3jSrlCpbo0il&#10;RQQr2nro7bl53V3cvCxJdNN/bwqCx2FmvmGm82gacSHna8sKhoMMBHFhdc2lgu+v9/4EhA/IGhvL&#10;pOCPPMxnD70p5tp2vKPLPpQiQdjnqKAKoc2l9EVFBv3AtsTJ+7XOYEjSlVI77BLcNHKUZS/SYM1p&#10;ocKW3ioqTvuzUbD7HPPRfZzjKR67zfbnUK4Py4VST49x8QoiUAz38K290gqeh/D/Jf0A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jYJ8UAAADbAAAADwAAAAAAAAAA&#10;AAAAAAChAgAAZHJzL2Rvd25yZXYueG1sUEsFBgAAAAAEAAQA+QAAAJMDAAAAAA==&#10;" strokeweight="0"/>
                <v:shape id="Arc 48" o:spid="_x0000_s1165" style="position:absolute;left:5734;top:42481;width:298;height:267;visibility:visible;mso-wrap-style:square;v-text-anchor:top" coordsize="24153,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AmsQA&#10;AADbAAAADwAAAGRycy9kb3ducmV2LnhtbESPQWvCQBSE74L/YXmCF9GNIiLRVcRSaSkIVVGPz+wz&#10;Ccm+DdltTP99VxB6HGbmG2a5bk0pGqpdblnBeBSBIE6szjlVcDq+D+cgnEfWWFomBb/kYL3qdpYY&#10;a/vgb2oOPhUBwi5GBZn3VSylSzIy6Ea2Ig7e3dYGfZB1KnWNjwA3pZxE0UwazDksZFjRNqOkOPwY&#10;BTf8euOmSHbTa0mDfTE+Hz8vZ6X6vXazAOGp9f/hV/tDK5hO4Pkl/A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VAJrEAAAA2wAAAA8AAAAAAAAAAAAAAAAAmAIAAGRycy9k&#10;b3ducmV2LnhtbFBLBQYAAAAABAAEAPUAAACJAwAAAAA=&#10;" path="m,151nfc847,50,1699,-1,2553,,14482,,24153,9670,24153,21600em,151nsc847,50,1699,-1,2553,,14482,,24153,9670,24153,21600r-21600,l,151xe" filled="f" strokeweight="0">
                  <v:path arrowok="t" o:extrusionok="f" o:connecttype="custom" o:connectlocs="0,186;29845,26670;3155,26670" o:connectangles="0,0,0"/>
                </v:shape>
                <v:line id="Line 49" o:spid="_x0000_s1166" style="position:absolute;flip:y;visibility:visible;mso-wrap-style:square" from="6032,42748" to="6032,49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bjy8YAAADbAAAADwAAAGRycy9kb3ducmV2LnhtbESPQWsCMRSE7wX/Q3gFbzVbK23ZGkWU&#10;ighatPXQ23Pzuru4eVmS6MZ/bwqFHoeZ+YYZT6NpxIWcry0reBxkIIgLq2suFXx9vj+8gvABWWNj&#10;mRRcycN00rsbY65txzu67EMpEoR9jgqqENpcSl9UZNAPbEucvB/rDIYkXSm1wy7BTSOHWfYsDdac&#10;FipsaV5RcdqfjYLd9oWPbnmOp3jsNh/fh3J9WMyU6t/H2RuIQDH8h//aK61g9AS/X9IPkJ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248vGAAAA2wAAAA8AAAAAAAAA&#10;AAAAAAAAoQIAAGRycy9kb3ducmV2LnhtbFBLBQYAAAAABAAEAPkAAACUAwAAAAA=&#10;" strokeweight="0"/>
                <v:shape id="Arc 50" o:spid="_x0000_s1167" style="position:absolute;left:6032;top:49606;width:292;height:266;visibility:visible;mso-wrap-style:square;v-text-anchor:top" coordsize="2418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UhY8MA&#10;AADbAAAADwAAAGRycy9kb3ducmV2LnhtbESPzWrDMBCE74W8g9hAbo3cYJfUjRJMoMS30vxAjou1&#10;tY2tlZFU2337qlDocZiZb5jdYTa9GMn51rKCp3UCgriyuuVawfXy9rgF4QOyxt4yKfgmD4f94mGH&#10;ubYTf9B4DrWIEPY5KmhCGHIpfdWQQb+2A3H0Pq0zGKJ0tdQOpwg3vdwkybM02HJcaHCgY0NVd/4y&#10;CjpKs8yfXspb5sJ7fxm2RXf3Sq2Wc/EKItAc/sN/7VIrSFP4/R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UhY8MAAADbAAAADwAAAAAAAAAAAAAAAACYAgAAZHJzL2Rv&#10;d25yZXYueG1sUEsFBgAAAAAEAAQA9QAAAIgDAAAAAA==&#10;" path="m24183,21444nfc23326,21548,22463,21599,21600,21600,9670,21600,,11929,,em24183,21444nsc23326,21548,22463,21599,21600,21600,9670,21600,,11929,,l21600,r2583,21444xe" filled="f" strokeweight="0">
                  <v:path arrowok="t" o:extrusionok="f" o:connecttype="custom" o:connectlocs="29210,26479;0,0;26089,0" o:connectangles="0,0,0"/>
                </v:shape>
                <v:line id="Line 51" o:spid="_x0000_s1168" style="position:absolute;flip:x;visibility:visible;mso-wrap-style:square" from="6299,49872" to="10769,49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PeJMYAAADbAAAADwAAAGRycy9kb3ducmV2LnhtbESPQWsCMRSE7wX/Q3gFbzVbqW3ZGkWU&#10;ighatPXQ23Pzuru4eVmS6MZ/bwqFHoeZ+YYZT6NpxIWcry0reBxkIIgLq2suFXx9vj+8gvABWWNj&#10;mRRcycN00rsbY65txzu67EMpEoR9jgqqENpcSl9UZNAPbEucvB/rDIYkXSm1wy7BTSOHWfYsDdac&#10;FipsaV5RcdqfjYLd9oWPbnmOp3jsNh/fh3J9WMyU6t/H2RuIQDH8h//aK63gaQS/X9IPkJ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T3iTGAAAA2wAAAA8AAAAAAAAA&#10;AAAAAAAAoQIAAGRycy9kb3ducmV2LnhtbFBLBQYAAAAABAAEAPkAAACUAwAAAAA=&#10;" strokeweight="0"/>
                <v:line id="Line 52" o:spid="_x0000_s1169" style="position:absolute;flip:y;visibility:visible;mso-wrap-style:square" from="1555,20713" to="1555,32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FAU8UAAADbAAAADwAAAGRycy9kb3ducmV2LnhtbESPQWsCMRSE7wX/Q3iCt5qtiJWtUaRF&#10;kYIVbT309ty87i5uXpYkuum/N4WCx2FmvmFmi2gacSXna8sKnoYZCOLC6ppLBV+fq8cpCB+QNTaW&#10;ScEveVjMew8zzLXteE/XQyhFgrDPUUEVQptL6YuKDPqhbYmT92OdwZCkK6V22CW4aeQoyybSYM1p&#10;ocKWXisqzoeLUbD/eOaTW1/iOZ667e77WL4f35ZKDfpx+QIiUAz38H97oxWMJ/D3Jf0A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FAU8UAAADbAAAADwAAAAAAAAAA&#10;AAAAAAChAgAAZHJzL2Rvd25yZXYueG1sUEsFBgAAAAAEAAQA+QAAAJMDAAAAAA==&#10;" strokeweight="0"/>
                <v:shape id="Freeform 53" o:spid="_x0000_s1170" style="position:absolute;left:1358;top:20713;width:432;height:426;visibility:visible;mso-wrap-style:square;v-text-anchor:top" coordsize="6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oZcUA&#10;AADbAAAADwAAAGRycy9kb3ducmV2LnhtbESP0WrCQBRE34X+w3ILfdONpVSN2UgpLfShCIl+wDV7&#10;TUKyd9PsRmO/3hUEH4eZOcMkm9G04kS9qy0rmM8iEMSF1TWXCva77+kShPPIGlvLpOBCDjbp0yTB&#10;WNszZ3TKfSkChF2MCirvu1hKV1Rk0M1sRxy8o+0N+iD7UuoezwFuWvkaRe/SYM1hocKOPisqmnww&#10;CrLlPPtvVkNz+Fr5+nf4yy+Lba7Uy/P4sQbhafSP8L39oxW8LeD2Jf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uhlxQAAANsAAAAPAAAAAAAAAAAAAAAAAJgCAABkcnMv&#10;ZG93bnJldi54bWxQSwUGAAAAAAQABAD1AAAAigMAAAAA&#10;" path="m31,l68,67,,67,31,xe" strokeweight="0">
                  <v:path arrowok="t" o:connecttype="custom" o:connectlocs="19685,0;43180,42545;0,42545;19685,0" o:connectangles="0,0,0,0"/>
                </v:shape>
                <v:line id="Line 54" o:spid="_x0000_s1171" style="position:absolute;flip:x;visibility:visible;mso-wrap-style:square" from="11899,13589" to="27609,13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xzH74AAADbAAAADwAAAGRycy9kb3ducmV2LnhtbERPz0vDMBS+C/sfwht4s2llaumWjSGM&#10;ebUWvD6St7aseemSrK3/vTkIHj++37vDYgcxkQ+9YwVFloMg1s703Cpovk5PJYgQkQ0OjknBDwU4&#10;7FcPO6yMm/mTpjq2IoVwqFBBF+NYSRl0RxZD5kbixF2ctxgT9K00HucUbgf5nOev0mLPqaHDkd47&#10;0tf6bhXU382teJu94RjO+dBctX/RpVKP6+W4BRFpif/iP/eHUbBJY9OX9APk/h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vHMfvgAAANsAAAAPAAAAAAAAAAAAAAAAAKEC&#10;AABkcnMvZG93bnJldi54bWxQSwUGAAAAAAQABAD5AAAAjAMAAAAA&#10;" strokeweight="0">
                  <v:stroke dashstyle="3 1"/>
                </v:line>
                <v:shape id="Arc 55" o:spid="_x0000_s1172" style="position:absolute;left:27578;top:13589;width:298;height:266;visibility:visible;mso-wrap-style:square;v-text-anchor:top" coordsize="24117,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JpMMYA&#10;AADbAAAADwAAAGRycy9kb3ducmV2LnhtbESPQWvCQBSE70L/w/IKvenGNliNbkKxBHLoxeihx2f2&#10;mYRm34bsNqb99d2C4HGYmW+YXTaZTow0uNayguUiAkFcWd1yreB0zOdrEM4ja+wsk4IfcpClD7Md&#10;Jtpe+UBj6WsRIOwSVNB43ydSuqohg25he+LgXexg0Ac51FIPeA1w08nnKFpJgy2HhQZ72jdUfZXf&#10;RgEvy/f+d/XxMhafRX7cn1+jU3xW6ulxetuC8DT5e/jWLrSCeAP/X8IP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9JpMMYAAADbAAAADwAAAAAAAAAAAAAAAACYAgAAZHJz&#10;L2Rvd25yZXYueG1sUEsFBgAAAAAEAAQA9QAAAIsDAAAAAA==&#10;" path="m-1,147nfc837,49,1679,-1,2523,,14249,,23834,9356,24116,21080em-1,147nsc837,49,1679,-1,2523,,14249,,23834,9356,24116,21080l2523,21600,-1,147xe" filled="f" strokeweight="0">
                  <v:stroke dashstyle="3 1"/>
                  <v:path arrowok="t" o:extrusionok="f" o:connecttype="custom" o:connectlocs="0,183;29845,26028;3122,26670" o:connectangles="0,0,0"/>
                </v:shape>
                <v:line id="Line 56" o:spid="_x0000_s1173" style="position:absolute;flip:y;visibility:visible;mso-wrap-style:square" from="27876,13849" to="27876,2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9MX8AAAADbAAAADwAAAGRycy9kb3ducmV2LnhtbESPQYvCMBSE7wv+h/CEva1pF3SlGkWE&#10;xb3aLXh9JM+22LzUJNr6783CgsdhZr5h1tvRduJOPrSOFeSzDASxdqblWkH1+/2xBBEissHOMSl4&#10;UIDtZvK2xsK4gY90L2MtEoRDgQqaGPtCyqAbshhmridO3tl5izFJX0vjcUhw28nPLFtIiy2nhQZ7&#10;2jekL+XNKihP1TX/GrzhGA5ZV120n+ulUu/TcbcCEWmMr/B/+8comOfw9yX9AL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fTF/AAAAA2wAAAA8AAAAAAAAAAAAAAAAA&#10;oQIAAGRycy9kb3ducmV2LnhtbFBLBQYAAAAABAAEAPkAAACOAwAAAAA=&#10;" strokeweight="0">
                  <v:stroke dashstyle="3 1"/>
                </v:line>
                <v:shape id="Freeform 57" o:spid="_x0000_s1174" style="position:absolute;left:27743;top:24358;width:260;height:464;visibility:visible;mso-wrap-style:square;v-text-anchor:top" coordsize="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r3WsUA&#10;AADbAAAADwAAAGRycy9kb3ducmV2LnhtbESPT2vCQBTE7wW/w/IKXkrdaKlK6ioqBNpDEVO9P7Ov&#10;SWr2bciu+fPtu4WCx2FmfsOsNr2pREuNKy0rmE4iEMSZ1SXnCk5fyfMShPPIGivLpGAgB5v16GGF&#10;sbYdH6lNfS4ChF2MCgrv61hKlxVk0E1sTRy8b9sY9EE2udQNdgFuKjmLork0WHJYKLCmfUHZNb0Z&#10;BX0iL5+Lp3K++FjSz7DbnQ/yXCk1fuy3byA89f4e/m+/awWvL/D3Jfw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2vdaxQAAANsAAAAPAAAAAAAAAAAAAAAAAJgCAABkcnMv&#10;ZG93bnJldi54bWxQSwUGAAAAAAQABAD1AAAAigMAAAAA&#10;" path="m,l21,73,41,e" filled="f" strokeweight="0">
                  <v:path arrowok="t" o:connecttype="custom" o:connectlocs="0,0;13335,46355;26035,0" o:connectangles="0,0,0"/>
                </v:shape>
                <v:rect id="Rectangle 58" o:spid="_x0000_s1175" style="position:absolute;left:20713;top:13055;width:2102;height: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v:textbox>
                </v:rect>
                <v:line id="Line 59" o:spid="_x0000_s1176" style="position:absolute;flip:x;visibility:visible;mso-wrap-style:square" from="14484,15938" to="26015,15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RKXMAAAADbAAAADwAAAGRycy9kb3ducmV2LnhtbESPQYvCMBSE7wv+h/CEva2pQl2pRhFB&#10;3Ot2C14fybMtNi81ibb++83CgsdhZr5hNrvRduJBPrSOFcxnGQhi7UzLtYLq5/ixAhEissHOMSl4&#10;UoDddvK2wcK4gb/pUcZaJAiHAhU0MfaFlEE3ZDHMXE+cvIvzFmOSvpbG45DgtpOLLFtKiy2nhQZ7&#10;OjSkr+XdKijP1W3+OXjDMZyyrrpqn+uVUu/Tcb8GEWmMr/B/+8soyHP4+5J+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kSlzAAAAA2wAAAA8AAAAAAAAAAAAAAAAA&#10;oQIAAGRycy9kb3ducmV2LnhtbFBLBQYAAAAABAAEAPkAAACOAwAAAAA=&#10;" strokeweight="0">
                  <v:stroke dashstyle="3 1"/>
                </v:line>
                <v:shape id="Arc 60" o:spid="_x0000_s1177" style="position:absolute;left:25984;top:15938;width:298;height:267;visibility:visible;mso-wrap-style:square;v-text-anchor:top" coordsize="2469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QCcMA&#10;AADbAAAADwAAAGRycy9kb3ducmV2LnhtbESP3WrCQBSE7wu+w3IEb0rdWGsbomuQYqB31dgHOGSP&#10;STB7NmQ3P769Wyj0cpiZb5hdOplGDNS52rKC1TICQVxYXXOp4OeSvcQgnEfW2FgmBXdykO5nTztM&#10;tB35TEPuSxEg7BJUUHnfJlK6oiKDbmlb4uBdbWfQB9mVUnc4Brhp5GsUvUuDNYeFClv6rKi45b1R&#10;cP2OMspM/HzC+9EVb6d13ses1GI+HbYgPE3+P/zX/tIKNh/w+yX8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OQCcMAAADbAAAADwAAAAAAAAAAAAAAAACYAgAAZHJzL2Rv&#10;d25yZXYueG1sUEsFBgAAAAAEAAQA9QAAAIgDAAAAAA==&#10;" path="m,222nfc1023,74,2056,-1,3091,,15020,,24691,9670,24691,21600em,222nsc1023,74,2056,-1,3091,,15020,,24691,9670,24691,21600r-21600,l,222xe" filled="f" strokeweight="0">
                  <v:stroke dashstyle="3 1"/>
                  <v:path arrowok="t" o:extrusionok="f" o:connecttype="custom" o:connectlocs="0,274;29845,26670;3736,26670" o:connectangles="0,0,0"/>
                </v:shape>
                <v:line id="Line 61" o:spid="_x0000_s1178" style="position:absolute;flip:y;visibility:visible;mso-wrap-style:square" from="26282,16205" to="26282,24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Xlwr0AAADbAAAADwAAAGRycy9kb3ducmV2LnhtbERPTYvCMBC9C/sfwgjeNHVBLV2jyILs&#10;Xq0Fr0MytsVm0k2i7f57cxA8Pt73dj/aTjzIh9axguUiA0GsnWm5VlCdj/McRIjIBjvHpOCfAux3&#10;H5MtFsYNfKJHGWuRQjgUqKCJsS+kDLohi2HheuLEXZ23GBP0tTQehxRuO/mZZWtpseXU0GBP3w3p&#10;W3m3CspL9bfcDN5wDD9ZV920X+lcqdl0PHyBiDTGt/jl/jUKVmls+pJ+gNw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Nl5cK9AAAA2wAAAA8AAAAAAAAAAAAAAAAAoQIA&#10;AGRycy9kb3ducmV2LnhtbFBLBQYAAAAABAAEAPkAAACLAwAAAAA=&#10;" strokeweight="0">
                  <v:stroke dashstyle="3 1"/>
                </v:line>
                <v:shape id="Freeform 62" o:spid="_x0000_s1179" style="position:absolute;left:26149;top:23691;width:267;height:432;visibility:visible;mso-wrap-style:square;v-text-anchor:top" coordsize="4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Eez8QA&#10;AADbAAAADwAAAGRycy9kb3ducmV2LnhtbESPQWvCQBSE70L/w/IKXkLdKCISXaUtFIqHotFDj4/s&#10;Mwnuvk2za4z99a4geBxmvhlmue6tER21vnasYDxKQRAXTtdcKjjsv97mIHxA1mgck4IreVivXgZL&#10;zLS78I66PJQilrDPUEEVQpNJ6YuKLPqRa4ijd3StxRBlW0rd4iWWWyMnaTqTFmuOCxU29FlRccrP&#10;VsFsfp7Sz8c00e6P+D/ZHn/NplNq+Nq/L0AE6sMz/KC/deTGcP8Sf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BHs/EAAAA2wAAAA8AAAAAAAAAAAAAAAAAmAIAAGRycy9k&#10;b3ducmV2LnhtbFBLBQYAAAAABAAEAPUAAACJAwAAAAA=&#10;" path="m,l21,68,42,e" filled="f" strokeweight="0">
                  <v:path arrowok="t" o:connecttype="custom" o:connectlocs="0,0;13335,43180;26670,0" o:connectangles="0,0,0"/>
                </v:shape>
                <v:rect id="Rectangle 63" o:spid="_x0000_s1180" style="position:absolute;left:20948;top:15309;width:2102;height: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Hx/8QA&#10;AADeAAAADwAAAGRycy9kb3ducmV2LnhtbESP3WoCMRCF7wu+QxihdzWrUJGtUUQQtPTG1QcYNrM/&#10;NJksSXS3b9+5KPRuhnPmnG+2+8k79aSY+sAGlosCFHEdbM+tgfvt9LYBlTKyRReYDPxQgv1u9rLF&#10;0oaRr/SscqskhFOJBrqch1LrVHfkMS3CQCxaE6LHLGtstY04Srh3elUUa+2xZ2nocKBjR/V39fAG&#10;9K06jZvKxSJ8rpovdzlfGwrGvM6nwweoTFP+N/9dn63gvy/XwivvyAx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x8f/EAAAA3gAAAA8AAAAAAAAAAAAAAAAAmAIAAGRycy9k&#10;b3ducmV2LnhtbFBLBQYAAAAABAAEAPUAAACJAwAAAAA=&#10;" filled="f" stroked="f">
                  <v:textbox style="mso-fit-shape-to-text:t" inset="0,0,0,0">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v:textbox>
                </v:rect>
                <v:line id="Line 64" o:spid="_x0000_s1181" style="position:absolute;flip:x;visibility:visible;mso-wrap-style:square" from="13950,19850" to="25025,19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g9o8EAAADeAAAADwAAAGRycy9kb3ducmV2LnhtbERP32vCMBB+F/Y/hBv4pmkHOu2MIsKY&#10;r+sKvh7J2RabS5dktv73ZiD4dh/fz9vsRtuJK/nQOlaQzzMQxNqZlmsF1c/nbAUiRGSDnWNScKMA&#10;u+3LZIOFcQN/07WMtUghHApU0MTYF1IG3ZDFMHc9ceLOzluMCfpaGo9DCredfMuypbTYcmposKdD&#10;Q/pS/lkF5an6zd8HbziGr6yrLtov9Eqp6eu4/wARaYxP8cN9NGn+Il+u4f+ddIPc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KD2jwQAAAN4AAAAPAAAAAAAAAAAAAAAA&#10;AKECAABkcnMvZG93bnJldi54bWxQSwUGAAAAAAQABAD5AAAAjwMAAAAA&#10;" strokeweight="0">
                  <v:stroke dashstyle="3 1"/>
                </v:line>
                <v:shape id="Arc 65" o:spid="_x0000_s1182" style="position:absolute;left:24993;top:19850;width:292;height:266;visibility:visible;mso-wrap-style:square;v-text-anchor:top" coordsize="24153,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1jF8gA&#10;AADeAAAADwAAAGRycy9kb3ducmV2LnhtbESPQUvDQBCF74L/YRnBm90kRS1pt6UKLRXqwVpoj0N2&#10;zAazsyG7ptFf7xwEbzPMm/fet1iNvlUD9bEJbCCfZKCIq2Abrg0c3zd3M1AxIVtsA5OBb4qwWl5f&#10;LbC04cJvNBxSrcSEY4kGXEpdqXWsHHmMk9ARy+0j9B6TrH2tbY8XMfetLrLsQXtsWBIcdvTsqPo8&#10;fHkDOu1PZzfk+6efc759CevidVp4Y25vxvUcVKIx/Yv/vndW6t/njwIgODKDXv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XWMXyAAAAN4AAAAPAAAAAAAAAAAAAAAAAJgCAABk&#10;cnMvZG93bnJldi54bWxQSwUGAAAAAAQABAD1AAAAjQMAAAAA&#10;" path="m,151nfc847,50,1699,-1,2553,,14482,,24153,9670,24153,21600em,151nsc847,50,1699,-1,2553,,14482,,24153,9670,24153,21600r-21600,l,151xe" filled="f" strokeweight="0">
                  <v:stroke dashstyle="3 1"/>
                  <v:path arrowok="t" o:extrusionok="f" o:connecttype="custom" o:connectlocs="0,186;29210,26670;3088,26670" o:connectangles="0,0,0"/>
                </v:shape>
                <v:line id="Line 66" o:spid="_x0000_s1183" style="position:absolute;flip:y;visibility:visible;mso-wrap-style:square" from="25285,20116" to="25285,24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eneMAAAADeAAAADwAAAGRycy9kb3ducmV2LnhtbERPTYvCMBC9L/gfwgh7W9MuuEo1igjL&#10;erUWvA7J2BabSU2ytv77jbDgbR7vc9bb0XbiTj60jhXkswwEsXam5VpBdfr+WIIIEdlg55gUPCjA&#10;djN5W2Nh3MBHupexFimEQ4EKmhj7QsqgG7IYZq4nTtzFeYsxQV9L43FI4baTn1n2JS22nBoa7Gnf&#10;kL6Wv1ZBea5u+WLwhmP4ybrqqv1cL5V6n467FYhIY3yJ/90Hk+bP80UOz3fSDXLz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Hp3jAAAAA3gAAAA8AAAAAAAAAAAAAAAAA&#10;oQIAAGRycy9kb3ducmV2LnhtbFBLBQYAAAAABAAEAPkAAACOAwAAAAA=&#10;" strokeweight="0">
                  <v:stroke dashstyle="3 1"/>
                </v:line>
                <v:shape id="Freeform 67" o:spid="_x0000_s1184" style="position:absolute;left:25158;top:23596;width:261;height:426;visibility:visible;mso-wrap-style:square;v-text-anchor:top" coordsize="4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HIcIA&#10;AADeAAAADwAAAGRycy9kb3ducmV2LnhtbERP20rDQBB9F/yHZQTf7KQFb2m3pQiKIorGfsCQHbMh&#10;mdmQXZv4964g+DaHc53NbpbeHHmMbVALy0UBhrUOrtXGwuHj/uIGTEykjvqgbOGbI+y2pycbKl2Y&#10;9J2PVWpMDtFYkgWf0lAixtqzUFyEgTVzn2EUShmODbqRphwuPa6K4gqFWs0Nnga+81x31ZdYqF4S&#10;ds+3UyevODxFL/sHlDdrz8/m/RpM4jn9i//cjy7Pv1xer+D3nXwD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WcchwgAAAN4AAAAPAAAAAAAAAAAAAAAAAJgCAABkcnMvZG93&#10;bnJldi54bWxQSwUGAAAAAAQABAD1AAAAhwMAAAAA&#10;" path="m,l20,67,41,e" filled="f" strokeweight="0">
                  <v:path arrowok="t" o:connecttype="custom" o:connectlocs="0,0;12700,42545;26035,0" o:connectangles="0,0,0"/>
                </v:shape>
                <v:rect id="Rectangle 68" o:spid="_x0000_s1185" style="position:absolute;left:20745;top:19284;width:2102;height:6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z1U8EA&#10;AADeAAAADwAAAGRycy9kb3ducmV2LnhtbERP22oCMRB9L/gPYQTfalalKqtRpCDY4ourHzBsZi+Y&#10;TJYkdbd/3xQE3+ZwrrPdD9aIB/nQOlYwm2YgiEunW64V3K7H9zWIEJE1Gsek4JcC7Hejty3m2vV8&#10;oUcRa5FCOOSooImxy6UMZUMWw9R1xImrnLcYE/S11B77FG6NnGfZUlpsOTU02NFnQ+W9+LEK5LU4&#10;9uvC+Mx9z6uz+TpdKnJKTcbDYQMi0hBf4qf7pNP8j9lqA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M9VPBAAAA3gAAAA8AAAAAAAAAAAAAAAAAmAIAAGRycy9kb3du&#10;cmV2LnhtbFBLBQYAAAAABAAEAPUAAACGAwAAAAA=&#10;" filled="f" stroked="f">
                  <v:textbox style="mso-fit-shape-to-text:t" inset="0,0,0,0">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v:textbox>
                </v:rect>
                <v:line id="Line 69" o:spid="_x0000_s1186" style="position:absolute;flip:x;visibility:visible;mso-wrap-style:square" from="14516,22434" to="24161,22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E4MEAAADeAAAADwAAAGRycy9kb3ducmV2LnhtbERPS2vCQBC+F/oflin0VjeR+iC6ShGk&#10;Xo0Br8PumASzs+nuatJ/7wqF3ubje856O9pO3MmH1rGCfJKBINbOtFwrqE77jyWIEJENdo5JwS8F&#10;2G5eX9ZYGDfwke5lrEUK4VCggibGvpAy6IYshonriRN3cd5iTNDX0ngcUrjt5DTL5tJiy6mhwZ52&#10;DelrebMKynP1ky8GbziG76yrrtrP9FKp97fxawUi0hj/xX/ug0nzZ/niE57vpBv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ATgwQAAAN4AAAAPAAAAAAAAAAAAAAAA&#10;AKECAABkcnMvZG93bnJldi54bWxQSwUGAAAAAAQABAD5AAAAjwMAAAAA&#10;" strokeweight="0">
                  <v:stroke dashstyle="3 1"/>
                </v:line>
                <v:shape id="Arc 70" o:spid="_x0000_s1187" style="position:absolute;left:24130;top:22434;width:298;height:267;visibility:visible;mso-wrap-style:square;v-text-anchor:top" coordsize="24123,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44vMUA&#10;AADeAAAADwAAAGRycy9kb3ducmV2LnhtbERPTWvCQBC9C/0PywjezMaitk2zSikVpXhoo7TXITsm&#10;odnZkF2T+O/dguBtHu9z0vVgatFR6yrLCmZRDII4t7riQsHxsJk+g3AeWWNtmRRcyMF69TBKMdG2&#10;52/qMl+IEMIuQQWl900ipctLMugi2xAH7mRbgz7AtpC6xT6Em1o+xvFSGqw4NJTY0HtJ+V92Ngo+&#10;7Y/53fqXj8tXv1/WbrOr5t1cqcl4eHsF4Wnwd/HNvdNh/mL2tID/d8IN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jji8xQAAAN4AAAAPAAAAAAAAAAAAAAAAAJgCAABkcnMv&#10;ZG93bnJldi54bWxQSwUGAAAAAAQABAD1AAAAigMAAAAA&#10;" path="m-1,147nfc837,49,1679,-1,2523,,14452,,24123,9670,24123,21600em-1,147nsc837,49,1679,-1,2523,,14452,,24123,9670,24123,21600r-21600,l-1,147xe" filled="f" strokeweight="0">
                  <v:stroke dashstyle="3 1"/>
                  <v:path arrowok="t" o:extrusionok="f" o:connecttype="custom" o:connectlocs="0,183;29845,26670;3121,26670" o:connectangles="0,0,0"/>
                </v:shape>
                <v:line id="Line 71" o:spid="_x0000_s1188" style="position:absolute;flip:y;visibility:visible;mso-wrap-style:square" from="24428,22701" to="24428,24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4/DMEAAADeAAAADwAAAGRycy9kb3ducmV2LnhtbERPS4vCMBC+C/6HMMLeNO2CD7pGWYTF&#10;vVoLXodkti02k24Sbf33ZmHB23x8z9nuR9uJO/nQOlaQLzIQxNqZlmsF1flrvgERIrLBzjEpeFCA&#10;/W462WJh3MAnupexFimEQ4EKmhj7QsqgG7IYFq4nTtyP8xZjgr6WxuOQwm0n37NsJS22nBoa7OnQ&#10;kL6WN6ugvFS/+XrwhmM4Zl111X6pN0q9zcbPDxCRxvgS/7u/TZq/zNcr+Hsn3S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bj8MwQAAAN4AAAAPAAAAAAAAAAAAAAAA&#10;AKECAABkcnMvZG93bnJldi54bWxQSwUGAAAAAAQABAD5AAAAjwMAAAAA&#10;" strokeweight="0">
                  <v:stroke dashstyle="3 1"/>
                </v:line>
                <v:shape id="Freeform 72" o:spid="_x0000_s1189" style="position:absolute;left:24295;top:23660;width:266;height:463;visibility:visible;mso-wrap-style:square;v-text-anchor:top" coordsize="4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ycUA&#10;AADeAAAADwAAAGRycy9kb3ducmV2LnhtbERPTWvCQBC9F/oflhF6KWajRY3RVYq00EurRr0P2TEJ&#10;zc6G7DZJ/70rFHqbx/uc9XYwteiodZVlBZMoBkGcW11xoeB8eh8nIJxH1lhbJgW/5GC7eXxYY6pt&#10;z0fqMl+IEMIuRQWl900qpctLMugi2xAH7mpbgz7AtpC6xT6Em1pO43guDVYcGkpsaFdS/p39GAWH&#10;y/5CX5/PWXak2fLtOnX7l12i1NNoeF2B8DT4f/Gf+0OH+bPJYgH3d8IN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P7JxQAAAN4AAAAPAAAAAAAAAAAAAAAAAJgCAABkcnMv&#10;ZG93bnJldi54bWxQSwUGAAAAAAQABAD1AAAAigMAAAAA&#10;" path="m,l21,73,42,e" filled="f" strokeweight="0">
                  <v:path arrowok="t" o:connecttype="custom" o:connectlocs="0,0;13335,46355;26670,0" o:connectangles="0,0,0"/>
                </v:shape>
                <v:rect id="Rectangle 73" o:spid="_x0000_s1190" style="position:absolute;left:20745;top:21869;width:2102;height: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hnIsUA&#10;AADeAAAADwAAAGRycy9kb3ducmV2LnhtbESP3WoCMRCF7wu+QxihdzWrYCtbo4ggaOmNqw8wbGZ/&#10;aDJZktTdvn3notC7Gc6Zc77Z7ifv1INi6gMbWC4KUMR1sD23Bu6308sGVMrIFl1gMvBDCfa72dMW&#10;SxtGvtKjyq2SEE4lGuhyHkqtU92Rx7QIA7FoTYges6yx1TbiKOHe6VVRvGqPPUtDhwMdO6q/qm9v&#10;QN+q07ipXCzCx6r5dJfztaFgzPN8OryDyjTlf/Pf9dkK/nr5Jrzyjs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qGcixQAAAN4AAAAPAAAAAAAAAAAAAAAAAJgCAABkcnMv&#10;ZG93bnJldi54bWxQSwUGAAAAAAQABAD1AAAAigMAAAAA&#10;" filled="f" stroked="f">
                  <v:textbox style="mso-fit-shape-to-text:t" inset="0,0,0,0">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v:textbox>
                </v:rect>
                <v:line id="Line 74" o:spid="_x0000_s1191" style="position:absolute;flip:x;visibility:visible;mso-wrap-style:square" from="13055,25380" to="18694,25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rfsEAAADeAAAADwAAAGRycy9kb3ducmV2LnhtbERPS2vCQBC+F/oflil4q5sUfKWuUgpi&#10;r8aA12F3TILZ2XR3a+K/7wqCt/n4nrPejrYTV/Khdawgn2YgiLUzLdcKquPufQkiRGSDnWNScKMA&#10;283ryxoL4wY+0LWMtUghHApU0MTYF1IG3ZDFMHU9ceLOzluMCfpaGo9DCred/MiyubTYcmposKfv&#10;hvSl/LMKylP1my8GbziGfdZVF+1neqnU5G38+gQRaYxP8cP9Y9L8Wb5Ywf2ddIP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8at+wQAAAN4AAAAPAAAAAAAAAAAAAAAA&#10;AKECAABkcnMvZG93bnJldi54bWxQSwUGAAAAAAQABAD5AAAAjwMAAAAA&#10;" strokeweight="0">
                  <v:stroke dashstyle="3 1"/>
                </v:line>
                <v:shape id="Arc 75" o:spid="_x0000_s1192" style="position:absolute;left:18669;top:25380;width:196;height:166;visibility:visible;mso-wrap-style:square;v-text-anchor:top" coordsize="28431,23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nNGcYA&#10;AADeAAAADwAAAGRycy9kb3ducmV2LnhtbESPQWsCMRCF74L/IYzQm2YVFNkaRRYKHpS26g8YNuMm&#10;dTNZNqlu/33nUOhthnnz3vs2uyG06kF98pENzGcFKOI6Ws+NgevlbboGlTKyxTYyGfihBLvteLTB&#10;0sYnf9LjnBslJpxKNOBy7kqtU+0oYJrFjlhut9gHzLL2jbY9PsU8tHpRFCsd0LMkOOyoclTfz9/B&#10;wIdf+dvX4X15ui6G+xF9Vbt9ZczLZNi/gso05H/x3/fBSv3lfC0AgiMz6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nNGcYAAADeAAAADwAAAAAAAAAAAAAAAACYAgAAZHJz&#10;L2Rvd25yZXYueG1sUEsFBgAAAAAEAAQA9QAAAIsDAAAAAA==&#10;" path="m,1108nfc2202,374,4509,-1,6831,,18760,,28431,9670,28431,21600v,624,-28,1248,-82,1870em,1108nsc2202,374,4509,-1,6831,,18760,,28431,9670,28431,21600v,624,-28,1248,-82,1870l6831,21600,,1108xe" filled="f" strokeweight="0">
                  <v:stroke dashstyle="3 1"/>
                  <v:path arrowok="t" o:extrusionok="f" o:connecttype="custom" o:connectlocs="0,779;19629,16510;4730,15194" o:connectangles="0,0,0"/>
                </v:shape>
                <v:line id="Line 76" o:spid="_x0000_s1193" style="position:absolute;visibility:visible;mso-wrap-style:square" from="18859,25546" to="18859,25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qcQAAADeAAAADwAAAGRycy9kb3ducmV2LnhtbERPTWvCQBC9F/oflin0VjcpWELqGkSI&#10;qKdWvfQ2ZMckJDu7Zre6/fduodDbPN7nLKpoRnGlyfeWFeSzDARxY3XPrYLTsX4pQPiArHG0TAp+&#10;yEO1fHxYYKntjT/pegitSCHsS1TQheBKKX3TkUE/s444cWc7GQwJTq3UE95SuBnla5a9SYM9p4YO&#10;Ha07aobDt1FQDy7qj3Mf9SVz47befDX7YqfU81NcvYMIFMO/+M+91Wn+PC9y+H0n3S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yWSpxAAAAN4AAAAPAAAAAAAAAAAA&#10;AAAAAKECAABkcnMvZG93bnJldi54bWxQSwUGAAAAAAQABAD5AAAAkgMAAAAA&#10;" strokeweight="0">
                  <v:stroke dashstyle="3 1"/>
                </v:line>
                <v:shape id="Arc 77" o:spid="_x0000_s1194" style="position:absolute;left:18859;top:25533;width:165;height:152;visibility:visible;mso-wrap-style:square;v-text-anchor:top" coordsize="26628,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AsQA&#10;AADeAAAADwAAAGRycy9kb3ducmV2LnhtbERPS2vCQBC+C/6HZYRepG4iWGx0E6SgtNBLfZ3H7JgE&#10;s7Npdpuk/75bELzNx/ecdTaYWnTUusqygngWgSDOra64UHA8bJ+XIJxH1lhbJgW/5CBLx6M1Jtr2&#10;/EXd3hcihLBLUEHpfZNI6fKSDLqZbYgDd7WtQR9gW0jdYh/CTS3nUfQiDVYcGkps6K2k/Lb/MQpO&#10;3WHx3XfmPFym/Plqd1R9xKTU02TYrEB4GvxDfHe/6zB/ES/n8P9OuEG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5/wLEAAAA3gAAAA8AAAAAAAAAAAAAAAAAmAIAAGRycy9k&#10;b3ducmV2LnhtbFBLBQYAAAAABAAEAPUAAACJAwAAAAA=&#10;" path="m26627,20987nfc24956,21394,23242,21599,21522,21600,10302,21600,951,13010,-1,1832em26627,20987nsc24956,21394,23242,21599,21522,21600,10302,21600,951,13010,-1,1832l21522,r5105,20987xe" filled="f" strokeweight="0">
                  <v:stroke dashstyle="3 1"/>
                  <v:path arrowok="t" o:extrusionok="f" o:connecttype="custom" o:connectlocs="16510,14808;0,1293;13344,0" o:connectangles="0,0,0"/>
                </v:shape>
                <v:line id="Line 78" o:spid="_x0000_s1195" style="position:absolute;flip:x;visibility:visible;mso-wrap-style:square" from="18992,25679" to="22072,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zss8EAAADeAAAADwAAAGRycy9kb3ducmV2LnhtbERP32vCMBB+H+x/CDfY20zrUEtnFBFk&#10;vq4WfD2SW1tsLjWJtvvvzWCwt/v4ft56O9le3MmHzrGCfJaBINbOdNwoqE+HtwJEiMgGe8ek4IcC&#10;bDfPT2ssjRv5i+5VbEQK4VCigjbGoZQy6JYshpkbiBP37bzFmKBvpPE4pnDby3mWLaXFjlNDiwPt&#10;W9KX6mYVVOf6mq9GbziGz6yvL9ovdKHU68u0+wARaYr/4j/30aT5i7x4h9930g1y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zOyzwQAAAN4AAAAPAAAAAAAAAAAAAAAA&#10;AKECAABkcnMvZG93bnJldi54bWxQSwUGAAAAAAQABAD5AAAAjwMAAAAA&#10;" strokeweight="0">
                  <v:stroke dashstyle="3 1"/>
                </v:line>
                <v:shape id="Freeform 79" o:spid="_x0000_s1196" style="position:absolute;left:21278;top:25546;width:432;height:266;visibility:visible;mso-wrap-style:square;v-text-anchor:top" coordsize="6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CKMcA&#10;AADeAAAADwAAAGRycy9kb3ducmV2LnhtbERPS2sCMRC+F/wPYQRvNau2q65GkdKWFvTgA/Q4bMbd&#10;xc1km6S67a9vCoXe5uN7znzZmlpcyfnKsoJBPwFBnFtdcaHgsH+5n4DwAVljbZkUfJGH5aJzN8dM&#10;2xtv6boLhYgh7DNUUIbQZFL6vCSDvm8b4sidrTMYInSF1A5vMdzUcpgkqTRYcWwosaGnkvLL7tMo&#10;WFf42j6779Vp/Z6OxtNNejzsP5TqddvVDESgNvyL/9xvOs5/HEwe4PedeIN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XgijHAAAA3gAAAA8AAAAAAAAAAAAAAAAAmAIAAGRy&#10;cy9kb3ducmV2LnhtbFBLBQYAAAAABAAEAPUAAACMAwAAAAA=&#10;" path="m,42l68,21,,e" filled="f" strokeweight="0">
                  <v:path arrowok="t" o:connecttype="custom" o:connectlocs="0,26670;43180,13335;0,0" o:connectangles="0,0,0"/>
                </v:shape>
                <v:rect id="Rectangle 80" o:spid="_x0000_s1197" style="position:absolute;left:18992;top:23958;width:2102;height: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y4m8EA&#10;AADeAAAADwAAAGRycy9kb3ducmV2LnhtbERP24rCMBB9X/Afwgj7tqYKLqUaRQRBZV+sfsDQTC+Y&#10;TEoSbf17s7Cwb3M411lvR2vEk3zoHCuYzzIQxJXTHTcKbtfDVw4iRGSNxjEpeFGA7WbyscZCu4Ev&#10;9CxjI1IIhwIVtDH2hZShaslimLmeOHG18xZjgr6R2uOQwq2Riyz7lhY7Tg0t9rRvqbqXD6tAXsvD&#10;kJfGZ+68qH/M6XipySn1OR13KxCRxvgv/nMfdZq/nOdL+H0n3SA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8uJvBAAAA3gAAAA8AAAAAAAAAAAAAAAAAmAIAAGRycy9kb3du&#10;cmV2LnhtbFBLBQYAAAAABAAEAPUAAACGAwAAAAA=&#10;" filled="f" stroked="f">
                  <v:textbox style="mso-fit-shape-to-text:t" inset="0,0,0,0">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v:textbox>
                </v:rect>
                <v:line id="Line 81" o:spid="_x0000_s1198" style="position:absolute;visibility:visible;mso-wrap-style:square" from="13125,30981" to="21209,30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D83cMAAADeAAAADwAAAGRycy9kb3ducmV2LnhtbERPTYvCMBC9L/gfwgje1tQFpVSjiNBF&#10;Pe2qF29DM7bFZhKbqPHfbxYW9jaP9zmLVTSdeFDvW8sKJuMMBHFldcu1gtOxfM9B+ICssbNMCl7k&#10;YbUcvC2w0PbJ3/Q4hFqkEPYFKmhCcIWUvmrIoB9bR5y4i+0NhgT7WuoenyncdPIjy2bSYMupoUFH&#10;m4aq6+FuFJRXF/XXpY36lrluW36eq32+U2o0jOs5iEAx/Iv/3Fud5k8n+Qx+30k3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g/N3DAAAA3gAAAA8AAAAAAAAAAAAA&#10;AAAAoQIAAGRycy9kb3ducmV2LnhtbFBLBQYAAAAABAAEAPkAAACRAwAAAAA=&#10;" strokeweight="0">
                  <v:stroke dashstyle="3 1"/>
                </v:line>
                <v:shape id="Freeform 82" o:spid="_x0000_s1199" style="position:absolute;left:20548;top:30848;width:432;height:267;visibility:visible;mso-wrap-style:square;v-text-anchor:top" coordsize="6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cX8YA&#10;AADeAAAADwAAAGRycy9kb3ducmV2LnhtbERPTWsCMRC9F/ofwhR6q1kVV7s1ihQrCnqoCnocNtPd&#10;xc1km0Td+uubQsHbPN7njKetqcWFnK8sK+h2EhDEudUVFwr2u4+XEQgfkDXWlknBD3mYTh4fxphp&#10;e+VPumxDIWII+wwVlCE0mZQ+L8mg79iGOHJf1hkMEbpCaofXGG5q2UuSVBqsODaU2NB7SflpezYK&#10;1hUu2rm7zY7rVdofvm7Sw373rdTzUzt7AxGoDXfxv3up4/xBdzSEv3fiDXL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UcX8YAAADeAAAADwAAAAAAAAAAAAAAAACYAgAAZHJz&#10;L2Rvd25yZXYueG1sUEsFBgAAAAAEAAQA9QAAAIsDAAAAAA==&#10;" path="m,42l68,21,,e" filled="f" strokeweight="0">
                  <v:path arrowok="t" o:connecttype="custom" o:connectlocs="0,26670;43180,13335;0,0" o:connectangles="0,0,0"/>
                </v:shape>
                <v:rect id="Rectangle 83" o:spid="_x0000_s1200" style="position:absolute;left:16573;top:30486;width:2102;height: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0XBcUA&#10;AADeAAAADwAAAGRycy9kb3ducmV2LnhtbESPzWoDMQyE74W8g1Ght8abQMuyjRNCIZCGXrLpA4i1&#10;9ofY8mI72e3bR4dCbxIzmvm02c3eqTvFNAQ2sFoWoIibYAfuDPxcDq8lqJSRLbrAZOCXEuy2i6cN&#10;VjZMfKZ7nTslIZwqNNDnPFZap6Ynj2kZRmLR2hA9Zlljp23EScK90+uieNceB5aGHkf67Km51jdv&#10;QF/qw1TWLhbhtG6/3dfx3FIw5uV53n+AyjTnf/Pf9dEK/tuqFF55R2b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RcFxQAAAN4AAAAPAAAAAAAAAAAAAAAAAJgCAABkcnMv&#10;ZG93bnJldi54bWxQSwUGAAAAAAQABAD1AAAAigMAAAAA&#10;" filled="f" stroked="f">
                  <v:textbox style="mso-fit-shape-to-text:t" inset="0,0,0,0">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v:textbox>
                </v:rect>
                <v:line id="Line 84" o:spid="_x0000_s1201" style="position:absolute;visibility:visible;mso-wrap-style:square" from="15081,32607" to="15081,34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9or8MAAADeAAAADwAAAGRycy9kb3ducmV2LnhtbERPS2sCMRC+F/ofwgjealbBsm6NIoUV&#10;7ak+Lr0Nm3F3cTOJm6jx3zeFgrf5+J4zX0bTiRv1vrWsYDzKQBBXVrdcKzgeyrcchA/IGjvLpOBB&#10;HpaL15c5FtreeUe3fahFCmFfoIImBFdI6auGDPqRdcSJO9neYEiwr6Xu8Z7CTScnWfYuDbacGhp0&#10;9NlQdd5fjYLy7KL+PrVRXzLXbcr1T/WVb5UaDuLqA0SgGJ7if/dGp/nTcT6Dv3fSD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aK/DAAAA3gAAAA8AAAAAAAAAAAAA&#10;AAAAoQIAAGRycy9kb3ducmV2LnhtbFBLBQYAAAAABAAEAPkAAACRAwAAAAA=&#10;" strokeweight="0">
                  <v:stroke dashstyle="3 1"/>
                </v:line>
                <v:shape id="Arc 85" o:spid="_x0000_s1202" style="position:absolute;left:15081;top:32340;width:266;height:299;visibility:visible;mso-wrap-style:square;v-text-anchor:top" coordsize="21600,2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8pP8cA&#10;AADeAAAADwAAAGRycy9kb3ducmV2LnhtbESPS08DMQyE70j9D5ErcaPZLg/RpWlVFSEqbhSklpvZ&#10;mH3GWSWhXf49PiBxs+XxzHzL9eh6daIQG88G5rMMFHHpbcOVgfe3p6t7UDEhW+w9k4EfirBeTS6W&#10;WFh/5lc67VOlxIRjgQbqlIZC61jW5DDO/EAsty8fHCZZQ6VtwLOYu17nWXanHTYsCTUOtK2p7Pbf&#10;zsBN1Xbh+rH9yI+6y9uXtDs8fx6NuZyOmwdQicb0L/773lmpfztfCIDgyAx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PKT/HAAAA3gAAAA8AAAAAAAAAAAAAAAAAmAIAAGRy&#10;cy9kb3ducmV2LnhtbFBLBQYAAAAABAAEAPUAAACMAwAAAAA=&#10;" path="m147,24123nfc49,23285,,22443,,21600,-1,9670,9670,,21599,em147,24123nsc49,23285,,22443,,21600,-1,9670,9670,,21599,r1,21600l147,24123xe" filled="f" strokeweight="0">
                  <v:stroke dashstyle="3 1"/>
                  <v:path arrowok="t" o:extrusionok="f" o:connecttype="custom" o:connectlocs="183,29845;26670,0;26670,26724" o:connectangles="0,0,0"/>
                </v:shape>
                <v:line id="Line 86" o:spid="_x0000_s1203" style="position:absolute;flip:x;visibility:visible;mso-wrap-style:square" from="15347,32340" to="2190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tBgsEAAADeAAAADwAAAGRycy9kb3ducmV2LnhtbERP32vCMBB+H/g/hBN8m2kFp+uMMgRx&#10;r6uFvR7JrS02ly6Jtv73ZiD4dh/fz9vsRtuJK/nQOlaQzzMQxNqZlmsF1enwugYRIrLBzjEpuFGA&#10;3XbyssHCuIG/6VrGWqQQDgUqaGLsCymDbshimLueOHG/zluMCfpaGo9DCredXGTZm7TYcmposKd9&#10;Q/pcXqyC8qf6y1eDNxzDMeuqs/ZLvVZqNh0/P0BEGuNT/HB/mTR/mb/n8P9OukF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i0GCwQAAAN4AAAAPAAAAAAAAAAAAAAAA&#10;AKECAABkcnMvZG93bnJldi54bWxQSwUGAAAAAAQABAD5AAAAjwMAAAAA&#10;" strokeweight="0">
                  <v:stroke dashstyle="3 1"/>
                </v:line>
                <v:shape id="Freeform 87" o:spid="_x0000_s1204" style="position:absolute;left:21475;top:32207;width:432;height:266;visibility:visible;mso-wrap-style:square;v-text-anchor:top" coordsize="6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spGscA&#10;AADeAAAADwAAAGRycy9kb3ducmV2LnhtbERPS2sCMRC+F/wPYYTealaLW12NItJKC3rwAXocNuPu&#10;4mayTVLd9tebQqG3+fieM523phZXcr6yrKDfS0AQ51ZXXCg47N+eRiB8QNZYWyYF3+RhPus8TDHT&#10;9sZbuu5CIWII+wwVlCE0mZQ+L8mg79mGOHJn6wyGCF0htcNbDDe1HCRJKg1WHBtKbGhZUn7ZfRkF&#10;6wpX7av7WZzWH+nzy3iTHg/7T6Ueu+1iAiJQG/7Ff+53HecP++MB/L4Tb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KRrHAAAA3gAAAA8AAAAAAAAAAAAAAAAAmAIAAGRy&#10;cy9kb3ducmV2LnhtbFBLBQYAAAAABAAEAPUAAACMAwAAAAA=&#10;" path="m,42l68,21,,e" filled="f" strokeweight="0">
                  <v:path arrowok="t" o:connecttype="custom" o:connectlocs="0,26670;43180,13335;0,0" o:connectangles="0,0,0"/>
                </v:shape>
                <v:rect id="Rectangle 88" o:spid="_x0000_s1205" style="position:absolute;left:9912;top:31483;width:2102;height: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ATqcEA&#10;AADeAAAADwAAAGRycy9kb3ducmV2LnhtbERP22oCMRB9L/gPYQTfalaloqtRpCDY4ourHzBsZi+Y&#10;TJYkdbd/3xQE3+ZwrrPdD9aIB/nQOlYwm2YgiEunW64V3K7H9xWIEJE1Gsek4JcC7Hejty3m2vV8&#10;oUcRa5FCOOSooImxy6UMZUMWw9R1xImrnLcYE/S11B77FG6NnGfZUlpsOTU02NFnQ+W9+LEK5LU4&#10;9qvC+Mx9z6uz+TpdKnJKTcbDYQMi0hBf4qf7pNP8j9l6A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AE6nBAAAA3gAAAA8AAAAAAAAAAAAAAAAAmAIAAGRycy9kb3du&#10;cmV2LnhtbFBLBQYAAAAABAAEAPUAAACGAwAAAAA=&#10;" filled="f" stroked="f">
                  <v:textbox style="mso-fit-shape-to-text:t" inset="0,0,0,0">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v:textbox>
                </v:rect>
                <v:line id="Line 89" o:spid="_x0000_s1206" style="position:absolute;flip:x;visibility:visible;mso-wrap-style:square" from="14382,41122" to="24161,41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iGsEAAADeAAAADwAAAGRycy9kb3ducmV2LnhtbERP32vCMBB+H/g/hBvsbaYdOl1nlCHI&#10;fLUWfD2SW1tsLjWJtvvvF0HY2318P2+1GW0nbuRD61hBPs1AEGtnWq4VVMfd6xJEiMgGO8ek4JcC&#10;bNaTpxUWxg18oFsZa5FCOBSooImxL6QMuiGLYep64sT9OG8xJuhraTwOKdx28i3L3qXFllNDgz1t&#10;G9Ln8moVlKfqki8GbziG76yrztrP9VKpl+fx6xNEpDH+ix/uvUnz5/nHDO7vpBv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OIawQAAAN4AAAAPAAAAAAAAAAAAAAAA&#10;AKECAABkcnMvZG93bnJldi54bWxQSwUGAAAAAAQABAD5AAAAjwMAAAAA&#10;" strokeweight="0">
                  <v:stroke dashstyle="3 1"/>
                </v:line>
                <v:shape id="Arc 90" o:spid="_x0000_s1207" style="position:absolute;left:24161;top:40824;width:267;height:298;visibility:visible;mso-wrap-style:square;v-text-anchor:top" coordsize="21600,24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6j7cUA&#10;AADeAAAADwAAAGRycy9kb3ducmV2LnhtbERPS2vCQBC+F/wPywi9FN0oVTS6ESkVSnvycfA4ZMck&#10;mp1Ndzcx/ffdQsHbfHzPWW96U4uOnK8sK5iMExDEudUVFwpOx91oAcIHZI21ZVLwQx422eBpjam2&#10;d95TdwiFiCHsU1RQhtCkUvq8JIN+bBviyF2sMxgidIXUDu8x3NRymiRzabDi2FBiQ28l5bdDaxS8&#10;fPeXYvrlGM+zz137/prYa3tS6nnYb1cgAvXhIf53f+g4fzZZzuHvnXiD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3qPtxQAAAN4AAAAPAAAAAAAAAAAAAAAAAJgCAABkcnMv&#10;ZG93bnJldi54bWxQSwUGAAAAAAQABAD1AAAAigMAAAAA&#10;" path="m21377,nfc21525,1023,21600,2056,21600,3091,21600,15020,11929,24690,,24691em21377,nsc21525,1023,21600,2056,21600,3091,21600,15020,11929,24690,,24691l,3091,21377,xe" filled="f" strokeweight="0">
                  <v:stroke dashstyle="3 1"/>
                  <v:path arrowok="t" o:extrusionok="f" o:connecttype="custom" o:connectlocs="26396,0;0,29845;0,3736" o:connectangles="0,0,0"/>
                </v:shape>
                <v:line id="Line 91" o:spid="_x0000_s1208" style="position:absolute;visibility:visible;mso-wrap-style:square" from="24428,33432" to="24428,4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pb6cYAAADeAAAADwAAAGRycy9kb3ducmV2LnhtbESPQW/CMAyF75P2HyJP4jZSkIZYISA0&#10;qQg4MbbLblZj2orGyZoMsn8/H5B2s/We3/u8XGfXqysNsfNsYDIuQBHX3nbcGPj8qJ7noGJCtth7&#10;JgO/FGG9enxYYmn9jd/pekqNkhCOJRpoUwql1rFuyWEc+0As2tkPDpOsQ6PtgDcJd72eFsVMO+xY&#10;GloM9NZSfTn9OAPVJWR7PHfZfheh31Xbr/ow3xszesqbBahEOf2b79c7K/gvk1fhlXdkBr3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qW+nGAAAA3gAAAA8AAAAAAAAA&#10;AAAAAAAAoQIAAGRycy9kb3ducmV2LnhtbFBLBQYAAAAABAAEAPkAAACUAwAAAAA=&#10;" strokeweight="0">
                  <v:stroke dashstyle="3 1"/>
                </v:line>
                <v:shape id="Freeform 92" o:spid="_x0000_s1209" style="position:absolute;left:24295;top:33667;width:266;height:464;visibility:visible;mso-wrap-style:square;v-text-anchor:top" coordsize="4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gIYMwA&#10;AADjAAAADwAAAGRycy9kb3ducmV2LnhtbESPS0/DQAyE70j8h5WRuCC6aaI+CN1WqCoSF/oI9G5l&#10;3SQi642y2zb8e3xA6tH2eGa+xWpwrbpQHxrPBsajBBRx6W3DlYHvr/fnOagQkS22nsnALwVYLe/v&#10;Fphbf+UDXYpYKTHhkKOBOsYu1zqUNTkMI98Ry+3ke4dRxr7StsermLtWp0ky1Q4bloQaO1rXVP4U&#10;Z2dgf9wdafv5VBQHmrxsTmnYZeu5MY8Pw9srqEhDvIn/vz+s1M+y2Ww6GadCIUyyAL38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sgIYMwAAADjAAAADwAAAAAAAAAAAAAAAACY&#10;AgAAZHJzL2Rvd25yZXYueG1sUEsFBgAAAAAEAAQA9QAAAJEDAAAAAA==&#10;" path="m42,73l21,,,73e" filled="f" strokeweight="0">
                  <v:path arrowok="t" o:connecttype="custom" o:connectlocs="26670,46355;13335,0;0,46355" o:connectangles="0,0,0"/>
                </v:shape>
                <v:rect id="Rectangle 93" o:spid="_x0000_s1210" style="position:absolute;left:18592;top:40525;width:2102;height: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TS5cYA&#10;AADjAAAADwAAAGRycy9kb3ducmV2LnhtbERPyWrDMBC9F/oPYgK9NbIdsuBGCaUQSEovcfoBgzVe&#10;iDQykhq7fx8VAj3O22e7n6wRN/Khd6wgn2cgiGune24VfF8OrxsQISJrNI5JwS8F2O+en7ZYajfy&#10;mW5VbEUK4VCigi7GoZQy1B1ZDHM3ECeucd5iTKdvpfY4pnBrZJFlK2mx59TQ4UAfHdXX6scqkJfq&#10;MG4q4zP3WTRf5nQ8N+SUeplN728gIk3xX/xwH3Wav1is16tlXuTw91MC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TS5cYAAADjAAAADwAAAAAAAAAAAAAAAACYAgAAZHJz&#10;L2Rvd25yZXYueG1sUEsFBgAAAAAEAAQA9QAAAIsDAAAAAA==&#10;" filled="f" stroked="f">
                  <v:textbox style="mso-fit-shape-to-text:t" inset="0,0,0,0">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v:textbox>
                </v:rect>
                <v:line id="Line 94" o:spid="_x0000_s1211" style="position:absolute;flip:x;visibility:visible;mso-wrap-style:square" from="14452,45199" to="25253,45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5Fm8UAAADjAAAADwAAAGRycy9kb3ducmV2LnhtbERPX2vCMBB/H+w7hBN8m2krWqlGGQNx&#10;r+sKez2SW1tsLl0Sbfftl8Fgj/f7f4fTbAdxJx96xwryVQaCWDvTc6ugeT8/7UCEiGxwcEwKvinA&#10;6fj4cMDKuInf6F7HVqQQDhUq6GIcKymD7shiWLmROHGfzluM6fStNB6nFG4HWWTZVlrsOTV0ONJL&#10;R/pa36yC+qP5ysvJG47hkg3NVfuN3im1XMzPexCR5vgv/nO/mjR/vS7L7SYvCvj9KQEgj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5Fm8UAAADjAAAADwAAAAAAAAAA&#10;AAAAAAChAgAAZHJzL2Rvd25yZXYueG1sUEsFBgAAAAAEAAQA+QAAAJMDAAAAAA==&#10;" strokeweight="0">
                  <v:stroke dashstyle="3 1"/>
                </v:line>
                <v:shape id="Arc 95" o:spid="_x0000_s1212" style="position:absolute;left:25253;top:44900;width:274;height:305;visibility:visible;mso-wrap-style:square;v-text-anchor:top" coordsize="22127,24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VJO8kA&#10;AADjAAAADwAAAGRycy9kb3ducmV2LnhtbERPX0vDMBB/F/wO4QRfxKVdWSd12ZCB6MuETdnw7WjO&#10;pNhcapJt9dsbQfDxfv9vsRpdL04UYudZQTkpQBC3XndsFLy9Pt7egYgJWWPvmRR8U4TV8vJigY32&#10;Z97SaZeMyCEcG1RgUxoaKWNryWGc+IE4cx8+OEz5DEbqgOcc7no5LYpaOuw4N1gcaG2p/dwdnYKX&#10;93Aw5X69cb62m6P5Gm6e/Eyp66vx4R5EojH9i//czzrPr6r5vJ6V0wp+f8oA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dVJO8kAAADjAAAADwAAAAAAAAAAAAAAAACYAgAA&#10;ZHJzL2Rvd25yZXYueG1sUEsFBgAAAAAEAAQA9QAAAI4DAAAAAA==&#10;" path="m21899,-1nfc22050,1035,22127,2081,22127,3128v,11929,-9671,21600,-21600,21600c351,24728,175,24725,,24721em21899,-1nsc22050,1035,22127,2081,22127,3128v,11929,-9671,21600,-21600,21600c351,24728,175,24725,,24721l527,3128,21899,-1xe" filled="f" strokeweight="0">
                  <v:stroke dashstyle="3 1"/>
                  <v:path arrowok="t" o:extrusionok="f" o:connecttype="custom" o:connectlocs="27024,0;0,30473;650,3856" o:connectangles="0,0,0"/>
                </v:shape>
                <v:line id="Line 96" o:spid="_x0000_s1213" style="position:absolute;visibility:visible;mso-wrap-style:square" from="25520,33604" to="25520,4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gH4ccAAADjAAAADwAAAGRycy9kb3ducmV2LnhtbERPS2sCMRC+F/ofwgi91axaH6xGKYUt&#10;6slaL96Gzbi7uJmkm1TjvzdCocf53rNYRdOKC3W+saxg0M9AEJdWN1wpOHwXrzMQPiBrbC2Tght5&#10;WC2fnxaYa3vlL7rsQyVSCPscFdQhuFxKX9Zk0PetI07cyXYGQzq7SuoOrynctHKYZRNpsOHUUKOj&#10;j5rK8/7XKCjOLurdqYn6J3Ptuvg8ltvZRqmXXnyfgwgUw7/4z73Waf5oNJ1OxoPhGzx+SgDI5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AfhxwAAAOMAAAAPAAAAAAAA&#10;AAAAAAAAAKECAABkcnMvZG93bnJldi54bWxQSwUGAAAAAAQABAD5AAAAlQMAAAAA&#10;" strokeweight="0">
                  <v:stroke dashstyle="3 1"/>
                </v:line>
                <v:shape id="Freeform 97" o:spid="_x0000_s1214" style="position:absolute;left:25387;top:33769;width:267;height:425;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s0sgA&#10;AADjAAAADwAAAGRycy9kb3ducmV2LnhtbERPS2vCQBC+F/wPywi91Y1KkpK6ShSEFgr1dfE27I5J&#10;MDsbsqum/75bKPQ433sWq8G24k69bxwrmE4SEMTamYYrBafj9uUVhA/IBlvHpOCbPKyWo6cFFsY9&#10;eE/3Q6hEDGFfoII6hK6Q0uuaLPqJ64gjd3G9xRDPvpKmx0cMt62cJUkmLTYcG2rsaFOTvh5uVsFV&#10;n25febkO58/sQ6fnqtwMl51Sz+OhfAMRaAj/4j/3u4nz5/M8z9LpLIXfnyIA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4GzSyAAAAOMAAAAPAAAAAAAAAAAAAAAAAJgCAABk&#10;cnMvZG93bnJldi54bWxQSwUGAAAAAAQABAD1AAAAjQMAAAAA&#10;" path="m42,67l21,,,67e" filled="f" strokeweight="0">
                  <v:path arrowok="t" o:connecttype="custom" o:connectlocs="26670,42545;13335,0;0,42545" o:connectangles="0,0,0"/>
                </v:shape>
                <v:rect id="Rectangle 98" o:spid="_x0000_s1215" style="position:absolute;left:18923;top:44570;width:2101;height: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1KkcYA&#10;AADjAAAADwAAAGRycy9kb3ducmV2LnhtbERPzWoCMRC+F3yHMIK3mnWlq2yNIgXBll5c+wDDZvYH&#10;k8mSpO769k2h0ON8/7M7TNaIO/nQO1awWmYgiGune24VfF1Pz1sQISJrNI5JwYMCHPazpx2W2o18&#10;oXsVW5FCOJSooItxKKUMdUcWw9INxIlrnLcY0+lbqT2OKdwamWdZIS32nBo6HOito/pWfVsF8lqd&#10;xm1lfOY+8ubTvJ8vDTmlFvPp+Aoi0hT/xX/us07z1+vNpnhZ5QX8/pQA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1KkcYAAADjAAAADwAAAAAAAAAAAAAAAACYAgAAZHJz&#10;L2Rvd25yZXYueG1sUEsFBgAAAAAEAAQA9QAAAIsDAAAAAA==&#10;" filled="f" stroked="f">
                  <v:textbox style="mso-fit-shape-to-text:t" inset="0,0,0,0">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v:textbox>
                </v:rect>
                <v:line id="Line 99" o:spid="_x0000_s1216" style="position:absolute;flip:x;visibility:visible;mso-wrap-style:square" from="13785,49904" to="26714,4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nmA8UAAADjAAAADwAAAGRycy9kb3ducmV2LnhtbERPX2vCMBB/H+w7hBP2tqZVtFKNMgZj&#10;e10t+HokZ1tsLl2S2e7bL4OBj/f7f/vjbAdxIx96xwqKLAdBrJ3puVXQnN6etyBCRDY4OCYFPxTg&#10;eHh82GNl3MSfdKtjK1IIhwoVdDGOlZRBd2QxZG4kTtzFeYsxnb6VxuOUwu0gl3m+kRZ7Tg0djvTa&#10;kb7W31ZBfW6+inLyhmN4z4fmqv1ab5V6WswvOxCR5ngX/7s/TJq/WpXlZl0sS/j7KQE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nmA8UAAADjAAAADwAAAAAAAAAA&#10;AAAAAAChAgAAZHJzL2Rvd25yZXYueG1sUEsFBgAAAAAEAAQA+QAAAJMDAAAAAA==&#10;" strokeweight="0">
                  <v:stroke dashstyle="3 1"/>
                </v:line>
                <v:shape id="Arc 100" o:spid="_x0000_s1217" style="position:absolute;left:26714;top:49606;width:267;height:298;visibility:visible;mso-wrap-style:square;v-text-anchor:top" coordsize="21600,24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gVG8wA&#10;AADjAAAADwAAAGRycy9kb3ducmV2LnhtbESPT0/DMAzF70h8h8hIXBBL17ENlWXThJiE2Gl/Dhyt&#10;xmsLjdMl6Va+PT4gcbTf83s/L1aDa9WFQmw8GxiPMlDEpbcNVwaOh83jM6iYkC22nsnAD0VYLW9v&#10;FlhYf+UdXfapUhLCsUADdUpdoXUsa3IYR74jFu3kg8MkY6i0DXiVcNfqPMtm2mHD0lBjR681ld/7&#10;3hl4OA+nKt8Gxs/px6Z/e8r8V3805v5uWL+ASjSkf/Pf9bsV/MlkPp9Nx7lAy0+yAL38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jgVG8wAAADjAAAADwAAAAAAAAAAAAAAAACY&#10;AgAAZHJzL2Rvd25yZXYueG1sUEsFBgAAAAAEAAQA9QAAAJEDAAAAAA==&#10;" path="m21377,nfc21525,1023,21600,2056,21600,3091,21600,15020,11929,24690,,24691em21377,nsc21525,1023,21600,2056,21600,3091,21600,15020,11929,24690,,24691l,3091,21377,xe" filled="f" strokeweight="0">
                  <v:stroke dashstyle="3 1"/>
                  <v:path arrowok="t" o:extrusionok="f" o:connecttype="custom" o:connectlocs="26396,0;0,29845;0,3736" o:connectangles="0,0,0"/>
                </v:shape>
                <v:line id="Line 101" o:spid="_x0000_s1218" style="position:absolute;visibility:visible;mso-wrap-style:square" from="26981,33134" to="26981,49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of8cAAADjAAAADwAAAGRycy9kb3ducmV2LnhtbERPS2sCMRC+C/6HMIK3mlWpj9UoRdhi&#10;e7LWi7dhM+4ubibpJtX03zeFgsf53rPeRtOKG3W+saxgPMpAEJdWN1wpOH0WTwsQPiBrbC2Tgh/y&#10;sN30e2vMtb3zB92OoRIphH2OCuoQXC6lL2sy6EfWESfuYjuDIZ1dJXWH9xRuWjnJspk02HBqqNHR&#10;rqbyevw2Coqri/pwaaL+yly7L17P5fviTanhIL6sQASK4SH+d+91mj+dzuez5/FkCX8/JQDk5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ah/xwAAAOMAAAAPAAAAAAAA&#10;AAAAAAAAAKECAABkcnMvZG93bnJldi54bWxQSwUGAAAAAAQABAD5AAAAlQMAAAAA&#10;" strokeweight="0">
                  <v:stroke dashstyle="3 1"/>
                </v:line>
                <v:shape id="Freeform 102" o:spid="_x0000_s1219" style="position:absolute;left:26847;top:33470;width:267;height:432;visibility:visible;mso-wrap-style:square;v-text-anchor:top" coordsize="4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FIs0A&#10;AADjAAAADwAAAGRycy9kb3ducmV2LnhtbESPQU/CQBCF7yb+h82QeCGyxWIhlYWoiYnxQBQ4eJx0&#10;h7ahO1u7S6n8euZg4nFm3rz3vuV6cI3qqQu1ZwPTSQKKuPC25tLAfvd2vwAVIrLFxjMZ+KUA69Xt&#10;zRJz68/8Rf02lkpMOORooIqxzbUORUUOw8S3xHI7+M5hlLErte3wLOau0Q9JkmmHNUtChS29VlQc&#10;tydnIFucZrR5mY2t/yG+jD8P381Hb8zdaHh+AhVpiP/iv+93K/XTdD7PHqepUAiTLECvrg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OVoxSLNAAAA4wAAAA8AAAAAAAAAAAAAAAAA&#10;mAIAAGRycy9kb3ducmV2LnhtbFBLBQYAAAAABAAEAPUAAACSAwAAAAA=&#10;" path="m42,68l21,,,68e" filled="f" strokeweight="0">
                  <v:path arrowok="t" o:connecttype="custom" o:connectlocs="26670,43180;13335,0;0,43180" o:connectangles="0,0,0"/>
                </v:shape>
                <v:rect id="Rectangle 103" o:spid="_x0000_s1220" style="position:absolute;left:18592;top:49276;width:2102;height: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1EOMYA&#10;AADjAAAADwAAAGRycy9kb3ducmV2LnhtbERPzWoCMRC+F3yHMIK3ml2XqmyNIgXBll5c+wDDZvYH&#10;k8mSpO769k2h0ON8/7M7TNaIO/nQO1aQLzMQxLXTPbcKvq6n5y2IEJE1Gsek4EEBDvvZ0w5L7Ua+&#10;0L2KrUghHEpU0MU4lFKGuiOLYekG4sQ1zluM6fSt1B7HFG6NXGXZWlrsOTV0ONBbR/Wt+rYK5LU6&#10;jdvK+Mx9rJpP836+NOSUWsyn4yuISFP8F/+5zzrNL4rNZv2SFzn8/pQA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1EOMYAAADjAAAADwAAAAAAAAAAAAAAAACYAgAAZHJz&#10;L2Rvd25yZXYueG1sUEsFBgAAAAAEAAQA9QAAAIsDAAAAAA==&#10;" filled="f" stroked="f">
                  <v:textbox style="mso-fit-shape-to-text:t" inset="0,0,0,0">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v:textbox>
                </v:rect>
                <v:line id="Line 104" o:spid="_x0000_s1221" style="position:absolute;visibility:visible;mso-wrap-style:square" from="35864,19284" to="40170,19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Ss08cAAADjAAAADwAAAGRycy9kb3ducmV2LnhtbERPzWoCMRC+C32HMIXeNKtLVVajFGGL&#10;9lRtL96Gzbi7uJmkm6jx7ZtCweN8/7NcR9OJK/W+taxgPMpAEFdWt1wr+P4qh3MQPiBr7CyTgjt5&#10;WK+eBksstL3xnq6HUIsUwr5ABU0IrpDSVw0Z9CPriBN3sr3BkM6+lrrHWwo3nZxk2VQabDk1NOho&#10;01B1PlyMgvLsov48tVH/ZK7blu/H6mO+U+rlOb4tQASK4SH+d291mp/ns9n0dZxP4O+nBI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hKzTxwAAAOMAAAAPAAAAAAAA&#10;AAAAAAAAAKECAABkcnMvZG93bnJldi54bWxQSwUGAAAAAAQABAD5AAAAlQMAAAAA&#10;" strokeweight="0">
                  <v:stroke dashstyle="3 1"/>
                </v:line>
                <v:shape id="Arc 105" o:spid="_x0000_s1222" style="position:absolute;left:35598;top:19284;width:266;height:299;visibility:visible;mso-wrap-style:square;v-text-anchor:top" coordsize="21600,2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vksoA&#10;AADjAAAADwAAAGRycy9kb3ducmV2LnhtbERPXU8CMRB8N/E/NGvCm/S8UzAnhRgIgfgGmohv63W9&#10;z24vbYHz31sTEp4mu7MzszNbDKYTJ3K+tqzgYZyAIC6srrlU8PG+vn8G4QOyxs4yKfglD4v57c0M&#10;c23PvKPTPpQimrDPUUEVQp9L6YuKDPqx7Ykj92OdwRBHV0rt8BzNTSfTJJlIgzXHhAp7WlZUtPuj&#10;UfBYNq3LVs1XepBt2ryF7efm+6DU6G54fQERaAjX44t6q+P7WTadTp4iwH+nuAA5/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ZWL5LKAAAA4wAAAA8AAAAAAAAAAAAAAAAAmAIA&#10;AGRycy9kb3ducmV2LnhtbFBLBQYAAAAABAAEAPUAAACPAwAAAAA=&#10;" path="m147,24123nfc49,23285,,22443,,21600,-1,9670,9670,,21599,em147,24123nsc49,23285,,22443,,21600,-1,9670,9670,,21599,r1,21600l147,24123xe" filled="f" strokeweight="0">
                  <v:stroke dashstyle="3 1"/>
                  <v:path arrowok="t" o:extrusionok="f" o:connecttype="custom" o:connectlocs="183,29845;26670,0;26670,26724" o:connectangles="0,0,0"/>
                </v:shape>
                <v:line id="Line 106" o:spid="_x0000_s1223" style="position:absolute;flip:y;visibility:visible;mso-wrap-style:square" from="35598,19551" to="35598,26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LuqcUAAADjAAAADwAAAGRycy9kb3ducmV2LnhtbERPX0vDMBB/F/Ydwg18c2mtW0ddNmQw&#10;9NWusNcjOduy5lKTuNZvbwTBx/v9v91htoO4kQ+9YwX5KgNBrJ3puVXQnE8PWxAhIhscHJOCbwpw&#10;2C/udlgZN/E73erYihTCoUIFXYxjJWXQHVkMKzcSJ+7DeYsxnb6VxuOUwu0gH7NsIy32nBo6HOnY&#10;kb7WX1ZBfWk+83LyhmN4zYbmqv1ab5W6X84vzyAizfFf/Od+M2l+UZTlZp0XT/D7UwJA7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LuqcUAAADjAAAADwAAAAAAAAAA&#10;AAAAAAChAgAAZHJzL2Rvd25yZXYueG1sUEsFBgAAAAAEAAQA+QAAAJMDAAAAAA==&#10;" strokeweight="0">
                  <v:stroke dashstyle="3 1"/>
                </v:line>
                <v:shape id="Arc 107" o:spid="_x0000_s1224" style="position:absolute;left:35331;top:26574;width:267;height:299;visibility:visible;mso-wrap-style:square;v-text-anchor:top" coordsize="21600,24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sWMkA&#10;AADjAAAADwAAAGRycy9kb3ducmV2LnhtbERPS2vCQBC+F/oflin0UnSjaVSiq5RSQerJx8HjkB2T&#10;tNnZdHej6b93CwWP871nsepNIy7kfG1ZwWiYgCAurK65VHA8rAczED4ga2wsk4Jf8rBaPj4sMNf2&#10;yju67EMpYgj7HBVUIbS5lL6oyKAf2pY4cmfrDIZ4ulJqh9cYbho5TpKJNFhzbKiwpfeKiu99ZxS8&#10;/PTncrx1jKfsc919vCb2qzsq9fzUv81BBOrDXfzv3ug4P02n00k2SjP4+ykCIJ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eAsWMkAAADjAAAADwAAAAAAAAAAAAAAAACYAgAA&#10;ZHJzL2Rvd25yZXYueG1sUEsFBgAAAAAEAAQA9QAAAI4DAAAAAA==&#10;" path="m21377,nfc21525,1023,21600,2056,21600,3091,21600,15020,11929,24690,,24691em21377,nsc21525,1023,21600,2056,21600,3091,21600,15020,11929,24690,,24691l,3091,21377,xe" filled="f" strokeweight="0">
                  <v:stroke dashstyle="3 1"/>
                  <v:path arrowok="t" o:extrusionok="f" o:connecttype="custom" o:connectlocs="26396,0;0,29845;0,3736" o:connectangles="0,0,0"/>
                </v:shape>
                <v:line id="Line 108" o:spid="_x0000_s1225" style="position:absolute;visibility:visible;mso-wrap-style:square" from="29032,26873" to="35331,26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MPS8cAAADjAAAADwAAAGRycy9kb3ducmV2LnhtbERPT2vCMBS/C/sO4Q1201TLrHRGGYMO&#10;9bS5XXZ7NM+22LxkTdT47Rdh4PH9/r/lOppenGnwnWUF00kGgri2uuNGwfdXNV6A8AFZY2+ZFFzJ&#10;w3r1MFpiqe2FP+m8D41IIexLVNCG4Eopfd2SQT+xjjhxBzsYDOkcGqkHvKRw08tZls2lwY5TQ4uO&#10;3lqqj/uTUVAdXdQfhy7q38z1m+r9p94ttko9PcbXFxCBYriL/90bnebneVHMn6d5AbefEgBy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8w9LxwAAAOMAAAAPAAAAAAAA&#10;AAAAAAAAAKECAABkcnMvZG93bnJldi54bWxQSwUGAAAAAAQABAD5AAAAlQMAAAAA&#10;" strokeweight="0">
                  <v:stroke dashstyle="3 1"/>
                </v:line>
                <v:shape id="Freeform 109" o:spid="_x0000_s1226" style="position:absolute;left:29660;top:26739;width:432;height:267;visibility:visible;mso-wrap-style:square;v-text-anchor:top" coordsize="6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mUos0A&#10;AADjAAAADwAAAGRycy9kb3ducmV2LnhtbESPQU/DMAyF70j8h8hI3Fg6KlpWlk0TAgTSOLBNGker&#10;MW1F45QkbIVfPx+QONrv+b3P8+XoenWgEDvPBqaTDBRx7W3HjYHd9vHqFlRMyBZ7z2TghyIsF+dn&#10;c6ysP/IbHTapURLCsUIDbUpDpXWsW3IYJ34gFu3DB4dJxtBoG/Ao4a7X11lWaIcdS0OLA923VH9u&#10;vp2BdYdP40P4Xb2vX4q8nL0W+932y5jLi3F1ByrRmP7Nf9fPVvDzvCyLm2ku0PKTLEAvTg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BJ5lKLNAAAA4wAAAA8AAAAAAAAAAAAAAAAA&#10;mAIAAGRycy9kb3ducmV2LnhtbFBLBQYAAAAABAAEAPUAAACSAwAAAAA=&#10;" path="m68,l,21,68,42e" filled="f" strokeweight="0">
                  <v:path arrowok="t" o:connecttype="custom" o:connectlocs="43180,0;0,13335;43180,26670" o:connectangles="0,0,0"/>
                </v:shape>
                <v:rect id="Rectangle 110" o:spid="_x0000_s1227" style="position:absolute;left:31489;top:25946;width:2102;height: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PsYA&#10;AADjAAAADwAAAGRycy9kb3ducmV2LnhtbERPzWoCMRC+F/oOYQRvNatL1W6NUgqCll5cfYBhM/uD&#10;yWRJUnd9e1Mo9Djf/2x2ozXiRj50jhXMZxkI4srpjhsFl/P+ZQ0iRGSNxjEpuFOA3fb5aYOFdgOf&#10;6FbGRqQQDgUqaGPsCylD1ZLFMHM9ceJq5y3GdPpGao9DCrdGLrJsKS12nBpa7Omzpepa/lgF8lzu&#10;h3VpfOa+FvW3OR5ONTmlppPx4x1EpDH+i//cB53m5/lqtXyd52/w+1MCQG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IPsYAAADjAAAADwAAAAAAAAAAAAAAAACYAgAAZHJz&#10;L2Rvd25yZXYueG1sUEsFBgAAAAAEAAQA9QAAAIsDAAAAAA==&#10;" filled="f" stroked="f">
                  <v:textbox style="mso-fit-shape-to-text:t" inset="0,0,0,0">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v:textbox>
                </v:rect>
                <v:line id="Line 111" o:spid="_x0000_s1228" style="position:absolute;flip:x;visibility:visible;mso-wrap-style:square" from="29565,28301" to="39770,28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b18gAAADjAAAADwAAAGRycy9kb3ducmV2LnhtbESPQU/DMAyF70j8h8hI3FhaxtapLJsQ&#10;EoIrXSWuVmLaao1TkrCWf48PSBxtP7/3vv1x8aO6UExDYAPlqgBFbIMbuDPQnl7udqBSRnY4BiYD&#10;P5TgeLi+2mPtwszvdGlyp8SEU40G+pynWutke/KYVmEilttniB6zjLHTLuIs5n7U90Wx1R4HloQe&#10;J3ruyZ6bb2+g+Wi/ymqOjnN6Lcb2bOPG7oy5vVmeHkFlWvK/+O/7zUn99bqqtpvyQSiESRagD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C+b18gAAADjAAAADwAAAAAA&#10;AAAAAAAAAAChAgAAZHJzL2Rvd25yZXYueG1sUEsFBgAAAAAEAAQA+QAAAJYDAAAAAA==&#10;" strokeweight="0">
                  <v:stroke dashstyle="3 1"/>
                </v:line>
                <v:shape id="Freeform 112" o:spid="_x0000_s1229" style="position:absolute;left:30060;top:28168;width:432;height:260;visibility:visible;mso-wrap-style:square;v-text-anchor:top" coordsize="6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PN0coA&#10;AADjAAAADwAAAGRycy9kb3ducmV2LnhtbERPO0/DMBDekfofrENio3aa0qBQtwIE4iExULp0O8VH&#10;YjU+h9ht0n9fIyEx3ve+5Xp0rThSH6xnDdlUgSCuvLFca9h+PV/fgggR2WDrmTScKMB6NblYYmn8&#10;wJ903MRapBAOJWpoYuxKKUPVkMMw9R1x4r597zCms6+l6XFI4a6VM6UW0qHl1NBgR48NVfvNwWl4&#10;+9nN5u/5y8dTEa19UDs1jIet1leX4/0diEhj/Bf/uV9Nmp/nRbG4yeYZ/P6UAJCrM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nDzdHKAAAA4wAAAA8AAAAAAAAAAAAAAAAAmAIA&#10;AGRycy9kb3ducmV2LnhtbFBLBQYAAAAABAAEAPUAAACPAwAAAAA=&#10;" path="m68,l,21,68,41e" filled="f" strokeweight="0">
                  <v:path arrowok="t" o:connecttype="custom" o:connectlocs="43180,0;0,13335;43180,26035" o:connectangles="0,0,0"/>
                </v:shape>
                <v:rect id="Rectangle 113" o:spid="_x0000_s1230" style="position:absolute;left:33705;top:27800;width:2102;height: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pMsYA&#10;AADjAAAADwAAAGRycy9kb3ducmV2LnhtbERPzWoCMRC+F/oOYQreata1VVmNUgTBll5cfYBhM/uD&#10;yWRJUnd9e1Mo9Djf/2x2ozXiRj50jhXMphkI4srpjhsFl/PhdQUiRGSNxjEpuFOA3fb5aYOFdgOf&#10;6FbGRqQQDgUqaGPsCylD1ZLFMHU9ceJq5y3GdPpGao9DCrdG5lm2kBY7Tg0t9rRvqbqWP1aBPJeH&#10;YVUan7mvvP42n8dTTU6pycv4sQYRaYz/4j/3Uaf58/lyuXifveXw+1MCQG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mpMsYAAADjAAAADwAAAAAAAAAAAAAAAACYAgAAZHJz&#10;L2Rvd25yZXYueG1sUEsFBgAAAAAEAAQA9QAAAIsDAAAAAA==&#10;" filled="f" stroked="f">
                  <v:textbox style="mso-fit-shape-to-text:t" inset="0,0,0,0">
                    <w:txbxContent>
                      <w:p w:rsidR="00E237C2" w:rsidRDefault="00E237C2">
                        <w:r>
                          <w:rPr>
                            <w:rFonts w:ascii="Arial" w:hAnsi="Arial" w:cs="Arial"/>
                            <w:color w:val="000000"/>
                            <w:sz w:val="6"/>
                            <w:szCs w:val="6"/>
                          </w:rPr>
                          <w:t>&lt;&lt;</w:t>
                        </w:r>
                        <w:proofErr w:type="gramStart"/>
                        <w:r>
                          <w:rPr>
                            <w:rFonts w:ascii="Arial" w:hAnsi="Arial" w:cs="Arial"/>
                            <w:color w:val="000000"/>
                            <w:sz w:val="6"/>
                            <w:szCs w:val="6"/>
                          </w:rPr>
                          <w:t>include</w:t>
                        </w:r>
                        <w:proofErr w:type="gramEnd"/>
                        <w:r>
                          <w:rPr>
                            <w:rFonts w:ascii="Arial" w:hAnsi="Arial" w:cs="Arial"/>
                            <w:color w:val="000000"/>
                            <w:sz w:val="6"/>
                            <w:szCs w:val="6"/>
                          </w:rPr>
                          <w:t>&gt;&gt;</w:t>
                        </w:r>
                      </w:p>
                    </w:txbxContent>
                  </v:textbox>
                </v:rect>
                <v:oval id="Oval 114" o:spid="_x0000_s1231" style="position:absolute;left:1524;top:18192;width:565;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DD28cA&#10;AADjAAAADwAAAGRycy9kb3ducmV2LnhtbERPX2vCMBB/F/Ydwg1801Tr7NYZZQwUYfigzvejuTVl&#10;zaU20dZvbwYDH+/3/xar3tbiSq2vHCuYjBMQxIXTFZcKvo/r0SsIH5A11o5JwY08rJZPgwXm2nW8&#10;p+shlCKGsM9RgQmhyaX0hSGLfuwa4sj9uNZiiGdbSt1iF8NtLadJMpcWK44NBhv6NFT8Hi5WQXUy&#10;aecvydtMfpndpq+z0/6cKTV87j/eQQTqw0P8797qOD9Ns2z+Mpml8PdTBE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Aw9vHAAAA4wAAAA8AAAAAAAAAAAAAAAAAmAIAAGRy&#10;cy9kb3ducmV2LnhtbFBLBQYAAAAABAAEAPUAAACMAwAAAAA=&#10;" strokeweight="28e-5mm">
                  <v:stroke joinstyle="miter"/>
                </v:oval>
                <v:line id="Line 115" o:spid="_x0000_s1232" style="position:absolute;visibility:visible;mso-wrap-style:square" from="1822,18789" to="1822,19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AdMoAAADjAAAADwAAAGRycy9kb3ducmV2LnhtbERPT0vDMBS/C36H8ARvLq2b3VaXDZkO&#10;PHjQKWzeHs2zKUteShPb7tsbQfD4fv/fajM6K3rqQuNZQT7JQBBXXjdcK/h4390sQISIrNF6JgVn&#10;CrBZX16ssNR+4Dfq97EWKYRDiQpMjG0pZagMOQwT3xIn7st3DmM6u1rqDocU7qy8zbJCOmw4NRhs&#10;aWuoOu2/nYLeDounY/5oz6fPV7M9vhS7w7JQ6vpqfLgHEWmM/+I/97NO86fT+by4y2cz+P0pASDX&#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myQB0ygAAAOMAAAAPAAAA&#10;AAAAAAAAAAAAAKECAABkcnMvZG93bnJldi54bWxQSwUGAAAAAAQABAD5AAAAmAMAAAAA&#10;" strokeweight="28e-5mm">
                  <v:stroke joinstyle="miter"/>
                </v:line>
                <v:line id="Line 116" o:spid="_x0000_s1233" style="position:absolute;visibility:visible;mso-wrap-style:square" from="1225,19088" to="2387,19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l78oAAADjAAAADwAAAGRycy9kb3ducmV2LnhtbERPT0vDMBS/C36H8ARvLq1z3VaXDZkO&#10;PHjQKWzeHs2zKUteShPb7tsbQfD4fv/fajM6K3rqQuNZQT7JQBBXXjdcK/h4390sQISIrNF6JgVn&#10;CrBZX16ssNR+4Dfq97EWKYRDiQpMjG0pZagMOQwT3xIn7st3DmM6u1rqDocU7qy8zbJCOmw4NRhs&#10;aWuoOu2/nYLeDounY/5oz6fPV7M9vhS7w7JQ6vpqfLgHEWmM/+I/97NO86fT+byY5Xcz+P0pASDX&#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JhaXvygAAAOMAAAAPAAAA&#10;AAAAAAAAAAAAAKECAABkcnMvZG93bnJldi54bWxQSwUGAAAAAAQABAD5AAAAmAMAAAAA&#10;" strokeweight="28e-5mm">
                  <v:stroke joinstyle="miter"/>
                </v:line>
                <v:line id="Line 117" o:spid="_x0000_s1234" style="position:absolute;flip:y;visibility:visible;mso-wrap-style:square" from="1225,19354" to="1822,19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2bWskAAADjAAAADwAAAGRycy9kb3ducmV2LnhtbERPX2vCMBB/H+w7hBv4Mmbq1LpVowxB&#10;UBTGWj/A0dzaanOpTazdt1+EwR7v9/8Wq97UoqPWVZYVjIYRCOLc6ooLBcds8/IGwnlkjbVlUvBD&#10;DlbLx4cFJtre+Iu61BcihLBLUEHpfZNI6fKSDLqhbYgD921bgz6cbSF1i7cQbmr5GkWxNFhxaCix&#10;oXVJ+Tm9GgXT02E3MZd0/b5/7o473maf+SFTavDUf8xBeOr9v/jPvdVh/ng8m8XT0SSG+08BALn8&#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INm1rJAAAA4wAAAA8AAAAA&#10;AAAAAAAAAAAAoQIAAGRycy9kb3ducmV2LnhtbFBLBQYAAAAABAAEAPkAAACXAwAAAAA=&#10;" strokeweight="28e-5mm">
                  <v:stroke joinstyle="miter"/>
                </v:line>
                <v:line id="Line 118" o:spid="_x0000_s1235" style="position:absolute;flip:x y;visibility:visible;mso-wrap-style:square" from="1822,19354" to="2387,19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p278YAAADjAAAADwAAAGRycy9kb3ducmV2LnhtbERPzWrCQBC+F3yHZYReim401Uh0FSnY&#10;9ujfAwzZMQlmZ8PumsS37xYKPc73P5vdYBrRkfO1ZQWzaQKCuLC65lLB9XKYrED4gKyxsUwKnuRh&#10;tx29bDDXtucTdedQihjCPkcFVQhtLqUvKjLop7YljtzNOoMhnq6U2mEfw00j50mylAZrjg0VtvRR&#10;UXE/P4yCntPuOMw7ZxanVJvms/96K0qlXsfDfg0i0BD+xX/ubx3np2mWLRez9wx+f4oAyO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Kdu/GAAAA4wAAAA8AAAAAAAAA&#10;AAAAAAAAoQIAAGRycy9kb3ducmV2LnhtbFBLBQYAAAAABAAEAPkAAACUAwAAAAA=&#10;" strokeweight="28e-5mm">
                  <v:stroke joinstyle="miter"/>
                </v:line>
                <v:rect id="Rectangle 119" o:spid="_x0000_s1236" style="position:absolute;left:958;top:20015;width:1836;height:10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Ge2MoA&#10;AADjAAAADwAAAGRycy9kb3ducmV2LnhtbESPzWoDMQyE74W+g1Ggt8abpE3CNk4ohUBaesmmDyDW&#10;2h9iy4vtZrdvXx0KPUozmvm0O0zeqRvF1Ac2sJgXoIjrYHtuDXxdjo9bUCkjW3SBycAPJTjs7+92&#10;WNow8pluVW6VhHAq0UCX81BqneqOPKZ5GIhFa0L0mGWMrbYRRwn3Ti+LYq099iwNHQ701lF9rb69&#10;AX2pjuO2crEIH8vm072fzg0FYx5m0+sLqExT/jf/XZ+s4K9Wm836efEk0PKTLEDv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SxntjKAAAA4wAAAA8AAAAAAAAAAAAAAAAAmAIA&#10;AGRycy9kb3ducmV2LnhtbFBLBQYAAAAABAAEAPUAAACPAwAAAAA=&#10;" filled="f" stroked="f">
                  <v:textbox style="mso-fit-shape-to-text:t" inset="0,0,0,0">
                    <w:txbxContent>
                      <w:p w:rsidR="00E237C2" w:rsidRDefault="00E237C2">
                        <w:proofErr w:type="gramStart"/>
                        <w:r>
                          <w:rPr>
                            <w:rFonts w:cs="Times New Roman"/>
                            <w:color w:val="000000"/>
                            <w:sz w:val="10"/>
                            <w:szCs w:val="10"/>
                          </w:rPr>
                          <w:t>student</w:t>
                        </w:r>
                        <w:proofErr w:type="gramEnd"/>
                      </w:p>
                    </w:txbxContent>
                  </v:textbox>
                </v:rect>
                <v:oval id="Oval 120" o:spid="_x0000_s1237" style="position:absolute;left:7854;top:12623;width:5373;height:1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0MccA&#10;AADjAAAADwAAAGRycy9kb3ducmV2LnhtbERPX2vCMBB/H/gdwgm+zVSrdlajiOAYjD3o5vvR3Jpi&#10;c6lNtN23XwbCHu/3/9bb3tbiTq2vHCuYjBMQxIXTFZcKvj4Pzy8gfEDWWDsmBT/kYbsZPK0x167j&#10;I91PoRQxhH2OCkwITS6lLwxZ9GPXEEfu27UWQzzbUuoWuxhuazlNkoW0WHFsMNjQ3lBxOd2sgups&#10;0s7fkuVMvpuP177OzsdrptRo2O9WIAL14V/8cL/pOD9Ns2wxn8yW8PdTBE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o9DHHAAAA4wAAAA8AAAAAAAAAAAAAAAAAmAIAAGRy&#10;cy9kb3ducmV2LnhtbFBLBQYAAAAABAAEAPUAAACMAwAAAAA=&#10;" strokeweight="28e-5mm">
                  <v:stroke joinstyle="miter"/>
                </v:oval>
                <v:rect id="Rectangle 121" o:spid="_x0000_s1238" style="position:absolute;left:8851;top:13188;width:3582;height:10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EA8kA&#10;AADjAAAADwAAAGRycy9kb3ducmV2LnhtbESPzWoDMQyE74W+g1Ggt8abhPywjRNKIZCWXrLpA4i1&#10;9ofY8mK72e3bV4dCj5JGM/Ptj5N36k4x9YENLOYFKOI62J5bA1/X0/MOVMrIFl1gMvBDCY6Hx4c9&#10;ljaMfKF7lVslJpxKNNDlPJRap7ojj2keBmK5NSF6zDLGVtuIo5h7p5dFsdEee5aEDgd666i+Vd/e&#10;gL5Wp3FXuViEj2Xz6d7Pl4aCMU+z6fUFVKYp/4v/vs9W6q9W2+1mvVgLhTDJAvTh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4EA8kAAADjAAAADwAAAAAAAAAAAAAAAACYAgAA&#10;ZHJzL2Rvd25yZXYueG1sUEsFBgAAAAAEAAQA9QAAAI4DAAAAAA==&#10;" filled="f" stroked="f">
                  <v:textbox style="mso-fit-shape-to-text:t" inset="0,0,0,0">
                    <w:txbxContent>
                      <w:p w:rsidR="00E237C2" w:rsidRDefault="00E237C2">
                        <w:proofErr w:type="gramStart"/>
                        <w:r>
                          <w:rPr>
                            <w:rFonts w:cs="Times New Roman"/>
                            <w:color w:val="000000"/>
                            <w:sz w:val="10"/>
                            <w:szCs w:val="10"/>
                          </w:rPr>
                          <w:t>choose</w:t>
                        </w:r>
                        <w:proofErr w:type="gramEnd"/>
                        <w:r>
                          <w:rPr>
                            <w:rFonts w:cs="Times New Roman"/>
                            <w:color w:val="000000"/>
                            <w:sz w:val="10"/>
                            <w:szCs w:val="10"/>
                          </w:rPr>
                          <w:t xml:space="preserve"> course</w:t>
                        </w:r>
                      </w:p>
                    </w:txbxContent>
                  </v:textbox>
                </v:rect>
                <v:oval id="Oval 122" o:spid="_x0000_s1239" style="position:absolute;left:7061;top:15176;width:8617;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du6scA&#10;AADjAAAADwAAAGRycy9kb3ducmV2LnhtbERPX2vCMBB/F/Ydwg32pmnXaWdnFBE2BsMHdb4fzdmU&#10;NZeuibZ+ezMY+Hi//7dYDbYRF+p87VhBOklAEJdO11wp+D68j19B+ICssXFMCq7kYbV8GC2w0K7n&#10;HV32oRIxhH2BCkwIbSGlLw1Z9BPXEkfu5DqLIZ5dJXWHfQy3jXxOkpm0WHNsMNjSxlD5sz9bBfXR&#10;ZL0/J/MX+WW2H0OTH3e/uVJPj8P6DUSgIdzF/+5PHednWZ7Ppuk0hb+fIgB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HburHAAAA4wAAAA8AAAAAAAAAAAAAAAAAmAIAAGRy&#10;cy9kb3ducmV2LnhtbFBLBQYAAAAABAAEAPUAAACMAwAAAAA=&#10;" strokeweight="28e-5mm">
                  <v:stroke joinstyle="miter"/>
                </v:oval>
                <v:rect id="Rectangle 123" o:spid="_x0000_s1240" style="position:absolute;left:8388;top:15805;width:6509;height:10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rsidR="00E237C2" w:rsidRDefault="00E237C2">
                        <w:proofErr w:type="gramStart"/>
                        <w:r>
                          <w:rPr>
                            <w:rFonts w:cs="Times New Roman"/>
                            <w:color w:val="000000"/>
                            <w:sz w:val="10"/>
                            <w:szCs w:val="10"/>
                          </w:rPr>
                          <w:t>consult</w:t>
                        </w:r>
                        <w:proofErr w:type="gramEnd"/>
                        <w:r>
                          <w:rPr>
                            <w:rFonts w:cs="Times New Roman"/>
                            <w:color w:val="000000"/>
                            <w:sz w:val="10"/>
                            <w:szCs w:val="10"/>
                          </w:rPr>
                          <w:t xml:space="preserve"> recommendations</w:t>
                        </w:r>
                      </w:p>
                    </w:txbxContent>
                  </v:textbox>
                </v:rect>
                <v:oval id="Oval 124" o:spid="_x0000_s1241" style="position:absolute;left:8350;top:19316;width:7093;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cE8MA&#10;AADbAAAADwAAAGRycy9kb3ducmV2LnhtbESPT4vCMBTE74LfITzBm6aui3+qUWRBERYPunp/NM+m&#10;2LzUJtr67TcLwh6HmfkNs1y3thRPqn3hWMFomIAgzpwuOFdw/tkOZiB8QNZYOiYFL/KwXnU7S0y1&#10;a/hIz1PIRYSwT1GBCaFKpfSZIYt+6Cri6F1dbTFEWedS19hEuC3lR5JMpMWC44LBir4MZbfTwyoo&#10;Lmbc+Ecy/5Tf5rBry+nleJ8q1e+1mwWIQG34D7/be61gNoG/L/E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cE8MAAADbAAAADwAAAAAAAAAAAAAAAACYAgAAZHJzL2Rv&#10;d25yZXYueG1sUEsFBgAAAAAEAAQA9QAAAIgDAAAAAA==&#10;" strokeweight="28e-5mm">
                  <v:stroke joinstyle="miter"/>
                </v:oval>
                <v:rect id="Rectangle 125" o:spid="_x0000_s1242" style="position:absolute;left:10274;top:19685;width:3511;height:10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rsidR="00E237C2" w:rsidRDefault="00E237C2">
                        <w:proofErr w:type="gramStart"/>
                        <w:r>
                          <w:rPr>
                            <w:rFonts w:cs="Times New Roman"/>
                            <w:color w:val="000000"/>
                            <w:sz w:val="10"/>
                            <w:szCs w:val="10"/>
                          </w:rPr>
                          <w:t>configure</w:t>
                        </w:r>
                        <w:proofErr w:type="gramEnd"/>
                        <w:r>
                          <w:rPr>
                            <w:rFonts w:cs="Times New Roman"/>
                            <w:color w:val="000000"/>
                            <w:sz w:val="10"/>
                            <w:szCs w:val="10"/>
                          </w:rPr>
                          <w:t xml:space="preserve"> app</w:t>
                        </w:r>
                      </w:p>
                    </w:txbxContent>
                  </v:textbox>
                </v:rect>
                <v:oval id="Oval 126" o:spid="_x0000_s1243" style="position:absolute;left:7061;top:21107;width:8217;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YMzcQA&#10;AADbAAAADwAAAGRycy9kb3ducmV2LnhtbESPQWvCQBSE74X+h+UVvDUbtVSNrlIEpVB6iDX3R/aZ&#10;DWbfptk1if++Wyj0OMzMN8xmN9pG9NT52rGCaZKCIC6drrlScP46PC9B+ICssXFMCu7kYbd9fNhg&#10;pt3AOfWnUIkIYZ+hAhNCm0npS0MWfeJa4uhdXGcxRNlVUnc4RLht5CxNX6XFmuOCwZb2hsrr6WYV&#10;1IWZD/6Wrl7kh/k8js2iyL8XSk2exrc1iEBj+A//td+1gtUM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WDM3EAAAA2wAAAA8AAAAAAAAAAAAAAAAAmAIAAGRycy9k&#10;b3ducmV2LnhtbFBLBQYAAAAABAAEAPUAAACJAwAAAAA=&#10;" strokeweight="28e-5mm">
                  <v:stroke joinstyle="miter"/>
                </v:oval>
                <v:rect id="Rectangle 127" o:spid="_x0000_s1244" style="position:absolute;left:8420;top:22167;width:6070;height:10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5JcMA&#10;AADeAAAADwAAAGRycy9kb3ducmV2LnhtbESP3YrCMBCF74V9hzAL3tl0BUWqUWRBcGVvrD7A0Ex/&#10;MJmUJGvr2xthwbsZzjnfnNnsRmvEnXzoHCv4ynIQxJXTHTcKrpfDbAUiRGSNxjEpeFCA3fZjssFC&#10;u4HPdC9jIxKEQ4EK2hj7QspQtWQxZK4nTlrtvMWYVt9I7XFIcGvkPM+X0mLH6UKLPX23VN3KP6tA&#10;XsrDsCqNz91pXv+an+O5JqfU9HPcr0FEGuPb/J8+6lR/kZjweifNIL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5JcMAAADeAAAADwAAAAAAAAAAAAAAAACYAgAAZHJzL2Rv&#10;d25yZXYueG1sUEsFBgAAAAAEAAQA9QAAAIgDAAAAAA==&#10;" filled="f" stroked="f">
                  <v:textbox style="mso-fit-shape-to-text:t" inset="0,0,0,0">
                    <w:txbxContent>
                      <w:p w:rsidR="00E237C2" w:rsidRDefault="00E237C2">
                        <w:proofErr w:type="gramStart"/>
                        <w:r>
                          <w:rPr>
                            <w:rFonts w:cs="Times New Roman"/>
                            <w:color w:val="000000"/>
                            <w:sz w:val="10"/>
                            <w:szCs w:val="10"/>
                          </w:rPr>
                          <w:t>participation</w:t>
                        </w:r>
                        <w:proofErr w:type="gramEnd"/>
                        <w:r>
                          <w:rPr>
                            <w:rFonts w:cs="Times New Roman"/>
                            <w:color w:val="000000"/>
                            <w:sz w:val="10"/>
                            <w:szCs w:val="10"/>
                          </w:rPr>
                          <w:t xml:space="preserve"> in meeting</w:t>
                        </w:r>
                      </w:p>
                    </w:txbxContent>
                  </v:textbox>
                </v:rect>
                <v:oval id="Oval 128" o:spid="_x0000_s1245" style="position:absolute;left:6991;top:24257;width:6331;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bMsMA&#10;AADeAAAADwAAAGRycy9kb3ducmV2LnhtbERPS2sCMRC+F/wPYYTeauL2oa5GkUJLofTg6z5sxs3i&#10;ZrJuorv+e1Mo9DYf33MWq97V4kptqDxrGI8UCOLCm4pLDfvdx9MURIjIBmvPpOFGAVbLwcMCc+M7&#10;3tB1G0uRQjjkqMHG2ORShsKSwzDyDXHijr51GBNsS2la7FK4q2Wm1Jt0WHFqsNjQu6XitL04DdXB&#10;PnfhomYv8tv+fPb15LA5T7R+HPbrOYhIffwX/7m/TJr/mqkMft9JN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bMsMAAADeAAAADwAAAAAAAAAAAAAAAACYAgAAZHJzL2Rv&#10;d25yZXYueG1sUEsFBgAAAAAEAAQA9QAAAIgDAAAAAA==&#10;" strokeweight="28e-5mm">
                  <v:stroke joinstyle="miter"/>
                </v:oval>
                <v:rect id="Rectangle 129" o:spid="_x0000_s1246" style="position:absolute;left:8978;top:24917;width:2629;height:10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nUsEA&#10;AADeAAAADwAAAGRycy9kb3ducmV2LnhtbERP22oCMRB9L/gPYYS+1cQtimyNIgXBFl9c/YBhM3uh&#10;yWRJUnf7902h4NscznW2+8lZcacQe88algsFgrj2pudWw+16fNmAiAnZoPVMGn4own43e9piafzI&#10;F7pXqRU5hGOJGrqUhlLKWHfkMC78QJy5xgeHKcPQShNwzOHOykKptXTYc27ocKD3juqv6ttpkNfq&#10;OG4qG5T/LJqz/ThdGvJaP8+nwxuIRFN6iP/dJ5Pnrwr1Cn/v5B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v51LBAAAA3gAAAA8AAAAAAAAAAAAAAAAAmAIAAGRycy9kb3du&#10;cmV2LnhtbFBLBQYAAAAABAAEAPUAAACGAwAAAAA=&#10;" filled="f" stroked="f">
                  <v:textbox style="mso-fit-shape-to-text:t" inset="0,0,0,0">
                    <w:txbxContent>
                      <w:p w:rsidR="00E237C2" w:rsidRDefault="00E237C2">
                        <w:proofErr w:type="gramStart"/>
                        <w:r>
                          <w:rPr>
                            <w:rFonts w:cs="Times New Roman"/>
                            <w:color w:val="000000"/>
                            <w:sz w:val="10"/>
                            <w:szCs w:val="10"/>
                          </w:rPr>
                          <w:t>play</w:t>
                        </w:r>
                        <w:proofErr w:type="gramEnd"/>
                        <w:r>
                          <w:rPr>
                            <w:rFonts w:cs="Times New Roman"/>
                            <w:color w:val="000000"/>
                            <w:sz w:val="10"/>
                            <w:szCs w:val="10"/>
                          </w:rPr>
                          <w:t xml:space="preserve"> game</w:t>
                        </w:r>
                      </w:p>
                    </w:txbxContent>
                  </v:textbox>
                </v:rect>
                <v:oval id="Oval 130" o:spid="_x0000_s1247" style="position:absolute;left:1390;top:32842;width:565;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wm3cQA&#10;AADeAAAADwAAAGRycy9kb3ducmV2LnhtbERPS2sCMRC+C/0PYQRvNfHRWrdGEaGlUDysrfdhM26W&#10;bibbTXTXf28KBW/z8T1nteldLS7UhsqzhslYgSAuvKm41PD99fb4AiJEZIO1Z9JwpQCb9cNghZnx&#10;Hed0OcRSpBAOGWqwMTaZlKGw5DCMfUOcuJNvHcYE21KaFrsU7mo5VepZOqw4NVhsaGep+DmcnYbq&#10;aGddOKvlXH7a/XtfL47570Lr0bDfvoKI1Me7+N/9YdL8p6maw9876Qa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MJt3EAAAA3gAAAA8AAAAAAAAAAAAAAAAAmAIAAGRycy9k&#10;b3ducmV2LnhtbFBLBQYAAAAABAAEAPUAAACJAwAAAAA=&#10;" strokeweight="28e-5mm">
                  <v:stroke joinstyle="miter"/>
                </v:oval>
                <v:line id="Line 131" o:spid="_x0000_s1248" style="position:absolute;visibility:visible;mso-wrap-style:square" from="1689,33401" to="1689,33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kMYAAADeAAAADwAAAGRycy9kb3ducmV2LnhtbERPTWsCMRC9C/0PYQq9aVbBxa5GKbZC&#10;Dz20WlBvw2bcLCaTZZPurv++KRS8zeN9zmozOCs6akPtWcF0koEgLr2uuVLwfdiNFyBCRNZoPZOC&#10;GwXYrB9GKyy07/mLun2sRArhUKACE2NTSBlKQw7DxDfEibv41mFMsK2kbrFP4c7KWZbl0mHNqcFg&#10;Q1tD5XX/4xR0tl+8naav9nY9f5rt6SPfHZ9zpZ4eh5cliEhDvIv/3e86zZ/Psjn8vZNu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Y6pDGAAAA3gAAAA8AAAAAAAAA&#10;AAAAAAAAoQIAAGRycy9kb3ducmV2LnhtbFBLBQYAAAAABAAEAPkAAACUAwAAAAA=&#10;" strokeweight="28e-5mm">
                  <v:stroke joinstyle="miter"/>
                </v:line>
                <v:line id="Line 132" o:spid="_x0000_s1249" style="position:absolute;visibility:visible;mso-wrap-style:square" from="1092,33699" to="2254,33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p058YAAADeAAAADwAAAGRycy9kb3ducmV2LnhtbERPTWsCMRC9F/ofwhR6q1kFF7sapdgK&#10;PXiwtlC9DZvpZjGZLJu4u/57IxS8zeN9zmI1OCs6akPtWcF4lIEgLr2uuVLw8715mYEIEVmj9UwK&#10;LhRgtXx8WGChfc9f1O1jJVIIhwIVmBibQspQGnIYRr4hTtyfbx3GBNtK6hb7FO6snGRZLh3WnBoM&#10;NrQ2VJ72Z6egs/3s4zB+t5fTcWfWh22++X3NlXp+Gt7mICIN8S7+d3/qNH86yXK4vZNu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4KdOfGAAAA3gAAAA8AAAAAAAAA&#10;AAAAAAAAoQIAAGRycy9kb3ducmV2LnhtbFBLBQYAAAAABAAEAPkAAACUAwAAAAA=&#10;" strokeweight="28e-5mm">
                  <v:stroke joinstyle="miter"/>
                </v:line>
                <v:line id="Line 133" o:spid="_x0000_s1250" style="position:absolute;flip:y;visibility:visible;mso-wrap-style:square" from="1092,33966" to="1689,34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ZwgMYAAADeAAAADwAAAGRycy9kb3ducmV2LnhtbERP22rCQBB9L/gPywh9Ed0otWqajRSh&#10;oCiUJn7AkJ0m0exszG5j+vfdQqFvczjXSbaDaURPnastK5jPIhDEhdU1lwrO+dt0DcJ5ZI2NZVLw&#10;TQ626eghwVjbO39Qn/lShBB2MSqovG9jKV1RkUE3sy1x4D5tZ9AH2JVSd3gP4aaRiyh6lgZrDg0V&#10;trSrqLhmX0bB8nI6PJlbttscJ/35wPv8vTjlSj2Oh9cXEJ4G/y/+c+91mL9cRCv4fSfcIN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WcIDGAAAA3gAAAA8AAAAAAAAA&#10;AAAAAAAAoQIAAGRycy9kb3ducmV2LnhtbFBLBQYAAAAABAAEAPkAAACUAwAAAAA=&#10;" strokeweight="28e-5mm">
                  <v:stroke joinstyle="miter"/>
                </v:line>
                <v:line id="Line 134" o:spid="_x0000_s1251" style="position:absolute;flip:x y;visibility:visible;mso-wrap-style:square" from="1689,33966" to="2254,34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QK08QAAADeAAAADwAAAGRycy9kb3ducmV2LnhtbESPzYrCQBCE78K+w9ALXkQnRlwk6ygi&#10;7M9RXR+gybRJ2ExPmBmT+PbbhwVv3VR11dfb/eha1VOIjWcDy0UGirj0tuHKwPXnY74BFROyxdYz&#10;GXhQhP3uZbLFwvqBz9RfUqUkhGOBBuqUukLrWNbkMC58RyzazQeHSdZQaRtwkHDX6jzL3rTDhqWh&#10;xo6ONZW/l7szMPCqP415H9z6vLKu/Ry+ZmVlzPR1PLyDSjSmp/n/+tsK/jrPhFfekRn07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1ArTxAAAAN4AAAAPAAAAAAAAAAAA&#10;AAAAAKECAABkcnMvZG93bnJldi54bWxQSwUGAAAAAAQABAD5AAAAkgMAAAAA&#10;" strokeweight="28e-5mm">
                  <v:stroke joinstyle="miter"/>
                </v:line>
                <v:rect id="Rectangle 135" o:spid="_x0000_s1252" style="position:absolute;left:565;top:34626;width:2438;height:10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QuMEA&#10;AADeAAAADwAAAGRycy9kb3ducmV2LnhtbERP22oCMRB9F/oPYQp906QLFbs1SikIVnxx9QOGzeyF&#10;JpMlSd3t3zeC4NscznXW28lZcaUQe88aXhcKBHHtTc+thst5N1+BiAnZoPVMGv4ownbzNFtjafzI&#10;J7pWqRU5hGOJGrqUhlLKWHfkMC78QJy5xgeHKcPQShNwzOHOykKppXTYc27ocKCvjuqf6tdpkOdq&#10;N64qG5Q/FM3Rfu9PDXmtX56nzw8Qiab0EN/de5PnvxXqHW7v5Bv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0LjBAAAA3gAAAA8AAAAAAAAAAAAAAAAAmAIAAGRycy9kb3du&#10;cmV2LnhtbFBLBQYAAAAABAAEAPUAAACGAwAAAAA=&#10;" filled="f" stroked="f">
                  <v:textbox style="mso-fit-shape-to-text:t" inset="0,0,0,0">
                    <w:txbxContent>
                      <w:p w:rsidR="00E237C2" w:rsidRDefault="00E237C2">
                        <w:proofErr w:type="gramStart"/>
                        <w:r>
                          <w:rPr>
                            <w:rFonts w:cs="Times New Roman"/>
                            <w:color w:val="000000"/>
                            <w:sz w:val="10"/>
                            <w:szCs w:val="10"/>
                          </w:rPr>
                          <w:t>instructor</w:t>
                        </w:r>
                        <w:proofErr w:type="gramEnd"/>
                      </w:p>
                    </w:txbxContent>
                  </v:textbox>
                </v:rect>
                <v:oval id="Oval 136" o:spid="_x0000_s1253" style="position:absolute;left:7391;top:29591;width:669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62A8cA&#10;AADeAAAADwAAAGRycy9kb3ducmV2LnhtbESPT2/CMAzF75P4DpGRdhspjI2tIyCEtAlp2oF/d6vx&#10;morGKU2g5dvjw6TdbPn5vfebL3tfqyu1sQpsYDzKQBEXwVZcGjjsP5/eQMWEbLEOTAZuFGG5GDzM&#10;Mbeh4y1dd6lUYsIxRwMupSbXOhaOPMZRaIjl9htaj0nWttS2xU7Mfa0nWfaqPVYsCQ4bWjsqTruL&#10;N1Ad3XMXL9n7VH+7n6++nh2355kxj8N+9QEqUZ/+xX/fGyv1XyZjARAcmUEv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utgPHAAAA3gAAAA8AAAAAAAAAAAAAAAAAmAIAAGRy&#10;cy9kb3ducmV2LnhtbFBLBQYAAAAABAAEAPUAAACMAwAAAAA=&#10;" strokeweight="28e-5mm">
                  <v:stroke joinstyle="miter"/>
                </v:oval>
                <v:rect id="Rectangle 137" o:spid="_x0000_s1254" style="position:absolute;left:9182;top:30518;width:3479;height:10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hKY8EA&#10;AADeAAAADwAAAGRycy9kb3ducmV2LnhtbERP24rCMBB9X/Afwgj7tqYt7CLVKCIIuuyL1Q8YmukF&#10;k0lJoq1/bxYW9m0O5zrr7WSNeJAPvWMF+SIDQVw73XOr4Ho5fCxBhIis0TgmBU8KsN3M3tZYajfy&#10;mR5VbEUK4VCigi7GoZQy1B1ZDAs3ECeucd5iTNC3UnscU7g1ssiyL2mx59TQ4UD7jupbdbcK5KU6&#10;jMvK+Mx9F82POR3PDTml3ufTbgUi0hT/xX/uo07zP4s8h9930g1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oSmPBAAAA3gAAAA8AAAAAAAAAAAAAAAAAmAIAAGRycy9kb3du&#10;cmV2LnhtbFBLBQYAAAAABAAEAPUAAACGAwAAAAA=&#10;" filled="f" stroked="f">
                  <v:textbox style="mso-fit-shape-to-text:t" inset="0,0,0,0">
                    <w:txbxContent>
                      <w:p w:rsidR="00E237C2" w:rsidRDefault="00E237C2">
                        <w:proofErr w:type="gramStart"/>
                        <w:r>
                          <w:rPr>
                            <w:rFonts w:cs="Times New Roman"/>
                            <w:color w:val="000000"/>
                            <w:sz w:val="10"/>
                            <w:szCs w:val="10"/>
                          </w:rPr>
                          <w:t>design</w:t>
                        </w:r>
                        <w:proofErr w:type="gramEnd"/>
                        <w:r>
                          <w:rPr>
                            <w:rFonts w:cs="Times New Roman"/>
                            <w:color w:val="000000"/>
                            <w:sz w:val="10"/>
                            <w:szCs w:val="10"/>
                          </w:rPr>
                          <w:t xml:space="preserve"> course</w:t>
                        </w:r>
                      </w:p>
                    </w:txbxContent>
                  </v:textbox>
                </v:rect>
                <v:oval id="Oval 138" o:spid="_x0000_s1255" style="position:absolute;left:9410;top:32937;width:6198;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78QA&#10;AADeAAAADwAAAGRycy9kb3ducmV2LnhtbERPTWvCQBC9F/wPywje6sbU1jZmFSkoheJB29yH7DQb&#10;zM7G7Griv3cLhd7m8T4nXw+2EVfqfO1YwWyagCAuna65UvD9tX18BeEDssbGMSm4kYf1avSQY6Zd&#10;zwe6HkMlYgj7DBWYENpMSl8asuinriWO3I/rLIYIu0rqDvsYbhuZJsmLtFhzbDDY0ruh8nS8WAV1&#10;YZ56f0ne5vLT7HdDsygO54VSk/GwWYIINIR/8Z/7Q8f5z+kshd934g1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wje/EAAAA3gAAAA8AAAAAAAAAAAAAAAAAmAIAAGRycy9k&#10;b3ducmV2LnhtbFBLBQYAAAAABAAEAPUAAACJAwAAAAA=&#10;" strokeweight="28e-5mm">
                  <v:stroke joinstyle="miter"/>
                </v:oval>
                <v:rect id="Rectangle 139" o:spid="_x0000_s1256" style="position:absolute;left:10337;top:33864;width:4731;height:10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j8EA&#10;AADeAAAADwAAAGRycy9kb3ducmV2LnhtbERP22oCMRB9L/gPYQTfataVFlmNUgRBpS+ufsCwmb3Q&#10;ZLIk0V3/3hQKfZvDuc5mN1ojHuRD51jBYp6BIK6c7rhRcLse3lcgQkTWaByTgicF2G0nbxsstBv4&#10;Qo8yNiKFcChQQRtjX0gZqpYshrnriRNXO28xJugbqT0OKdwamWfZp7TYcWposad9S9VPebcK5LU8&#10;DKvS+Myd8/rbnI6XmpxSs+n4tQYRaYz/4j/3Uaf5H/liC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2cY/BAAAA3gAAAA8AAAAAAAAAAAAAAAAAmAIAAGRycy9kb3du&#10;cmV2LnhtbFBLBQYAAAAABAAEAPUAAACGAwAAAAA=&#10;" filled="f" stroked="f">
                  <v:textbox style="mso-fit-shape-to-text:t" inset="0,0,0,0">
                    <w:txbxContent>
                      <w:p w:rsidR="00E237C2" w:rsidRDefault="00E237C2">
                        <w:proofErr w:type="gramStart"/>
                        <w:r>
                          <w:rPr>
                            <w:rFonts w:cs="Times New Roman"/>
                            <w:color w:val="000000"/>
                            <w:sz w:val="10"/>
                            <w:szCs w:val="10"/>
                          </w:rPr>
                          <w:t>create</w:t>
                        </w:r>
                        <w:proofErr w:type="gramEnd"/>
                        <w:r>
                          <w:rPr>
                            <w:rFonts w:cs="Times New Roman"/>
                            <w:color w:val="000000"/>
                            <w:sz w:val="10"/>
                            <w:szCs w:val="10"/>
                          </w:rPr>
                          <w:t xml:space="preserve"> virtual class</w:t>
                        </w:r>
                      </w:p>
                    </w:txbxContent>
                  </v:textbox>
                </v:rect>
                <v:oval id="Oval 140" o:spid="_x0000_s1257" style="position:absolute;left:1422;top:40925;width:565;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WwAMQA&#10;AADeAAAADwAAAGRycy9kb3ducmV2LnhtbERPS2vCQBC+C/0PyxR6Mxutz9RVRGgpiIfY5j5kp9nQ&#10;7GyaXU3677sFwdt8fM/Z7AbbiCt1vnasYJKkIIhLp2uuFHx+vI5XIHxA1tg4JgW/5GG3fRhtMNOu&#10;55yu51CJGMI+QwUmhDaT0peGLPrEtcSR+3KdxRBhV0ndYR/DbSOnabqQFmuODQZbOhgqv88Xq6Au&#10;zHPvL+l6Jo/m9DY0yyL/WSr19DjsX0AEGsJdfHO/6zh/Pp3M4P+deIP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VsADEAAAA3gAAAA8AAAAAAAAAAAAAAAAAmAIAAGRycy9k&#10;b3ducmV2LnhtbFBLBQYAAAAABAAEAPUAAACJAwAAAAA=&#10;" strokeweight="28e-5mm">
                  <v:stroke joinstyle="miter"/>
                </v:oval>
                <v:line id="Line 141" o:spid="_x0000_s1258" style="position:absolute;visibility:visible;mso-wrap-style:square" from="1720,41522" to="1720,42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F8TcYAAADeAAAADwAAAGRycy9kb3ducmV2LnhtbERPTWvCQBC9F/wPywi91U0Eg42uIlqh&#10;hx5aW6i9DdkxG9ydDdltEv99t1DobR7vc9bb0VnRUxcazwryWQaCuPK64VrBx/vxYQkiRGSN1jMp&#10;uFGA7WZyt8ZS+4HfqD/FWqQQDiUqMDG2pZShMuQwzHxLnLiL7xzGBLta6g6HFO6snGdZIR02nBoM&#10;trQ3VF1P305Bb4fl0zk/2Nv169Xszy/F8fOxUOp+Ou5WICKN8V/8537Waf5ini/g9510g9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BfE3GAAAA3gAAAA8AAAAAAAAA&#10;AAAAAAAAoQIAAGRycy9kb3ducmV2LnhtbFBLBQYAAAAABAAEAPkAAACUAwAAAAA=&#10;" strokeweight="28e-5mm">
                  <v:stroke joinstyle="miter"/>
                </v:line>
                <v:line id="Line 142" o:spid="_x0000_s1259" style="position:absolute;visibility:visible;mso-wrap-style:square" from="1123,41783" to="2286,41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PiOsYAAADeAAAADwAAAGRycy9kb3ducmV2LnhtbERPS0vDQBC+C/6HZQRvdpOCoU27LdIH&#10;ePCgrWB7G7JjNnR3NmTXJP33riD0Nh/fc5br0VnRUxcazwrySQaCuPK64VrB53H/NAMRIrJG65kU&#10;XCnAenV/t8RS+4E/qD/EWqQQDiUqMDG2pZShMuQwTHxLnLhv3zmMCXa11B0OKdxZOc2yQjpsODUY&#10;bGljqLocfpyC3g6z3Snf2uvl/G42p7di/zUvlHp8GF8WICKN8Sb+d7/qNP95mhfw9066Qa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T4jrGAAAA3gAAAA8AAAAAAAAA&#10;AAAAAAAAoQIAAGRycy9kb3ducmV2LnhtbFBLBQYAAAAABAAEAPkAAACUAwAAAAA=&#10;" strokeweight="28e-5mm">
                  <v:stroke joinstyle="miter"/>
                </v:line>
                <v:line id="Line 143" o:spid="_x0000_s1260" style="position:absolute;flip:y;visibility:visible;mso-wrap-style:square" from="1123,42081" to="1720,42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XcUAAADeAAAADwAAAGRycy9kb3ducmV2LnhtbERP22rCQBB9F/yHZQRfim4UtTZ1FREK&#10;SgVp4gcM2WmSmp2N2W2Mf98tCL7N4VxntelMJVpqXGlZwWQcgSDOrC45V3BOP0ZLEM4ja6wsk4I7&#10;Odis+70Vxtre+IvaxOcihLCLUUHhfR1L6bKCDLqxrYkD920bgz7AJpe6wVsIN5WcRtFCGiw5NBRY&#10;066g7JL8GgXzn+NhZq7J7u3zpT0feJ+esmOq1HDQbd9BeOr8U/xw73WYP59OXuH/nXCDX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mXcUAAADeAAAADwAAAAAAAAAA&#10;AAAAAAChAgAAZHJzL2Rvd25yZXYueG1sUEsFBgAAAAAEAAQA+QAAAJMDAAAAAA==&#10;" strokeweight="28e-5mm">
                  <v:stroke joinstyle="miter"/>
                </v:line>
                <v:line id="Line 144" o:spid="_x0000_s1261" style="position:absolute;flip:x y;visibility:visible;mso-wrap-style:square" from="1720,42081" to="2286,42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2cDsUAAADeAAAADwAAAGRycy9kb3ducmV2LnhtbESP3WrCQBCF7wu+wzKF3hTdGFEkuooI&#10;bb2sPw8wZMckNDsbdtckffvOhdC7Gc6Zc77Z7kfXqp5CbDwbmM8yUMSltw1XBm7Xj+kaVEzIFlvP&#10;ZOCXIux3k5ctFtYPfKb+kiolIRwLNFCn1BVax7Imh3HmO2LR7j44TLKGStuAg4S7VudZttIOG5aG&#10;Gjs61lT+XB7OwMCL/nvM++CW54V17efw9V5Wxry9jocNqERj+jc/r09W8Jf5XHjlHZlB7/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A2cDsUAAADeAAAADwAAAAAAAAAA&#10;AAAAAAChAgAAZHJzL2Rvd25yZXYueG1sUEsFBgAAAAAEAAQA+QAAAJMDAAAAAA==&#10;" strokeweight="28e-5mm">
                  <v:stroke joinstyle="miter"/>
                </v:line>
                <v:rect id="Rectangle 145" o:spid="_x0000_s1262" style="position:absolute;left:165;top:42716;width:3391;height:10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5GZcEA&#10;AADeAAAADwAAAGRycy9kb3ducmV2LnhtbERP22oCMRB9F/yHMELfNOuCYlejiCBo6YtrP2DYzF4w&#10;mSxJ6m7/vikUfJvDuc7uMFojnuRD51jBcpGBIK6c7rhR8HU/zzcgQkTWaByTgh8KcNhPJzsstBv4&#10;Rs8yNiKFcChQQRtjX0gZqpYshoXriRNXO28xJugbqT0OKdwamWfZWlrsODW02NOppepRflsF8l6e&#10;h01pfOY+8vrTXC+3mpxSb7PxuAURaYwv8b/7otP8Vb58h7930g1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eRmXBAAAA3gAAAA8AAAAAAAAAAAAAAAAAmAIAAGRycy9kb3du&#10;cmV2LnhtbFBLBQYAAAAABAAEAPUAAACGAwAAAAA=&#10;" filled="f" stroked="f">
                  <v:textbox style="mso-fit-shape-to-text:t" inset="0,0,0,0">
                    <w:txbxContent>
                      <w:p w:rsidR="00E237C2" w:rsidRDefault="00E237C2">
                        <w:proofErr w:type="gramStart"/>
                        <w:r>
                          <w:rPr>
                            <w:rFonts w:cs="Times New Roman"/>
                            <w:color w:val="000000"/>
                            <w:sz w:val="10"/>
                            <w:szCs w:val="10"/>
                          </w:rPr>
                          <w:t>administrator</w:t>
                        </w:r>
                        <w:proofErr w:type="gramEnd"/>
                      </w:p>
                    </w:txbxContent>
                  </v:textbox>
                </v:rect>
                <v:oval id="Oval 146" o:spid="_x0000_s1263" style="position:absolute;left:10375;top:39370;width:433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J8vscA&#10;AADeAAAADwAAAGRycy9kb3ducmV2LnhtbESPQU/DMAyF75P4D5GRuG0phTFWlk0ICYQ07dDB7lbj&#10;NRWNU5psLf8eHybtZsvP771vtRl9q87UxyawgftZBoq4Crbh2sD31/v0GVRMyBbbwGTgjyJs1jeT&#10;FRY2DFzSeZ9qJSYcCzTgUuoKrWPlyGOchY5YbsfQe0yy9rW2PQ5i7ludZ9mT9tiwJDjs6M1R9bM/&#10;eQPNwT0M8ZQtH/XW7T7GdnEofxfG3N2Ory+gEo3pKr58f1qpP89zARAcmUG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CfL7HAAAA3gAAAA8AAAAAAAAAAAAAAAAAmAIAAGRy&#10;cy9kb3ducmV2LnhtbFBLBQYAAAAABAAEAPUAAACMAwAAAAA=&#10;" strokeweight="28e-5mm">
                  <v:stroke joinstyle="miter"/>
                </v:oval>
                <v:rect id="Rectangle 147" o:spid="_x0000_s1264" style="position:absolute;left:11068;top:40328;width:3194;height:10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SA3sEA&#10;AADeAAAADwAAAGRycy9kb3ducmV2LnhtbERP24rCMBB9F/yHMMK+aWphRapRRBB02RerHzA00wsm&#10;k5JE2/37zcKCb3M419nuR2vEi3zoHCtYLjIQxJXTHTcK7rfTfA0iRGSNxjEp+KEA+910ssVCu4Gv&#10;9CpjI1IIhwIVtDH2hZShasliWLieOHG18xZjgr6R2uOQwq2ReZatpMWOU0OLPR1bqh7l0yqQt/I0&#10;rEvjM/eV19/mcr7W5JT6mI2HDYhIY3yL/91nneZ/5vkS/t5JN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EgN7BAAAA3gAAAA8AAAAAAAAAAAAAAAAAmAIAAGRycy9kb3du&#10;cmV2LnhtbFBLBQYAAAAABAAEAPUAAACGAwAAAAA=&#10;" filled="f" stroked="f">
                  <v:textbox style="mso-fit-shape-to-text:t" inset="0,0,0,0">
                    <w:txbxContent>
                      <w:p w:rsidR="00E237C2" w:rsidRDefault="00E237C2">
                        <w:proofErr w:type="gramStart"/>
                        <w:r>
                          <w:rPr>
                            <w:rFonts w:cs="Times New Roman"/>
                            <w:color w:val="000000"/>
                            <w:sz w:val="10"/>
                            <w:szCs w:val="10"/>
                          </w:rPr>
                          <w:t>manage</w:t>
                        </w:r>
                        <w:proofErr w:type="gramEnd"/>
                        <w:r>
                          <w:rPr>
                            <w:rFonts w:cs="Times New Roman"/>
                            <w:color w:val="000000"/>
                            <w:sz w:val="10"/>
                            <w:szCs w:val="10"/>
                          </w:rPr>
                          <w:t xml:space="preserve"> user</w:t>
                        </w:r>
                      </w:p>
                    </w:txbxContent>
                  </v:textbox>
                </v:rect>
                <v:oval id="Oval 148" o:spid="_x0000_s1265" style="position:absolute;left:10337;top:43808;width:4642;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HUsMA&#10;AADeAAAADwAAAGRycy9kb3ducmV2LnhtbERPS2vCQBC+F/oflil4002jVo2uUgRFkB583YfsmA3N&#10;zqbZ1aT/visIvc3H95zFqrOVuFPjS8cK3gcJCOLc6ZILBefTpj8F4QOyxsoxKfglD6vl68sCM+1a&#10;PtD9GAoRQ9hnqMCEUGdS+tyQRT9wNXHkrq6xGCJsCqkbbGO4rWSaJB/SYsmxwWBNa0P59/FmFZQX&#10;M2z9LZmN5N58bbtqcjn8TJTqvXWfcxCBuvAvfrp3Os4fp2kKj3fiD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xHUsMAAADeAAAADwAAAAAAAAAAAAAAAACYAgAAZHJzL2Rv&#10;d25yZXYueG1sUEsFBgAAAAAEAAQA9QAAAIgDAAAAAA==&#10;" strokeweight="28e-5mm">
                  <v:stroke joinstyle="miter"/>
                </v:oval>
                <v:rect id="Rectangle 149" o:spid="_x0000_s1266" style="position:absolute;left:11068;top:44767;width:3441;height:10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q7MsEA&#10;AADeAAAADwAAAGRycy9kb3ducmV2LnhtbERP22oCMRB9F/yHMIJvmnWlRVajiCDY0hdXP2DYzF4w&#10;mSxJdLd/3xQKfZvDuc7uMFojXuRD51jBapmBIK6c7rhRcL+dFxsQISJrNI5JwTcFOOynkx0W2g18&#10;pVcZG5FCOBSooI2xL6QMVUsWw9L1xImrnbcYE/SN1B6HFG6NzLPsXVrsODW02NOppepRPq0CeSvP&#10;w6Y0PnOfef1lPi7XmpxS89l43IKINMZ/8Z/7otP8tzxfw+876Qa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auzLBAAAA3gAAAA8AAAAAAAAAAAAAAAAAmAIAAGRycy9kb3du&#10;cmV2LnhtbFBLBQYAAAAABAAEAPUAAACGAwAAAAA=&#10;" filled="f" stroked="f">
                  <v:textbox style="mso-fit-shape-to-text:t" inset="0,0,0,0">
                    <w:txbxContent>
                      <w:p w:rsidR="00E237C2" w:rsidRDefault="00E237C2">
                        <w:proofErr w:type="gramStart"/>
                        <w:r>
                          <w:rPr>
                            <w:rFonts w:cs="Times New Roman"/>
                            <w:color w:val="000000"/>
                            <w:sz w:val="10"/>
                            <w:szCs w:val="10"/>
                          </w:rPr>
                          <w:t>manage</w:t>
                        </w:r>
                        <w:proofErr w:type="gramEnd"/>
                        <w:r>
                          <w:rPr>
                            <w:rFonts w:cs="Times New Roman"/>
                            <w:color w:val="000000"/>
                            <w:sz w:val="10"/>
                            <w:szCs w:val="10"/>
                          </w:rPr>
                          <w:t xml:space="preserve"> users</w:t>
                        </w:r>
                      </w:p>
                    </w:txbxContent>
                  </v:textbox>
                </v:rect>
                <v:oval id="Oval 150" o:spid="_x0000_s1267" style="position:absolute;left:10439;top:48317;width:401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6vcMA&#10;AADeAAAADwAAAGRycy9kb3ducmV2LnhtbERPS2vCQBC+C/0PyxS86abx1aauIoIiiAe13ofsNBua&#10;nU2zq0n/fVcQvM3H95z5srOVuFHjS8cK3oYJCOLc6ZILBV/nzeAdhA/IGivHpOCPPCwXL705Ztq1&#10;fKTbKRQihrDPUIEJoc6k9Lkhi37oauLIfbvGYoiwKaRusI3htpJpkkylxZJjg8Ga1obyn9PVKigv&#10;ZtT6a/Ixlntz2HbV7HL8nSnVf+1WnyACdeEpfrh3Os6fpOkY7u/EG+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l6vcMAAADeAAAADwAAAAAAAAAAAAAAAACYAgAAZHJzL2Rv&#10;d25yZXYueG1sUEsFBgAAAAAEAAQA9QAAAIgDAAAAAA==&#10;" strokeweight="28e-5mm">
                  <v:stroke joinstyle="miter"/>
                </v:oval>
                <v:rect id="Rectangle 151" o:spid="_x0000_s1268" style="position:absolute;left:11106;top:49276;width:3054;height:10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G3cEA&#10;AADeAAAADwAAAGRycy9kb3ducmV2LnhtbERP24rCMBB9F/Yfwgj7pqkFF6lGEUFwxRerHzA00wsm&#10;k5JkbffvzYKwb3M419nsRmvEk3zoHCtYzDMQxJXTHTcK7rfjbAUiRGSNxjEp+KUAu+3HZIOFdgNf&#10;6VnGRqQQDgUqaGPsCylD1ZLFMHc9ceJq5y3GBH0jtcchhVsj8yz7khY7Tg0t9nRoqXqUP1aBvJXH&#10;YVUan7lzXl/M9+lak1Pqczru1yAijfFf/HafdJq/zPMl/L2Tbp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ht3BAAAA3gAAAA8AAAAAAAAAAAAAAAAAmAIAAGRycy9kb3du&#10;cmV2LnhtbFBLBQYAAAAABAAEAPUAAACGAwAAAAA=&#10;" filled="f" stroked="f">
                  <v:textbox style="mso-fit-shape-to-text:t" inset="0,0,0,0">
                    <w:txbxContent>
                      <w:p w:rsidR="00E237C2" w:rsidRDefault="00E237C2">
                        <w:proofErr w:type="gramStart"/>
                        <w:r>
                          <w:rPr>
                            <w:rFonts w:cs="Times New Roman"/>
                            <w:color w:val="000000"/>
                            <w:sz w:val="10"/>
                            <w:szCs w:val="10"/>
                          </w:rPr>
                          <w:t>maintain</w:t>
                        </w:r>
                        <w:proofErr w:type="gramEnd"/>
                        <w:r>
                          <w:rPr>
                            <w:rFonts w:cs="Times New Roman"/>
                            <w:color w:val="000000"/>
                            <w:sz w:val="10"/>
                            <w:szCs w:val="10"/>
                          </w:rPr>
                          <w:t xml:space="preserve"> AI</w:t>
                        </w:r>
                      </w:p>
                    </w:txbxContent>
                  </v:textbox>
                </v:rect>
                <v:oval id="Oval 152" o:spid="_x0000_s1269" style="position:absolute;left:20548;top:24060;width:9512;height:9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dBUcQA&#10;AADeAAAADwAAAGRycy9kb3ducmV2LnhtbERPS2vCQBC+F/wPywi91Y1p6yNmlVJoEUoPWnMfsmM2&#10;mJ2N2dWk/94tFLzNx/ecfDPYRlyp87VjBdNJAoK4dLrmSsHh5+NpAcIHZI2NY1LwSx4269FDjpl2&#10;Pe/oug+ViCHsM1RgQmgzKX1pyKKfuJY4ckfXWQwRdpXUHfYx3DYyTZKZtFhzbDDY0ruh8rS/WAV1&#10;YZ57f0mWL/LLfH8OzbzYnedKPY6HtxWIQEO4i//dWx3nv6bpDP7eiT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nQVHEAAAA3gAAAA8AAAAAAAAAAAAAAAAAmAIAAGRycy9k&#10;b3ducmV2LnhtbFBLBQYAAAAABAAEAPUAAACJAwAAAAA=&#10;" strokeweight="28e-5mm">
                  <v:stroke joinstyle="miter"/>
                </v:oval>
                <v:rect id="Rectangle 153" o:spid="_x0000_s1270" style="position:absolute;left:23666;top:28562;width:3600;height:10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G9McEA&#10;AADeAAAADwAAAGRycy9kb3ducmV2LnhtbERP22oCMRB9F/yHMIJvmnXBVlajiCDY0hdXP2DYzF4w&#10;mSxJdLd/3xQKfZvDuc7uMFojXuRD51jBapmBIK6c7rhRcL+dFxsQISJrNI5JwTcFOOynkx0W2g18&#10;pVcZG5FCOBSooI2xL6QMVUsWw9L1xImrnbcYE/SN1B6HFG6NzLPsTVrsODW02NOppepRPq0CeSvP&#10;w6Y0PnOfef1lPi7XmpxS89l43IKINMZ/8Z/7otP8dZ6/w+876Qa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hvTHBAAAA3gAAAA8AAAAAAAAAAAAAAAAAmAIAAGRycy9kb3du&#10;cmV2LnhtbFBLBQYAAAAABAAEAPUAAACGAwAAAAA=&#10;" filled="f" stroked="f">
                  <v:textbox style="mso-fit-shape-to-text:t" inset="0,0,0,0">
                    <w:txbxContent>
                      <w:p w:rsidR="00E237C2" w:rsidRDefault="00E237C2">
                        <w:proofErr w:type="gramStart"/>
                        <w:r>
                          <w:rPr>
                            <w:rFonts w:cs="Times New Roman"/>
                            <w:color w:val="000000"/>
                            <w:sz w:val="10"/>
                            <w:szCs w:val="10"/>
                          </w:rPr>
                          <w:t>authentication</w:t>
                        </w:r>
                        <w:proofErr w:type="gramEnd"/>
                      </w:p>
                    </w:txbxContent>
                  </v:textbox>
                </v:rect>
                <v:oval id="Oval 154" o:spid="_x0000_s1271" style="position:absolute;left:39643;top:18224;width:6756;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RwuMcA&#10;AADeAAAADwAAAGRycy9kb3ducmV2LnhtbESPQU/DMAyF75P4D5GRuG0phTFWlk0ICYQ07dDB7lbj&#10;NRWNU5psLf8eHybtZus9v/d5tRl9q87UxyawgftZBoq4Crbh2sD31/v0GVRMyBbbwGTgjyJs1jeT&#10;FRY2DFzSeZ9qJSEcCzTgUuoKrWPlyGOchY5YtGPoPSZZ+1rbHgcJ963Os+xJe2xYGhx29Oao+tmf&#10;vIHm4B6GeMqWj3rrdh9juziUvwtj7m7H1xdQicZ0NV+uP63gz/NceOUdmUG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0cLjHAAAA3gAAAA8AAAAAAAAAAAAAAAAAmAIAAGRy&#10;cy9kb3ducmV2LnhtbFBLBQYAAAAABAAEAPUAAACMAwAAAAA=&#10;" strokeweight="28e-5mm">
                  <v:stroke joinstyle="miter"/>
                </v:oval>
                <v:rect id="Rectangle 155" o:spid="_x0000_s1272" style="position:absolute;left:40633;top:19183;width:5169;height:10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M2MEA&#10;AADeAAAADwAAAGRycy9kb3ducmV2LnhtbERP22oCMRB9L/gPYQTfatYFi65GEUHQ0hdXP2DYzF4w&#10;mSxJ6m7/3hQKfZvDuc52P1ojnuRD51jBYp6BIK6c7rhRcL+d3lcgQkTWaByTgh8KsN9N3rZYaDfw&#10;lZ5lbEQK4VCggjbGvpAyVC1ZDHPXEyeudt5iTNA3UnscUrg1Ms+yD2mx49TQYk/HlqpH+W0VyFt5&#10;Glal8Zn7zOsvczlfa3JKzabjYQMi0hj/xX/us07zl3m+ht930g1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yjNjBAAAA3gAAAA8AAAAAAAAAAAAAAAAAmAIAAGRycy9kb3du&#10;cmV2LnhtbFBLBQYAAAAABAAEAPUAAACGAwAAAAA=&#10;" filled="f" stroked="f">
                  <v:textbox style="mso-fit-shape-to-text:t" inset="0,0,0,0">
                    <w:txbxContent>
                      <w:p w:rsidR="00E237C2" w:rsidRDefault="00E237C2">
                        <w:proofErr w:type="gramStart"/>
                        <w:r>
                          <w:rPr>
                            <w:rFonts w:cs="Times New Roman"/>
                            <w:color w:val="000000"/>
                            <w:sz w:val="10"/>
                            <w:szCs w:val="10"/>
                          </w:rPr>
                          <w:t>manage</w:t>
                        </w:r>
                        <w:proofErr w:type="gramEnd"/>
                        <w:r>
                          <w:rPr>
                            <w:rFonts w:cs="Times New Roman"/>
                            <w:color w:val="000000"/>
                            <w:sz w:val="10"/>
                            <w:szCs w:val="10"/>
                          </w:rPr>
                          <w:t xml:space="preserve"> transactions</w:t>
                        </w:r>
                      </w:p>
                    </w:txbxContent>
                  </v:textbox>
                </v:rect>
                <v:oval id="Oval 156" o:spid="_x0000_s1273" style="position:absolute;left:39243;top:26708;width:63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vqY8cA&#10;AADeAAAADwAAAGRycy9kb3ducmV2LnhtbESPT2/CMAzF75P4DpGRdhvpgA0oBDRN2oQ07cC/u9WY&#10;plrjdE2g5dvjw6TdbPn5vfdbbXpfqyu1sQps4HmUgSIugq24NHA8fDzNQcWEbLEOTAZuFGGzHjys&#10;MLeh4x1d96lUYsIxRwMupSbXOhaOPMZRaIjldg6txyRrW2rbYifmvtbjLHvVHiuWBIcNvTsqfvYX&#10;b6A6uUkXL9liqr/c92dfz06735kxj8P+bQkqUZ/+xX/fWyv1X8YTARAcmUGv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b6mPHAAAA3gAAAA8AAAAAAAAAAAAAAAAAmAIAAGRy&#10;cy9kb3ducmV2LnhtbFBLBQYAAAAABAAEAPUAAACMAwAAAAA=&#10;" strokeweight="28e-5mm">
                  <v:stroke joinstyle="miter"/>
                </v:oval>
                <v:rect id="Rectangle 157" o:spid="_x0000_s1274" style="position:absolute;left:40201;top:27635;width:4820;height:10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0WA8EA&#10;AADeAAAADwAAAGRycy9kb3ducmV2LnhtbERP22oCMRB9L/gPYQTfataVFlmNUgRBpS+ufsCwmb3Q&#10;ZLIk0V3/3hQKfZvDuc5mN1ojHuRD51jBYp6BIK6c7rhRcLse3lcgQkTWaByTgicF2G0nbxsstBv4&#10;Qo8yNiKFcChQQRtjX0gZqpYshrnriRNXO28xJugbqT0OKdwamWfZp7TYcWposad9S9VPebcK5LU8&#10;DKvS+Myd8/rbnI6XmpxSs+n4tQYRaYz/4j/3Uaf5H/lyA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dFgPBAAAA3gAAAA8AAAAAAAAAAAAAAAAAmAIAAGRycy9kb3du&#10;cmV2LnhtbFBLBQYAAAAABAAEAPUAAACGAwAAAAA=&#10;" filled="f" stroked="f">
                  <v:textbox style="mso-fit-shape-to-text:t" inset="0,0,0,0">
                    <w:txbxContent>
                      <w:p w:rsidR="00E237C2" w:rsidRDefault="00E237C2">
                        <w:proofErr w:type="gramStart"/>
                        <w:r>
                          <w:rPr>
                            <w:rFonts w:cs="Times New Roman"/>
                            <w:color w:val="000000"/>
                            <w:sz w:val="10"/>
                            <w:szCs w:val="10"/>
                          </w:rPr>
                          <w:t>recommend</w:t>
                        </w:r>
                        <w:proofErr w:type="gramEnd"/>
                        <w:r>
                          <w:rPr>
                            <w:rFonts w:cs="Times New Roman"/>
                            <w:color w:val="000000"/>
                            <w:sz w:val="10"/>
                            <w:szCs w:val="10"/>
                          </w:rPr>
                          <w:t xml:space="preserve"> course</w:t>
                        </w:r>
                      </w:p>
                    </w:txbxContent>
                  </v:textbox>
                </v:rect>
                <v:oval id="Oval 158" o:spid="_x0000_s1275" style="position:absolute;left:1225;top:3746;width:533;height: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eOMQA&#10;AADeAAAADwAAAGRycy9kb3ducmV2LnhtbERPTWvCQBC9C/0PyxS86aa1JhpdRQSlID1o633IjtnQ&#10;7GyaXU3677uC0Ns83ucs172txY1aXzlW8DJOQBAXTldcKvj63I1mIHxA1lg7JgW/5GG9ehosMdeu&#10;4yPdTqEUMYR9jgpMCE0upS8MWfRj1xBH7uJaiyHCtpS6xS6G21q+JkkqLVYcGww2tDVUfJ+uVkF1&#10;NpPOX5P5mzyYj31fZ+fjT6bU8LnfLEAE6sO/+OF+13F+Os1SuL8Tb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U3jjEAAAA3gAAAA8AAAAAAAAAAAAAAAAAmAIAAGRycy9k&#10;b3ducmV2LnhtbFBLBQYAAAAABAAEAPUAAACJAwAAAAA=&#10;" strokeweight="28e-5mm">
                  <v:stroke joinstyle="miter"/>
                </v:oval>
                <v:line id="Line 159" o:spid="_x0000_s1276" style="position:absolute;visibility:visible;mso-wrap-style:square" from="1492,4273" to="1492,4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ASdcYAAADeAAAADwAAAGRycy9kb3ducmV2LnhtbERPTWsCMRC9F/ofwhS81axCV7s1StEK&#10;PXiwtlB7GzbTzWIyWTZxd/33jSD0No/3OYvV4KzoqA21ZwWTcQaCuPS65krB1+f2cQ4iRGSN1jMp&#10;uFCA1fL+boGF9j1/UHeIlUghHApUYGJsCilDachhGPuGOHG/vnUYE2wrqVvsU7izcppluXRYc2ow&#10;2NDaUHk6nJ2Czvbzt+NkYy+nn71ZH3f59vs5V2r0MLy+gIg0xH/xzf2u0/z8aTaD6zvpBr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AEnXGAAAA3gAAAA8AAAAAAAAA&#10;AAAAAAAAoQIAAGRycy9kb3ducmV2LnhtbFBLBQYAAAAABAAEAPkAAACUAwAAAAA=&#10;" strokeweight="28e-5mm">
                  <v:stroke joinstyle="miter"/>
                </v:line>
                <v:line id="Line 160" o:spid="_x0000_s1277" style="position:absolute;visibility:visible;mso-wrap-style:square" from="958,4540" to="2019,4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GB8gAAADeAAAADwAAAGRycy9kb3ducmV2LnhtbESPQU/DMAyF70j8h8hI3Fg6JMpWlk1o&#10;MIkDBxhIGzerMU21xKma0Hb/Hh+QuNl6z+99Xm2m4NVAfWojG5jPClDEdbQtNwY+P3Y3C1ApI1v0&#10;kcnAmRJs1pcXK6xsHPmdhn1ulIRwqtCAy7mrtE61o4BpFjti0b5jHzDL2jfa9jhKePD6tihKHbBl&#10;aXDY0dZRfdr/BAODHxfPx/mTP5++3tz2+FruDsvSmOur6fEBVKYp/5v/rl+s4Jd398Ir78gMev0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R+GB8gAAADeAAAADwAAAAAA&#10;AAAAAAAAAAChAgAAZHJzL2Rvd25yZXYueG1sUEsFBgAAAAAEAAQA+QAAAJYDAAAAAA==&#10;" strokeweight="28e-5mm">
                  <v:stroke joinstyle="miter"/>
                </v:line>
                <v:line id="Line 161" o:spid="_x0000_s1278" style="position:absolute;flip:y;visibility:visible;mso-wrap-style:square" from="958,4806" to="1492,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OCYMUAAADeAAAADwAAAGRycy9kb3ducmV2LnhtbERP22rCQBB9L/Qflin4UnRjUaupqxRB&#10;UCpIEz9gyE6TaHY2ZtcY/74rCL7N4VxnvuxMJVpqXGlZwXAQgSDOrC45V3BI1/0pCOeRNVaWScGN&#10;HCwXry9zjLW98i+1ic9FCGEXo4LC+zqW0mUFGXQDWxMH7s82Bn2ATS51g9cQbir5EUUTabDk0FBg&#10;TauCslNyMQrGx912ZM7Javbz3h62vEn32S5VqvfWfX+B8NT5p/jh3ugwfzL+nMH9nXCD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OCYMUAAADeAAAADwAAAAAAAAAA&#10;AAAAAAChAgAAZHJzL2Rvd25yZXYueG1sUEsFBgAAAAAEAAQA+QAAAJMDAAAAAA==&#10;" strokeweight="28e-5mm">
                  <v:stroke joinstyle="miter"/>
                </v:line>
                <v:line id="Line 162" o:spid="_x0000_s1279" style="position:absolute;flip:x y;visibility:visible;mso-wrap-style:square" from="1492,4806" to="2019,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G1+8UAAADeAAAADwAAAGRycy9kb3ducmV2LnhtbESPQWvDMAyF74P9B6PBLmN11tJS0jqh&#10;FLbuuKb9ASLWktBYDraXZP++Ogx2k9DTe+/bl7Pr1Ughdp4NvC0yUMS1tx03Bq6X99ctqJiQLfae&#10;ycAvRSiLx4c95tZPfKaxSo0SE445GmhTGnKtY92Sw7jwA7Hcvn1wmGQNjbYBJzF3vV5m2UY77FgS&#10;Whzo2FJ9q36cgYlX49e8HINbn1fW9R/T6aVujHl+mg87UInm9C/++/60Un+z3gqA4MgMur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7G1+8UAAADeAAAADwAAAAAAAAAA&#10;AAAAAAChAgAAZHJzL2Rvd25yZXYueG1sUEsFBgAAAAAEAAQA+QAAAJMDAAAAAA==&#10;" strokeweight="28e-5mm">
                  <v:stroke joinstyle="miter"/>
                </v:line>
                <v:rect id="Rectangle 163" o:spid="_x0000_s1280" style="position:absolute;left:1060;top:5403;width:997;height:6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JvkMEA&#10;AADeAAAADwAAAGRycy9kb3ducmV2LnhtbERP24rCMBB9F/yHMIJvmioopWuURRB08cW6HzA00wub&#10;TEoSbf37jbCwb3M419kdRmvEk3zoHCtYLTMQxJXTHTcKvu+nRQ4iRGSNxjEpeFGAw3462WGh3cA3&#10;epaxESmEQ4EK2hj7QspQtWQxLF1PnLjaeYsxQd9I7XFI4dbIdZZtpcWOU0OLPR1bqn7Kh1Ug7+Vp&#10;yEvjM/e1rq/mcr7V5JSaz8bPDxCRxvgv/nOfdZq/3eQreL+Tb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ib5DBAAAA3gAAAA8AAAAAAAAAAAAAAAAAmAIAAGRycy9kb3du&#10;cmV2LnhtbFBLBQYAAAAABAAEAPUAAACGAwAAAAA=&#10;" filled="f" stroked="f">
                  <v:textbox style="mso-fit-shape-to-text:t" inset="0,0,0,0">
                    <w:txbxContent>
                      <w:p w:rsidR="00E237C2" w:rsidRDefault="00E237C2">
                        <w:proofErr w:type="gramStart"/>
                        <w:r>
                          <w:rPr>
                            <w:rFonts w:ascii="Arial" w:hAnsi="Arial" w:cs="Arial"/>
                            <w:color w:val="000000"/>
                            <w:sz w:val="6"/>
                            <w:szCs w:val="6"/>
                          </w:rPr>
                          <w:t>visitor</w:t>
                        </w:r>
                        <w:proofErr w:type="gramEnd"/>
                      </w:p>
                    </w:txbxContent>
                  </v:textbox>
                </v:rect>
                <v:oval id="Oval 164" o:spid="_x0000_s1281" style="position:absolute;left:8153;width:11938;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CAsUA&#10;AADeAAAADwAAAGRycy9kb3ducmV2LnhtbERPS2vCQBC+C/0PyxR6040BrURXkZY+QDzUingcstMk&#10;JDsbdrd5/PuuUPA2H99zNrvBNKIj5yvLCuazBARxbnXFhYLz99t0BcIHZI2NZVIwkofd9mGywUzb&#10;nr+oO4VCxBD2GSooQ2gzKX1ekkE/sy1x5H6sMxgidIXUDvsYbhqZJslSGqw4NpTY0ktJeX36NQqu&#10;l3o8vtYfcrEfj4du3rt3TJ+Venoc9msQgYZwF/+7P3Wcv1ysUri9E2+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TMICxQAAAN4AAAAPAAAAAAAAAAAAAAAAAJgCAABkcnMv&#10;ZG93bnJldi54bWxQSwUGAAAAAAQABAD1AAAAigMAAAAA&#10;" filled="f" strokeweight="28e-5mm">
                  <v:stroke joinstyle="miter"/>
                  <v:textbox>
                    <w:txbxContent>
                      <w:p w:rsidR="00E237C2" w:rsidRDefault="00E237C2" w:rsidP="00520FAB"/>
                    </w:txbxContent>
                  </v:textbox>
                </v:oval>
                <v:oval id="Oval 166" o:spid="_x0000_s1282" style="position:absolute;left:8388;top:5105;width:11703;height:3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88MA&#10;AADeAAAADwAAAGRycy9kb3ducmV2LnhtbERPS4vCMBC+C/sfwgjeNHV1fXSNIoIiLB501/vQjE3Z&#10;ZlKbaOu/NwsL3ubje85i1dpS3Kn2hWMFw0ECgjhzuuBcwc/3tj8D4QOyxtIxKXiQh9XyrbPAVLuG&#10;j3Q/hVzEEPYpKjAhVKmUPjNk0Q9cRRy5i6sthgjrXOoamxhuS/meJBNpseDYYLCijaHs93SzCoqz&#10;GTX+lszH8sscdm05PR+vU6V63Xb9CSJQG17if/dex/mTj9kY/t6JN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V88MAAADeAAAADwAAAAAAAAAAAAAAAACYAgAAZHJzL2Rv&#10;d25yZXYueG1sUEsFBgAAAAAEAAQA9QAAAIgDAAAAAA==&#10;" strokeweight="28e-5mm">
                  <v:stroke joinstyle="miter"/>
                </v:oval>
                <v:shape id="Text Box 16589" o:spid="_x0000_s1283" type="#_x0000_t202" style="position:absolute;left:9410;top:386;width:8362;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w3cUA&#10;AADeAAAADwAAAGRycy9kb3ducmV2LnhtbESPQYvCMBCF78L+hzAL3mzqgqJdo6go7E1sPXgcmtm2&#10;2kxKk9Vuf70RBG8zvDfve7NYdaYWN2pdZVnBOIpBEOdWV1woOGX70QyE88gaa8uk4J8crJYfgwUm&#10;2t75SLfUFyKEsEtQQel9k0jp8pIMusg2xEH7ta1BH9a2kLrFewg3tfyK46k0WHEglNjQtqT8mv6Z&#10;wLXZ7tqvvcz2OaUbPekvh3Ov1PCzW3+D8NT5t/l1/aND/elkNofnO2EG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SbDdxQAAAN4AAAAPAAAAAAAAAAAAAAAAAJgCAABkcnMv&#10;ZG93bnJldi54bWxQSwUGAAAAAAQABAD1AAAAigMAAAAA&#10;" fillcolor="white [3212]" stroked="f" strokeweight=".5pt">
                  <v:textbox>
                    <w:txbxContent>
                      <w:p w:rsidR="00E237C2" w:rsidRPr="00520FAB" w:rsidRDefault="00E237C2">
                        <w:pPr>
                          <w:rPr>
                            <w:sz w:val="20"/>
                            <w:szCs w:val="20"/>
                          </w:rPr>
                        </w:pPr>
                        <w:r>
                          <w:rPr>
                            <w:sz w:val="20"/>
                            <w:szCs w:val="20"/>
                          </w:rPr>
                          <w:t>View page</w:t>
                        </w:r>
                      </w:p>
                    </w:txbxContent>
                  </v:textbox>
                </v:shape>
                <w10:wrap type="square"/>
              </v:group>
            </w:pict>
          </mc:Fallback>
        </mc:AlternateContent>
      </w:r>
      <w:r w:rsidR="00520FAB">
        <w:rPr>
          <w:rFonts w:asciiTheme="minorHAnsi" w:hAnsiTheme="minorHAnsi"/>
          <w:sz w:val="22"/>
        </w:rPr>
        <w:br w:type="page"/>
      </w:r>
    </w:p>
    <w:p w:rsidR="007B6B23" w:rsidRDefault="002D15E2">
      <w:pPr>
        <w:pStyle w:val="Heading5"/>
        <w:numPr>
          <w:ilvl w:val="0"/>
          <w:numId w:val="49"/>
        </w:numPr>
        <w:rPr>
          <w:lang w:val="en"/>
        </w:rPr>
      </w:pPr>
      <w:proofErr w:type="gramStart"/>
      <w:r>
        <w:rPr>
          <w:lang w:val="en"/>
        </w:rPr>
        <w:lastRenderedPageBreak/>
        <w:t>set</w:t>
      </w:r>
      <w:proofErr w:type="gramEnd"/>
      <w:r w:rsidR="00520FAB">
        <w:rPr>
          <w:lang w:val="en"/>
        </w:rPr>
        <w:t xml:space="preserve"> course</w:t>
      </w:r>
    </w:p>
    <w:p w:rsidR="002D15E2" w:rsidRDefault="002D15E2" w:rsidP="002D15E2">
      <w:pPr>
        <w:keepNext/>
      </w:pPr>
      <w:r>
        <w:rPr>
          <w:noProof/>
        </w:rPr>
        <w:drawing>
          <wp:inline distT="0" distB="0" distL="0" distR="0" wp14:anchorId="697901E9" wp14:editId="624B3902">
            <wp:extent cx="5702300" cy="2295638"/>
            <wp:effectExtent l="0" t="0" r="0" b="9525"/>
            <wp:docPr id="16591" name="Picture 1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2300" cy="2295638"/>
                    </a:xfrm>
                    <a:prstGeom prst="rect">
                      <a:avLst/>
                    </a:prstGeom>
                    <a:noFill/>
                    <a:ln>
                      <a:noFill/>
                    </a:ln>
                  </pic:spPr>
                </pic:pic>
              </a:graphicData>
            </a:graphic>
          </wp:inline>
        </w:drawing>
      </w:r>
    </w:p>
    <w:p w:rsidR="00520FAB" w:rsidRPr="002D15E2" w:rsidRDefault="002D15E2" w:rsidP="002D15E2">
      <w:pPr>
        <w:pStyle w:val="Caption"/>
        <w:rPr>
          <w:rFonts w:ascii="Times New Roman" w:hAnsi="Times New Roman" w:cs="Times New Roman"/>
          <w:i/>
          <w:lang w:val="en"/>
        </w:rPr>
      </w:pPr>
      <w:r w:rsidRPr="002D15E2">
        <w:rPr>
          <w:rFonts w:ascii="Times New Roman" w:hAnsi="Times New Roman" w:cs="Times New Roman"/>
          <w:i/>
        </w:rPr>
        <w:t xml:space="preserve">Figure </w:t>
      </w:r>
      <w:r w:rsidRPr="002D15E2">
        <w:rPr>
          <w:rFonts w:ascii="Times New Roman" w:hAnsi="Times New Roman" w:cs="Times New Roman"/>
          <w:i/>
        </w:rPr>
        <w:fldChar w:fldCharType="begin"/>
      </w:r>
      <w:r w:rsidRPr="002D15E2">
        <w:rPr>
          <w:rFonts w:ascii="Times New Roman" w:hAnsi="Times New Roman" w:cs="Times New Roman"/>
          <w:i/>
        </w:rPr>
        <w:instrText xml:space="preserve"> SEQ Figure \* ARABIC </w:instrText>
      </w:r>
      <w:r w:rsidRPr="002D15E2">
        <w:rPr>
          <w:rFonts w:ascii="Times New Roman" w:hAnsi="Times New Roman" w:cs="Times New Roman"/>
          <w:i/>
        </w:rPr>
        <w:fldChar w:fldCharType="separate"/>
      </w:r>
      <w:r w:rsidR="00517D2A">
        <w:rPr>
          <w:rFonts w:ascii="Times New Roman" w:hAnsi="Times New Roman" w:cs="Times New Roman"/>
          <w:i/>
          <w:noProof/>
        </w:rPr>
        <w:t>8</w:t>
      </w:r>
      <w:r w:rsidRPr="002D15E2">
        <w:rPr>
          <w:rFonts w:ascii="Times New Roman" w:hAnsi="Times New Roman" w:cs="Times New Roman"/>
          <w:i/>
        </w:rPr>
        <w:fldChar w:fldCharType="end"/>
      </w:r>
      <w:r w:rsidRPr="002D15E2">
        <w:rPr>
          <w:rFonts w:ascii="Times New Roman" w:hAnsi="Times New Roman" w:cs="Times New Roman"/>
          <w:i/>
        </w:rPr>
        <w:t xml:space="preserve">: set course </w:t>
      </w:r>
      <w:proofErr w:type="spellStart"/>
      <w:r w:rsidRPr="002D15E2">
        <w:rPr>
          <w:rFonts w:ascii="Times New Roman" w:hAnsi="Times New Roman" w:cs="Times New Roman"/>
          <w:i/>
        </w:rPr>
        <w:t>usecase</w:t>
      </w:r>
      <w:proofErr w:type="spellEnd"/>
    </w:p>
    <w:p w:rsidR="007B6B23" w:rsidRDefault="00520FAB">
      <w:pPr>
        <w:pStyle w:val="Heading5"/>
        <w:numPr>
          <w:ilvl w:val="0"/>
          <w:numId w:val="49"/>
        </w:numPr>
        <w:rPr>
          <w:lang w:val="en"/>
        </w:rPr>
      </w:pPr>
      <w:r>
        <w:rPr>
          <w:lang w:val="en"/>
        </w:rPr>
        <w:t>Manage users</w:t>
      </w:r>
    </w:p>
    <w:p w:rsidR="002D15E2" w:rsidRDefault="002D15E2" w:rsidP="002D15E2">
      <w:pPr>
        <w:keepNext/>
      </w:pPr>
      <w:r>
        <w:rPr>
          <w:noProof/>
        </w:rPr>
        <w:drawing>
          <wp:inline distT="0" distB="0" distL="0" distR="0" wp14:anchorId="0AE2109C" wp14:editId="1DA3F861">
            <wp:extent cx="5702300" cy="2573466"/>
            <wp:effectExtent l="0" t="0" r="0" b="0"/>
            <wp:docPr id="16593" name="Picture 1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2300" cy="2573466"/>
                    </a:xfrm>
                    <a:prstGeom prst="rect">
                      <a:avLst/>
                    </a:prstGeom>
                    <a:noFill/>
                    <a:ln>
                      <a:noFill/>
                    </a:ln>
                  </pic:spPr>
                </pic:pic>
              </a:graphicData>
            </a:graphic>
          </wp:inline>
        </w:drawing>
      </w:r>
    </w:p>
    <w:p w:rsidR="002D15E2" w:rsidRPr="002D15E2" w:rsidRDefault="002D15E2" w:rsidP="002D15E2">
      <w:pPr>
        <w:pStyle w:val="Caption"/>
        <w:rPr>
          <w:rFonts w:ascii="Times New Roman" w:hAnsi="Times New Roman" w:cs="Times New Roman"/>
          <w:i/>
          <w:lang w:val="en"/>
        </w:rPr>
      </w:pPr>
      <w:r w:rsidRPr="002D15E2">
        <w:rPr>
          <w:rFonts w:ascii="Times New Roman" w:hAnsi="Times New Roman" w:cs="Times New Roman"/>
          <w:i/>
        </w:rPr>
        <w:t xml:space="preserve">Figure </w:t>
      </w:r>
      <w:r w:rsidRPr="002D15E2">
        <w:rPr>
          <w:rFonts w:ascii="Times New Roman" w:hAnsi="Times New Roman" w:cs="Times New Roman"/>
          <w:i/>
        </w:rPr>
        <w:fldChar w:fldCharType="begin"/>
      </w:r>
      <w:r w:rsidRPr="002D15E2">
        <w:rPr>
          <w:rFonts w:ascii="Times New Roman" w:hAnsi="Times New Roman" w:cs="Times New Roman"/>
          <w:i/>
        </w:rPr>
        <w:instrText xml:space="preserve"> SEQ Figure \* ARABIC </w:instrText>
      </w:r>
      <w:r w:rsidRPr="002D15E2">
        <w:rPr>
          <w:rFonts w:ascii="Times New Roman" w:hAnsi="Times New Roman" w:cs="Times New Roman"/>
          <w:i/>
        </w:rPr>
        <w:fldChar w:fldCharType="separate"/>
      </w:r>
      <w:r w:rsidR="00517D2A">
        <w:rPr>
          <w:rFonts w:ascii="Times New Roman" w:hAnsi="Times New Roman" w:cs="Times New Roman"/>
          <w:i/>
          <w:noProof/>
        </w:rPr>
        <w:t>9</w:t>
      </w:r>
      <w:r w:rsidRPr="002D15E2">
        <w:rPr>
          <w:rFonts w:ascii="Times New Roman" w:hAnsi="Times New Roman" w:cs="Times New Roman"/>
          <w:i/>
        </w:rPr>
        <w:fldChar w:fldCharType="end"/>
      </w:r>
      <w:r w:rsidRPr="002D15E2">
        <w:rPr>
          <w:rFonts w:ascii="Times New Roman" w:hAnsi="Times New Roman" w:cs="Times New Roman"/>
          <w:i/>
        </w:rPr>
        <w:t xml:space="preserve">: follow course </w:t>
      </w:r>
      <w:proofErr w:type="spellStart"/>
      <w:r w:rsidRPr="002D15E2">
        <w:rPr>
          <w:rFonts w:ascii="Times New Roman" w:hAnsi="Times New Roman" w:cs="Times New Roman"/>
          <w:i/>
        </w:rPr>
        <w:t>usecase</w:t>
      </w:r>
      <w:proofErr w:type="spellEnd"/>
    </w:p>
    <w:p w:rsidR="007B6B23" w:rsidRDefault="00520FAB">
      <w:pPr>
        <w:spacing w:after="160" w:line="259" w:lineRule="auto"/>
        <w:jc w:val="left"/>
        <w:rPr>
          <w:rFonts w:cs="Times New Roman"/>
          <w:b/>
          <w:bCs/>
          <w:color w:val="000000" w:themeColor="text1"/>
          <w:sz w:val="28"/>
          <w:szCs w:val="28"/>
        </w:rPr>
      </w:pPr>
      <w:proofErr w:type="gramStart"/>
      <w:r>
        <w:rPr>
          <w:rFonts w:cs="Times New Roman"/>
          <w:b/>
          <w:bCs/>
          <w:color w:val="000000" w:themeColor="text1"/>
          <w:sz w:val="28"/>
          <w:szCs w:val="28"/>
        </w:rPr>
        <w:t>case</w:t>
      </w:r>
      <w:proofErr w:type="gramEnd"/>
      <w:r>
        <w:rPr>
          <w:rFonts w:cs="Times New Roman"/>
          <w:b/>
          <w:bCs/>
          <w:color w:val="000000" w:themeColor="text1"/>
          <w:sz w:val="28"/>
          <w:szCs w:val="28"/>
        </w:rPr>
        <w:t xml:space="preserve"> textual description</w:t>
      </w:r>
    </w:p>
    <w:p w:rsidR="007B6B23" w:rsidRDefault="00520FAB">
      <w:pPr>
        <w:spacing w:after="160"/>
        <w:ind w:firstLine="420"/>
        <w:rPr>
          <w:rFonts w:cs="Times New Roman"/>
          <w:szCs w:val="24"/>
        </w:rPr>
      </w:pPr>
      <w:r>
        <w:rPr>
          <w:rFonts w:cs="Times New Roman"/>
          <w:szCs w:val="24"/>
        </w:rPr>
        <w:t>As we mentioned earlier, a use case represents a transaction. Here, it is a question of breaking down the use cases, making a textual description and then emphasizing on the different detailed scenario. This will be done using diagrams known as the sequence diagram and the activity diagram.</w:t>
      </w:r>
    </w:p>
    <w:p w:rsidR="007B6B23" w:rsidRDefault="00520FAB">
      <w:pPr>
        <w:pStyle w:val="Heading5"/>
        <w:numPr>
          <w:ilvl w:val="0"/>
          <w:numId w:val="50"/>
        </w:numPr>
      </w:pPr>
      <w:r>
        <w:lastRenderedPageBreak/>
        <w:t>Use case authenticat</w:t>
      </w:r>
      <w:r>
        <w:rPr>
          <w:noProof/>
        </w:rPr>
        <mc:AlternateContent>
          <mc:Choice Requires="wps">
            <w:drawing>
              <wp:anchor distT="0" distB="0" distL="114300" distR="114300" simplePos="0" relativeHeight="257880064" behindDoc="0" locked="0" layoutInCell="1" allowOverlap="1" wp14:anchorId="5E13B898" wp14:editId="359D9528">
                <wp:simplePos x="0" y="0"/>
                <wp:positionH relativeFrom="column">
                  <wp:posOffset>270510</wp:posOffset>
                </wp:positionH>
                <wp:positionV relativeFrom="paragraph">
                  <wp:posOffset>209550</wp:posOffset>
                </wp:positionV>
                <wp:extent cx="6063615" cy="4241800"/>
                <wp:effectExtent l="0" t="0" r="0" b="0"/>
                <wp:wrapNone/>
                <wp:docPr id="13461" name="Rectangle 13461"/>
                <wp:cNvGraphicFramePr/>
                <a:graphic xmlns:a="http://schemas.openxmlformats.org/drawingml/2006/main">
                  <a:graphicData uri="http://schemas.microsoft.com/office/word/2010/wordprocessingShape">
                    <wps:wsp>
                      <wps:cNvSpPr/>
                      <wps:spPr>
                        <a:xfrm>
                          <a:off x="0" y="0"/>
                          <a:ext cx="6063404" cy="4241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61" o:spid="_x0000_s1026" style="position:absolute;margin-left:21.3pt;margin-top:16.5pt;width:477.45pt;height:334pt;z-index:257880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" filled="f" stroked="f" strokeweight="1pt"/>
            </w:pict>
          </mc:Fallback>
        </mc:AlternateContent>
      </w:r>
      <w:r w:rsidR="002D15E2">
        <w:t>e</w:t>
      </w:r>
    </w:p>
    <w:p w:rsidR="007B6B23" w:rsidRDefault="00520FAB">
      <w:pPr>
        <w:pStyle w:val="Caption"/>
        <w:rPr>
          <w:rFonts w:ascii="Times New Roman" w:hAnsi="Times New Roman" w:cs="Times New Roman"/>
          <w:i/>
          <w:iCs/>
          <w:szCs w:val="20"/>
          <w:lang w:val="en"/>
        </w:rPr>
      </w:pPr>
      <w:r>
        <w:rPr>
          <w:rFonts w:ascii="Times New Roman" w:hAnsi="Times New Roman" w:cs="Times New Roman"/>
          <w:i/>
          <w:iCs/>
          <w:szCs w:val="20"/>
        </w:rPr>
        <w:t xml:space="preserve">Table </w:t>
      </w:r>
      <w:r>
        <w:rPr>
          <w:rFonts w:ascii="Times New Roman" w:hAnsi="Times New Roman" w:cs="Times New Roman"/>
          <w:i/>
          <w:iCs/>
          <w:szCs w:val="20"/>
        </w:rPr>
        <w:fldChar w:fldCharType="begin"/>
      </w:r>
      <w:r>
        <w:rPr>
          <w:rFonts w:ascii="Times New Roman" w:hAnsi="Times New Roman" w:cs="Times New Roman"/>
          <w:i/>
          <w:iCs/>
          <w:szCs w:val="20"/>
        </w:rPr>
        <w:instrText xml:space="preserve"> SEQ Table \* ARABIC </w:instrText>
      </w:r>
      <w:r>
        <w:rPr>
          <w:rFonts w:ascii="Times New Roman" w:hAnsi="Times New Roman" w:cs="Times New Roman"/>
          <w:i/>
          <w:iCs/>
          <w:szCs w:val="20"/>
        </w:rPr>
        <w:fldChar w:fldCharType="separate"/>
      </w:r>
      <w:r>
        <w:rPr>
          <w:rFonts w:ascii="Times New Roman" w:hAnsi="Times New Roman" w:cs="Times New Roman"/>
          <w:i/>
          <w:iCs/>
          <w:szCs w:val="20"/>
        </w:rPr>
        <w:t>10</w:t>
      </w:r>
      <w:r>
        <w:rPr>
          <w:rFonts w:ascii="Times New Roman" w:hAnsi="Times New Roman" w:cs="Times New Roman"/>
          <w:i/>
          <w:iCs/>
          <w:szCs w:val="20"/>
        </w:rPr>
        <w:fldChar w:fldCharType="end"/>
      </w:r>
      <w:bookmarkStart w:id="82" w:name="_Toc1102282252"/>
      <w:r>
        <w:rPr>
          <w:rFonts w:ascii="Times New Roman" w:hAnsi="Times New Roman" w:cs="Times New Roman"/>
          <w:i/>
          <w:iCs/>
          <w:szCs w:val="20"/>
          <w:lang w:val="en"/>
        </w:rPr>
        <w:t>: Textual description of use case Authenticate</w:t>
      </w:r>
      <w:bookmarkEnd w:id="82"/>
    </w:p>
    <w:tbl>
      <w:tblPr>
        <w:tblStyle w:val="TableGrid0"/>
        <w:tblW w:w="9230" w:type="dxa"/>
        <w:tblInd w:w="-95" w:type="dxa"/>
        <w:tblCellMar>
          <w:top w:w="9" w:type="dxa"/>
          <w:left w:w="108" w:type="dxa"/>
          <w:right w:w="30" w:type="dxa"/>
        </w:tblCellMar>
        <w:tblLook w:val="04A0" w:firstRow="1" w:lastRow="0" w:firstColumn="1" w:lastColumn="0" w:noHBand="0" w:noVBand="1"/>
      </w:tblPr>
      <w:tblGrid>
        <w:gridCol w:w="3704"/>
        <w:gridCol w:w="5526"/>
      </w:tblGrid>
      <w:tr w:rsidR="007B6B23">
        <w:trPr>
          <w:trHeight w:val="716"/>
        </w:trPr>
        <w:tc>
          <w:tcPr>
            <w:tcW w:w="3704" w:type="dxa"/>
            <w:tcBorders>
              <w:top w:val="nil"/>
              <w:left w:val="single" w:sz="4" w:space="0" w:color="9CC2E5"/>
              <w:bottom w:val="single" w:sz="4" w:space="0" w:color="9CC2E5"/>
              <w:right w:val="single" w:sz="4" w:space="0" w:color="9CC2E5"/>
            </w:tcBorders>
            <w:shd w:val="clear" w:color="auto" w:fill="4472C4" w:themeFill="accent5"/>
          </w:tcPr>
          <w:p w:rsidR="007B6B23" w:rsidRDefault="00520FAB">
            <w:pPr>
              <w:spacing w:line="256" w:lineRule="auto"/>
              <w:rPr>
                <w:rFonts w:eastAsiaTheme="minorEastAsia" w:cs="Times New Roman"/>
                <w:szCs w:val="24"/>
              </w:rPr>
            </w:pPr>
            <w:r>
              <w:rPr>
                <w:rFonts w:eastAsiaTheme="minorEastAsia" w:cs="Times New Roman"/>
                <w:b/>
                <w:szCs w:val="24"/>
              </w:rPr>
              <w:t xml:space="preserve">Goal in context: </w:t>
            </w:r>
          </w:p>
        </w:tc>
        <w:tc>
          <w:tcPr>
            <w:tcW w:w="5526" w:type="dxa"/>
            <w:tcBorders>
              <w:top w:val="nil"/>
              <w:left w:val="single" w:sz="4" w:space="0" w:color="9CC2E5"/>
              <w:bottom w:val="single" w:sz="4" w:space="0" w:color="9CC2E5"/>
              <w:right w:val="single" w:sz="4" w:space="0" w:color="9CC2E5"/>
            </w:tcBorders>
            <w:shd w:val="clear" w:color="auto" w:fill="4472C4" w:themeFill="accent5"/>
          </w:tcPr>
          <w:p w:rsidR="007B6B23" w:rsidRDefault="00520FAB">
            <w:pPr>
              <w:spacing w:line="256" w:lineRule="auto"/>
              <w:ind w:left="360"/>
              <w:rPr>
                <w:rFonts w:eastAsiaTheme="minorEastAsia" w:cs="Times New Roman"/>
                <w:szCs w:val="24"/>
              </w:rPr>
            </w:pPr>
            <w:r>
              <w:rPr>
                <w:rFonts w:eastAsiaTheme="minorEastAsia" w:cs="Times New Roman"/>
                <w:szCs w:val="24"/>
              </w:rPr>
              <w:t>Grant the user access to the application</w:t>
            </w:r>
          </w:p>
        </w:tc>
      </w:tr>
      <w:tr w:rsidR="007B6B23">
        <w:trPr>
          <w:trHeight w:val="716"/>
        </w:trPr>
        <w:tc>
          <w:tcPr>
            <w:tcW w:w="3704"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6" w:lineRule="auto"/>
              <w:rPr>
                <w:rFonts w:eastAsiaTheme="minorEastAsia" w:cs="Times New Roman"/>
                <w:b/>
                <w:szCs w:val="24"/>
              </w:rPr>
            </w:pPr>
            <w:r>
              <w:rPr>
                <w:rFonts w:eastAsiaTheme="minorEastAsia" w:cs="Times New Roman"/>
                <w:b/>
                <w:szCs w:val="24"/>
              </w:rPr>
              <w:t>Pre-condition(s):</w:t>
            </w:r>
          </w:p>
        </w:tc>
        <w:tc>
          <w:tcPr>
            <w:tcW w:w="5526"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6" w:lineRule="auto"/>
              <w:ind w:left="360"/>
              <w:rPr>
                <w:rFonts w:eastAsiaTheme="minorEastAsia" w:cs="Times New Roman"/>
                <w:szCs w:val="24"/>
              </w:rPr>
            </w:pPr>
            <w:r>
              <w:rPr>
                <w:rFonts w:eastAsiaTheme="minorEastAsia" w:cs="Times New Roman"/>
                <w:szCs w:val="24"/>
              </w:rPr>
              <w:t>The system should be loaded</w:t>
            </w:r>
          </w:p>
        </w:tc>
      </w:tr>
      <w:tr w:rsidR="007B6B23">
        <w:trPr>
          <w:trHeight w:val="989"/>
        </w:trPr>
        <w:tc>
          <w:tcPr>
            <w:tcW w:w="3704"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6" w:lineRule="auto"/>
              <w:rPr>
                <w:rFonts w:eastAsiaTheme="minorEastAsia" w:cs="Times New Roman"/>
                <w:szCs w:val="24"/>
              </w:rPr>
            </w:pPr>
            <w:r>
              <w:rPr>
                <w:rFonts w:eastAsiaTheme="minorEastAsia" w:cs="Times New Roman"/>
                <w:szCs w:val="24"/>
              </w:rPr>
              <w:t>Nominal scenario:</w:t>
            </w:r>
          </w:p>
        </w:tc>
        <w:tc>
          <w:tcPr>
            <w:tcW w:w="5526"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6" w:lineRule="auto"/>
              <w:ind w:left="720"/>
              <w:rPr>
                <w:rFonts w:eastAsiaTheme="minorEastAsia" w:cs="Times New Roman"/>
                <w:szCs w:val="24"/>
              </w:rPr>
            </w:pPr>
            <w:r>
              <w:rPr>
                <w:rFonts w:eastAsiaTheme="minorEastAsia" w:cs="Times New Roman"/>
                <w:szCs w:val="24"/>
              </w:rPr>
              <w:t>1. The user click the login button</w:t>
            </w:r>
          </w:p>
          <w:p w:rsidR="007B6B23" w:rsidRDefault="00520FAB">
            <w:pPr>
              <w:spacing w:line="256" w:lineRule="auto"/>
              <w:ind w:left="720"/>
              <w:rPr>
                <w:rFonts w:eastAsiaTheme="minorEastAsia" w:cs="Times New Roman"/>
                <w:szCs w:val="24"/>
              </w:rPr>
            </w:pPr>
            <w:r>
              <w:rPr>
                <w:rFonts w:eastAsiaTheme="minorEastAsia" w:cs="Times New Roman"/>
                <w:szCs w:val="24"/>
              </w:rPr>
              <w:t xml:space="preserve"> 2. The system provides the login form</w:t>
            </w:r>
          </w:p>
          <w:p w:rsidR="007B6B23" w:rsidRDefault="00520FAB">
            <w:pPr>
              <w:spacing w:line="256" w:lineRule="auto"/>
              <w:ind w:left="720"/>
              <w:rPr>
                <w:rFonts w:eastAsiaTheme="minorEastAsia" w:cs="Times New Roman"/>
                <w:szCs w:val="24"/>
              </w:rPr>
            </w:pPr>
            <w:r>
              <w:rPr>
                <w:rFonts w:eastAsiaTheme="minorEastAsia" w:cs="Times New Roman"/>
                <w:szCs w:val="24"/>
              </w:rPr>
              <w:t xml:space="preserve"> 3. The user fill and submit the form </w:t>
            </w:r>
          </w:p>
          <w:p w:rsidR="007B6B23" w:rsidRDefault="00520FAB">
            <w:pPr>
              <w:spacing w:line="256" w:lineRule="auto"/>
              <w:ind w:left="720"/>
              <w:rPr>
                <w:rFonts w:eastAsiaTheme="minorEastAsia" w:cs="Times New Roman"/>
                <w:szCs w:val="24"/>
              </w:rPr>
            </w:pPr>
            <w:r>
              <w:rPr>
                <w:rFonts w:eastAsiaTheme="minorEastAsia" w:cs="Times New Roman"/>
                <w:szCs w:val="24"/>
              </w:rPr>
              <w:t xml:space="preserve">4. The system verifies the credentials </w:t>
            </w:r>
          </w:p>
          <w:p w:rsidR="007B6B23" w:rsidRDefault="00520FAB">
            <w:pPr>
              <w:spacing w:line="256" w:lineRule="auto"/>
              <w:ind w:left="720"/>
              <w:rPr>
                <w:rFonts w:eastAsiaTheme="minorEastAsia" w:cs="Times New Roman"/>
                <w:szCs w:val="24"/>
              </w:rPr>
            </w:pPr>
            <w:r>
              <w:rPr>
                <w:rFonts w:eastAsiaTheme="minorEastAsia" w:cs="Times New Roman"/>
                <w:szCs w:val="24"/>
              </w:rPr>
              <w:t>5. The system verifies the information in the database</w:t>
            </w:r>
          </w:p>
          <w:p w:rsidR="007B6B23" w:rsidRDefault="00520FAB">
            <w:pPr>
              <w:spacing w:line="256" w:lineRule="auto"/>
              <w:ind w:left="720"/>
              <w:rPr>
                <w:rFonts w:eastAsiaTheme="minorEastAsia" w:cs="Times New Roman"/>
                <w:szCs w:val="24"/>
              </w:rPr>
            </w:pPr>
            <w:r>
              <w:rPr>
                <w:rFonts w:eastAsiaTheme="minorEastAsia" w:cs="Times New Roman"/>
                <w:szCs w:val="24"/>
              </w:rPr>
              <w:t xml:space="preserve"> 6. The system start the user’s session</w:t>
            </w:r>
          </w:p>
        </w:tc>
      </w:tr>
      <w:tr w:rsidR="007B6B23">
        <w:trPr>
          <w:trHeight w:val="989"/>
        </w:trPr>
        <w:tc>
          <w:tcPr>
            <w:tcW w:w="3704" w:type="dxa"/>
            <w:tcBorders>
              <w:top w:val="single" w:sz="4" w:space="0" w:color="9CC2E5"/>
              <w:left w:val="single" w:sz="4" w:space="0" w:color="9CC2E5"/>
              <w:bottom w:val="single" w:sz="4" w:space="0" w:color="9CC2E5"/>
              <w:right w:val="single" w:sz="4" w:space="0" w:color="9CC2E5"/>
            </w:tcBorders>
            <w:shd w:val="clear" w:color="auto" w:fill="D9E2F3" w:themeFill="accent5" w:themeFillTint="33"/>
          </w:tcPr>
          <w:p w:rsidR="007B6B23" w:rsidRDefault="00520FAB">
            <w:pPr>
              <w:spacing w:line="256" w:lineRule="auto"/>
              <w:rPr>
                <w:rFonts w:eastAsiaTheme="minorEastAsia" w:cs="Times New Roman"/>
                <w:b/>
                <w:szCs w:val="24"/>
              </w:rPr>
            </w:pPr>
            <w:r>
              <w:rPr>
                <w:rFonts w:eastAsiaTheme="minorEastAsia" w:cs="Times New Roman"/>
                <w:szCs w:val="24"/>
              </w:rPr>
              <w:t>Alternative scenario (invalid credentials)</w:t>
            </w:r>
          </w:p>
        </w:tc>
        <w:tc>
          <w:tcPr>
            <w:tcW w:w="5526" w:type="dxa"/>
            <w:tcBorders>
              <w:top w:val="single" w:sz="4" w:space="0" w:color="9CC2E5"/>
              <w:left w:val="single" w:sz="4" w:space="0" w:color="9CC2E5"/>
              <w:bottom w:val="single" w:sz="4" w:space="0" w:color="9CC2E5"/>
              <w:right w:val="single" w:sz="4" w:space="0" w:color="9CC2E5"/>
            </w:tcBorders>
            <w:shd w:val="clear" w:color="auto" w:fill="D9E2F3" w:themeFill="accent5" w:themeFillTint="33"/>
          </w:tcPr>
          <w:p w:rsidR="007B6B23" w:rsidRDefault="00520FAB">
            <w:pPr>
              <w:spacing w:line="256" w:lineRule="auto"/>
              <w:ind w:left="720"/>
              <w:rPr>
                <w:rFonts w:eastAsiaTheme="minorEastAsia" w:cs="Times New Roman"/>
                <w:szCs w:val="24"/>
              </w:rPr>
            </w:pPr>
            <w:r>
              <w:rPr>
                <w:rFonts w:eastAsiaTheme="minorEastAsia" w:cs="Times New Roman"/>
                <w:szCs w:val="24"/>
              </w:rPr>
              <w:t>4.1 The system display the error message</w:t>
            </w:r>
          </w:p>
          <w:p w:rsidR="007B6B23" w:rsidRDefault="00520FAB">
            <w:pPr>
              <w:spacing w:line="256" w:lineRule="auto"/>
              <w:ind w:left="720"/>
              <w:rPr>
                <w:rFonts w:eastAsiaTheme="minorEastAsia" w:cs="Times New Roman"/>
                <w:szCs w:val="24"/>
              </w:rPr>
            </w:pPr>
            <w:r>
              <w:rPr>
                <w:rFonts w:eastAsiaTheme="minorEastAsia" w:cs="Times New Roman"/>
                <w:szCs w:val="24"/>
              </w:rPr>
              <w:t xml:space="preserve"> 4.2 The system returns to step (2) of the nominal scenario</w:t>
            </w:r>
          </w:p>
        </w:tc>
      </w:tr>
      <w:tr w:rsidR="007B6B23">
        <w:trPr>
          <w:trHeight w:val="989"/>
        </w:trPr>
        <w:tc>
          <w:tcPr>
            <w:tcW w:w="3704"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6" w:lineRule="auto"/>
              <w:rPr>
                <w:rFonts w:eastAsiaTheme="minorEastAsia" w:cs="Times New Roman"/>
                <w:b/>
                <w:szCs w:val="24"/>
              </w:rPr>
            </w:pPr>
            <w:r>
              <w:rPr>
                <w:rFonts w:eastAsiaTheme="minorEastAsia" w:cs="Times New Roman"/>
                <w:szCs w:val="24"/>
              </w:rPr>
              <w:t>Alternative scenario (user does not exist)</w:t>
            </w:r>
          </w:p>
        </w:tc>
        <w:tc>
          <w:tcPr>
            <w:tcW w:w="5526"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6" w:lineRule="auto"/>
              <w:ind w:left="720"/>
              <w:rPr>
                <w:rFonts w:eastAsiaTheme="minorEastAsia" w:cs="Times New Roman"/>
                <w:szCs w:val="24"/>
              </w:rPr>
            </w:pPr>
            <w:r>
              <w:rPr>
                <w:rFonts w:eastAsiaTheme="minorEastAsia" w:cs="Times New Roman"/>
                <w:szCs w:val="24"/>
              </w:rPr>
              <w:t xml:space="preserve">5.1 The system display the error message </w:t>
            </w:r>
          </w:p>
          <w:p w:rsidR="007B6B23" w:rsidRDefault="00520FAB">
            <w:pPr>
              <w:spacing w:line="256" w:lineRule="auto"/>
              <w:ind w:left="720"/>
              <w:rPr>
                <w:rFonts w:eastAsiaTheme="minorEastAsia" w:cs="Times New Roman"/>
                <w:szCs w:val="24"/>
              </w:rPr>
            </w:pPr>
            <w:r>
              <w:rPr>
                <w:rFonts w:eastAsiaTheme="minorEastAsia" w:cs="Times New Roman"/>
                <w:szCs w:val="24"/>
              </w:rPr>
              <w:t>5.2 The system returns to step (2) of the nominal scenario</w:t>
            </w:r>
          </w:p>
        </w:tc>
      </w:tr>
      <w:tr w:rsidR="007B6B23">
        <w:trPr>
          <w:trHeight w:val="989"/>
        </w:trPr>
        <w:tc>
          <w:tcPr>
            <w:tcW w:w="3704" w:type="dxa"/>
            <w:tcBorders>
              <w:top w:val="single" w:sz="4" w:space="0" w:color="9CC2E5"/>
              <w:left w:val="single" w:sz="4" w:space="0" w:color="9CC2E5"/>
              <w:bottom w:val="single" w:sz="4" w:space="0" w:color="9CC2E5"/>
              <w:right w:val="single" w:sz="4" w:space="0" w:color="9CC2E5"/>
            </w:tcBorders>
            <w:shd w:val="clear" w:color="auto" w:fill="D9E2F3" w:themeFill="accent5" w:themeFillTint="33"/>
          </w:tcPr>
          <w:p w:rsidR="007B6B23" w:rsidRDefault="00520FAB">
            <w:pPr>
              <w:spacing w:line="256" w:lineRule="auto"/>
              <w:rPr>
                <w:rFonts w:eastAsiaTheme="minorEastAsia" w:cs="Times New Roman"/>
                <w:szCs w:val="24"/>
              </w:rPr>
            </w:pPr>
            <w:r>
              <w:rPr>
                <w:rFonts w:eastAsiaTheme="minorEastAsia" w:cs="Times New Roman"/>
                <w:szCs w:val="24"/>
              </w:rPr>
              <w:t>Post-conditions (s)</w:t>
            </w:r>
          </w:p>
        </w:tc>
        <w:tc>
          <w:tcPr>
            <w:tcW w:w="5526" w:type="dxa"/>
            <w:tcBorders>
              <w:top w:val="single" w:sz="4" w:space="0" w:color="9CC2E5"/>
              <w:left w:val="single" w:sz="4" w:space="0" w:color="9CC2E5"/>
              <w:bottom w:val="single" w:sz="4" w:space="0" w:color="9CC2E5"/>
              <w:right w:val="single" w:sz="4" w:space="0" w:color="9CC2E5"/>
            </w:tcBorders>
            <w:shd w:val="clear" w:color="auto" w:fill="D9E2F3" w:themeFill="accent5" w:themeFillTint="33"/>
          </w:tcPr>
          <w:p w:rsidR="007B6B23" w:rsidRDefault="00520FAB">
            <w:pPr>
              <w:spacing w:line="256" w:lineRule="auto"/>
              <w:ind w:left="720"/>
              <w:rPr>
                <w:rFonts w:eastAsiaTheme="minorEastAsia" w:cs="Times New Roman"/>
                <w:szCs w:val="24"/>
              </w:rPr>
            </w:pPr>
            <w:r>
              <w:rPr>
                <w:rFonts w:eastAsiaTheme="minorEastAsia" w:cs="Times New Roman"/>
                <w:szCs w:val="24"/>
              </w:rPr>
              <w:t>The user’s session is launched.</w:t>
            </w:r>
          </w:p>
        </w:tc>
      </w:tr>
    </w:tbl>
    <w:p w:rsidR="007B6B23" w:rsidRDefault="007B6B23">
      <w:pPr>
        <w:pStyle w:val="ListParagraph"/>
        <w:spacing w:after="156"/>
        <w:ind w:left="1440"/>
        <w:rPr>
          <w:rFonts w:ascii="Times New Roman" w:eastAsia="Times New Roman" w:hAnsi="Times New Roman" w:cs="Times New Roman"/>
          <w:color w:val="000000"/>
          <w:sz w:val="24"/>
          <w:szCs w:val="24"/>
        </w:rPr>
      </w:pPr>
    </w:p>
    <w:p w:rsidR="007B6B23" w:rsidRDefault="00520FAB">
      <w:pPr>
        <w:rPr>
          <w:rFonts w:eastAsia="Times New Roman" w:cs="Times New Roman"/>
          <w:color w:val="000000"/>
          <w:szCs w:val="24"/>
        </w:rPr>
      </w:pPr>
      <w:r>
        <w:rPr>
          <w:rFonts w:eastAsia="Times New Roman" w:cs="Times New Roman"/>
          <w:color w:val="000000"/>
          <w:szCs w:val="24"/>
        </w:rPr>
        <w:br w:type="page"/>
      </w:r>
    </w:p>
    <w:p w:rsidR="007B6B23" w:rsidRDefault="00520FAB">
      <w:pPr>
        <w:rPr>
          <w:lang w:val="en"/>
        </w:rPr>
      </w:pPr>
      <w:proofErr w:type="spellStart"/>
      <w:proofErr w:type="gramStart"/>
      <w:r>
        <w:rPr>
          <w:lang w:val="en"/>
        </w:rPr>
        <w:lastRenderedPageBreak/>
        <w:t>somethingbfcytcb</w:t>
      </w:r>
      <w:proofErr w:type="spellEnd"/>
      <w:proofErr w:type="gramEnd"/>
    </w:p>
    <w:p w:rsidR="007B6B23" w:rsidRDefault="00520FAB">
      <w:pPr>
        <w:pStyle w:val="Heading4"/>
        <w:numPr>
          <w:ilvl w:val="0"/>
          <w:numId w:val="48"/>
        </w:numPr>
      </w:pPr>
      <w:r>
        <w:t>Communication Diagram</w:t>
      </w:r>
    </w:p>
    <w:p w:rsidR="007B6B23" w:rsidRDefault="00520FAB">
      <w:pPr>
        <w:pStyle w:val="Heading5"/>
        <w:numPr>
          <w:ilvl w:val="0"/>
          <w:numId w:val="51"/>
        </w:numPr>
        <w:ind w:left="840"/>
      </w:pPr>
      <w:r>
        <w:t xml:space="preserve">Definition  </w:t>
      </w:r>
    </w:p>
    <w:p w:rsidR="007B6B23" w:rsidRDefault="00520FAB">
      <w:pPr>
        <w:ind w:firstLine="420"/>
        <w:rPr>
          <w:rFonts w:cs="Times New Roman"/>
          <w:szCs w:val="24"/>
        </w:rPr>
      </w:pPr>
      <w:r>
        <w:rPr>
          <w:rFonts w:cs="Times New Roman"/>
          <w:szCs w:val="24"/>
        </w:rPr>
        <w:t xml:space="preserve">It is a diagram which is used to show the relationship between the actors of a system, both the sequence and the communication diagrams represent the same information but differently. </w:t>
      </w:r>
      <w:proofErr w:type="gramStart"/>
      <w:r>
        <w:rPr>
          <w:rFonts w:cs="Times New Roman"/>
          <w:szCs w:val="24"/>
        </w:rPr>
        <w:t>Instead of showing the flow of message.</w:t>
      </w:r>
      <w:proofErr w:type="gramEnd"/>
      <w:r>
        <w:rPr>
          <w:rFonts w:cs="Times New Roman"/>
          <w:szCs w:val="24"/>
        </w:rPr>
        <w:t xml:space="preserve"> It depicts the architecture of the object residing in the system as it is based on object-oriented programming. </w:t>
      </w:r>
    </w:p>
    <w:p w:rsidR="007B6B23" w:rsidRDefault="00520FAB">
      <w:pPr>
        <w:pStyle w:val="Heading5"/>
        <w:numPr>
          <w:ilvl w:val="0"/>
          <w:numId w:val="51"/>
        </w:numPr>
        <w:ind w:left="840"/>
      </w:pPr>
      <w:r>
        <w:t xml:space="preserve">Formalism </w:t>
      </w:r>
    </w:p>
    <w:p w:rsidR="007B6B23" w:rsidRDefault="00520FAB">
      <w:pPr>
        <w:keepNext/>
        <w:spacing w:after="52"/>
        <w:ind w:right="720"/>
        <w:jc w:val="right"/>
      </w:pPr>
      <w:r>
        <w:rPr>
          <w:noProof/>
          <w:vertAlign w:val="subscript"/>
        </w:rPr>
        <w:drawing>
          <wp:inline distT="0" distB="0" distL="0" distR="0" wp14:anchorId="796FF59F" wp14:editId="572EC9A6">
            <wp:extent cx="5638800" cy="3724275"/>
            <wp:effectExtent l="0" t="0" r="0" b="9525"/>
            <wp:docPr id="16390" name="Picture 16390"/>
            <wp:cNvGraphicFramePr/>
            <a:graphic xmlns:a="http://schemas.openxmlformats.org/drawingml/2006/main">
              <a:graphicData uri="http://schemas.openxmlformats.org/drawingml/2006/picture">
                <pic:pic xmlns:pic="http://schemas.openxmlformats.org/drawingml/2006/picture">
                  <pic:nvPicPr>
                    <pic:cNvPr id="16390" name="Picture 16390"/>
                    <pic:cNvPicPr/>
                  </pic:nvPicPr>
                  <pic:blipFill>
                    <a:blip r:embed="rId49"/>
                    <a:stretch>
                      <a:fillRect/>
                    </a:stretch>
                  </pic:blipFill>
                  <pic:spPr>
                    <a:xfrm>
                      <a:off x="0" y="0"/>
                      <a:ext cx="5638800" cy="3724275"/>
                    </a:xfrm>
                    <a:prstGeom prst="rect">
                      <a:avLst/>
                    </a:prstGeom>
                  </pic:spPr>
                </pic:pic>
              </a:graphicData>
            </a:graphic>
          </wp:inline>
        </w:drawing>
      </w:r>
    </w:p>
    <w:p w:rsidR="007B6B23" w:rsidRDefault="00520FAB">
      <w:pPr>
        <w:pStyle w:val="Caption"/>
        <w:jc w:val="right"/>
        <w:rPr>
          <w:rFonts w:ascii="Times New Roman" w:hAnsi="Times New Roman" w:cs="Times New Roman"/>
          <w:i/>
          <w:iCs/>
        </w:rPr>
      </w:pPr>
      <w:bookmarkStart w:id="83" w:name="_Toc170900283"/>
      <w:r>
        <w:rPr>
          <w:rFonts w:ascii="Times New Roman" w:hAnsi="Times New Roman" w:cs="Times New Roman"/>
          <w:i/>
          <w:iCs/>
        </w:rPr>
        <w:t xml:space="preserve">Figure </w:t>
      </w:r>
      <w:r>
        <w:rPr>
          <w:rFonts w:ascii="Times New Roman" w:hAnsi="Times New Roman" w:cs="Times New Roman"/>
          <w:i/>
          <w:iCs/>
        </w:rPr>
        <w:fldChar w:fldCharType="begin"/>
      </w:r>
      <w:r>
        <w:rPr>
          <w:rFonts w:ascii="Times New Roman" w:hAnsi="Times New Roman" w:cs="Times New Roman"/>
          <w:i/>
          <w:iCs/>
        </w:rPr>
        <w:instrText xml:space="preserve"> SEQ Figure \* ARABIC </w:instrText>
      </w:r>
      <w:r>
        <w:rPr>
          <w:rFonts w:ascii="Times New Roman" w:hAnsi="Times New Roman" w:cs="Times New Roman"/>
          <w:i/>
          <w:iCs/>
        </w:rPr>
        <w:fldChar w:fldCharType="separate"/>
      </w:r>
      <w:r w:rsidR="00517D2A">
        <w:rPr>
          <w:rFonts w:ascii="Times New Roman" w:hAnsi="Times New Roman" w:cs="Times New Roman"/>
          <w:i/>
          <w:iCs/>
          <w:noProof/>
        </w:rPr>
        <w:t>10</w:t>
      </w:r>
      <w:r>
        <w:rPr>
          <w:rFonts w:ascii="Times New Roman" w:hAnsi="Times New Roman" w:cs="Times New Roman"/>
          <w:i/>
          <w:iCs/>
        </w:rPr>
        <w:fldChar w:fldCharType="end"/>
      </w:r>
      <w:bookmarkStart w:id="84" w:name="_Toc1697581771"/>
      <w:r>
        <w:rPr>
          <w:rFonts w:ascii="Times New Roman" w:hAnsi="Times New Roman" w:cs="Times New Roman"/>
          <w:i/>
          <w:iCs/>
        </w:rPr>
        <w:t xml:space="preserve"> Communication diagram formalism</w:t>
      </w:r>
      <w:bookmarkEnd w:id="83"/>
      <w:bookmarkEnd w:id="84"/>
    </w:p>
    <w:p w:rsidR="007B6B23" w:rsidRDefault="00520FAB">
      <w:pPr>
        <w:spacing w:after="160" w:line="259" w:lineRule="auto"/>
        <w:jc w:val="left"/>
        <w:rPr>
          <w:i/>
          <w:iCs/>
          <w:color w:val="44546A" w:themeColor="text2"/>
          <w:sz w:val="18"/>
          <w:szCs w:val="18"/>
        </w:rPr>
      </w:pPr>
      <w:r>
        <w:br w:type="page"/>
      </w:r>
    </w:p>
    <w:p w:rsidR="007B6B23" w:rsidRDefault="00520FAB">
      <w:pPr>
        <w:spacing w:after="22"/>
        <w:rPr>
          <w:rFonts w:cs="Times New Roman"/>
          <w:i/>
          <w:iCs/>
        </w:rPr>
      </w:pPr>
      <w:r>
        <w:rPr>
          <w:rFonts w:cs="Times New Roman"/>
          <w:i/>
          <w:iCs/>
          <w:noProof/>
        </w:rPr>
        <w:lastRenderedPageBreak/>
        <mc:AlternateContent>
          <mc:Choice Requires="wps">
            <w:drawing>
              <wp:anchor distT="0" distB="0" distL="114300" distR="114300" simplePos="0" relativeHeight="257966080" behindDoc="0" locked="0" layoutInCell="1" allowOverlap="1" wp14:anchorId="38FACCEE" wp14:editId="0894A852">
                <wp:simplePos x="0" y="0"/>
                <wp:positionH relativeFrom="column">
                  <wp:posOffset>287655</wp:posOffset>
                </wp:positionH>
                <wp:positionV relativeFrom="paragraph">
                  <wp:posOffset>250825</wp:posOffset>
                </wp:positionV>
                <wp:extent cx="6265545" cy="4114800"/>
                <wp:effectExtent l="0" t="0" r="0" b="0"/>
                <wp:wrapNone/>
                <wp:docPr id="13467" name="Rectangle 13467"/>
                <wp:cNvGraphicFramePr/>
                <a:graphic xmlns:a="http://schemas.openxmlformats.org/drawingml/2006/main">
                  <a:graphicData uri="http://schemas.microsoft.com/office/word/2010/wordprocessingShape">
                    <wps:wsp>
                      <wps:cNvSpPr/>
                      <wps:spPr>
                        <a:xfrm>
                          <a:off x="0" y="0"/>
                          <a:ext cx="6265333" cy="411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67" o:spid="_x0000_s1026" style="position:absolute;margin-left:22.65pt;margin-top:19.75pt;width:493.35pt;height:324pt;z-index:25796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" filled="f" stroked="f" strokeweight="1pt"/>
            </w:pict>
          </mc:Fallback>
        </mc:AlternateContent>
      </w:r>
    </w:p>
    <w:p w:rsidR="007B6B23" w:rsidRDefault="00520FAB">
      <w:pPr>
        <w:pStyle w:val="Caption"/>
        <w:rPr>
          <w:rFonts w:ascii="Times New Roman" w:hAnsi="Times New Roman" w:cs="Times New Roman"/>
          <w:i/>
          <w:iCs/>
          <w:lang w:val="en"/>
        </w:rPr>
      </w:pPr>
      <w:r>
        <w:rPr>
          <w:rFonts w:ascii="Times New Roman" w:hAnsi="Times New Roman" w:cs="Times New Roman"/>
          <w:i/>
          <w:iCs/>
        </w:rPr>
        <w:t xml:space="preserve">Table </w:t>
      </w:r>
      <w:r>
        <w:rPr>
          <w:rFonts w:ascii="Times New Roman" w:hAnsi="Times New Roman" w:cs="Times New Roman"/>
          <w:i/>
          <w:iCs/>
        </w:rPr>
        <w:fldChar w:fldCharType="begin"/>
      </w:r>
      <w:r>
        <w:rPr>
          <w:rFonts w:ascii="Times New Roman" w:hAnsi="Times New Roman" w:cs="Times New Roman"/>
          <w:i/>
          <w:iCs/>
        </w:rPr>
        <w:instrText xml:space="preserve"> SEQ Table \* ARABIC </w:instrText>
      </w:r>
      <w:r>
        <w:rPr>
          <w:rFonts w:ascii="Times New Roman" w:hAnsi="Times New Roman" w:cs="Times New Roman"/>
          <w:i/>
          <w:iCs/>
        </w:rPr>
        <w:fldChar w:fldCharType="separate"/>
      </w:r>
      <w:r>
        <w:rPr>
          <w:rFonts w:ascii="Times New Roman" w:hAnsi="Times New Roman" w:cs="Times New Roman"/>
          <w:i/>
          <w:iCs/>
        </w:rPr>
        <w:t>11</w:t>
      </w:r>
      <w:r>
        <w:rPr>
          <w:rFonts w:ascii="Times New Roman" w:hAnsi="Times New Roman" w:cs="Times New Roman"/>
          <w:i/>
          <w:iCs/>
        </w:rPr>
        <w:fldChar w:fldCharType="end"/>
      </w:r>
      <w:bookmarkStart w:id="85" w:name="_Toc309377612"/>
      <w:proofErr w:type="gramStart"/>
      <w:r>
        <w:rPr>
          <w:rFonts w:ascii="Times New Roman" w:hAnsi="Times New Roman" w:cs="Times New Roman"/>
          <w:i/>
          <w:iCs/>
          <w:lang w:val="en"/>
        </w:rPr>
        <w:t>:Components</w:t>
      </w:r>
      <w:proofErr w:type="gramEnd"/>
      <w:r>
        <w:rPr>
          <w:rFonts w:ascii="Times New Roman" w:hAnsi="Times New Roman" w:cs="Times New Roman"/>
          <w:i/>
          <w:iCs/>
          <w:lang w:val="en"/>
        </w:rPr>
        <w:t xml:space="preserve"> of a communication diagram</w:t>
      </w:r>
      <w:bookmarkEnd w:id="85"/>
    </w:p>
    <w:tbl>
      <w:tblPr>
        <w:tblStyle w:val="TableGrid0"/>
        <w:tblW w:w="9630" w:type="dxa"/>
        <w:tblInd w:w="-270" w:type="dxa"/>
        <w:tblCellMar>
          <w:top w:w="5" w:type="dxa"/>
          <w:left w:w="107" w:type="dxa"/>
          <w:bottom w:w="27" w:type="dxa"/>
          <w:right w:w="49" w:type="dxa"/>
        </w:tblCellMar>
        <w:tblLook w:val="04A0" w:firstRow="1" w:lastRow="0" w:firstColumn="1" w:lastColumn="0" w:noHBand="0" w:noVBand="1"/>
      </w:tblPr>
      <w:tblGrid>
        <w:gridCol w:w="2899"/>
        <w:gridCol w:w="3260"/>
        <w:gridCol w:w="3471"/>
      </w:tblGrid>
      <w:tr w:rsidR="007B6B23">
        <w:trPr>
          <w:trHeight w:val="729"/>
        </w:trPr>
        <w:tc>
          <w:tcPr>
            <w:tcW w:w="2899" w:type="dxa"/>
            <w:tcBorders>
              <w:top w:val="nil"/>
              <w:left w:val="nil"/>
              <w:bottom w:val="nil"/>
              <w:right w:val="nil"/>
            </w:tcBorders>
            <w:shd w:val="clear" w:color="auto" w:fill="5B9BD5"/>
          </w:tcPr>
          <w:p w:rsidR="007B6B23" w:rsidRDefault="00520FAB">
            <w:pPr>
              <w:spacing w:line="259" w:lineRule="auto"/>
              <w:ind w:left="1"/>
              <w:rPr>
                <w:rFonts w:eastAsiaTheme="minorEastAsia" w:cs="Times New Roman"/>
                <w:szCs w:val="24"/>
              </w:rPr>
            </w:pPr>
            <w:r>
              <w:rPr>
                <w:rFonts w:eastAsiaTheme="minorEastAsia" w:cs="Times New Roman"/>
                <w:b/>
                <w:color w:val="FFFFFF"/>
                <w:szCs w:val="24"/>
              </w:rPr>
              <w:t xml:space="preserve">Element  </w:t>
            </w:r>
          </w:p>
        </w:tc>
        <w:tc>
          <w:tcPr>
            <w:tcW w:w="3260" w:type="dxa"/>
            <w:tcBorders>
              <w:top w:val="nil"/>
              <w:left w:val="nil"/>
              <w:bottom w:val="nil"/>
              <w:right w:val="nil"/>
            </w:tcBorders>
            <w:shd w:val="clear" w:color="auto" w:fill="5B9BD5"/>
          </w:tcPr>
          <w:p w:rsidR="007B6B23" w:rsidRDefault="00520FAB">
            <w:pPr>
              <w:spacing w:line="259" w:lineRule="auto"/>
              <w:ind w:left="1"/>
              <w:rPr>
                <w:rFonts w:eastAsiaTheme="minorEastAsia" w:cs="Times New Roman"/>
                <w:szCs w:val="24"/>
              </w:rPr>
            </w:pPr>
            <w:r>
              <w:rPr>
                <w:rFonts w:eastAsiaTheme="minorEastAsia" w:cs="Times New Roman"/>
                <w:b/>
                <w:color w:val="FFFFFF"/>
                <w:szCs w:val="24"/>
              </w:rPr>
              <w:t xml:space="preserve">Representation </w:t>
            </w:r>
          </w:p>
        </w:tc>
        <w:tc>
          <w:tcPr>
            <w:tcW w:w="3471" w:type="dxa"/>
            <w:tcBorders>
              <w:top w:val="nil"/>
              <w:left w:val="nil"/>
              <w:bottom w:val="nil"/>
              <w:right w:val="nil"/>
            </w:tcBorders>
            <w:shd w:val="clear" w:color="auto" w:fill="5B9BD5"/>
          </w:tcPr>
          <w:p w:rsidR="007B6B23" w:rsidRDefault="00520FAB">
            <w:pPr>
              <w:spacing w:line="259" w:lineRule="auto"/>
              <w:ind w:left="1"/>
              <w:rPr>
                <w:rFonts w:eastAsiaTheme="minorEastAsia" w:cs="Times New Roman"/>
                <w:szCs w:val="24"/>
              </w:rPr>
            </w:pPr>
            <w:r>
              <w:rPr>
                <w:rFonts w:eastAsiaTheme="minorEastAsia" w:cs="Times New Roman"/>
                <w:b/>
                <w:color w:val="FFFFFF"/>
                <w:szCs w:val="24"/>
              </w:rPr>
              <w:t xml:space="preserve">Description  </w:t>
            </w:r>
          </w:p>
        </w:tc>
      </w:tr>
      <w:tr w:rsidR="007B6B23">
        <w:trPr>
          <w:trHeight w:val="1244"/>
        </w:trPr>
        <w:tc>
          <w:tcPr>
            <w:tcW w:w="2899"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ind w:left="1"/>
              <w:rPr>
                <w:rFonts w:eastAsiaTheme="minorEastAsia" w:cs="Times New Roman"/>
                <w:szCs w:val="24"/>
              </w:rPr>
            </w:pPr>
            <w:r>
              <w:rPr>
                <w:rFonts w:eastAsiaTheme="minorEastAsia" w:cs="Times New Roman"/>
                <w:szCs w:val="24"/>
              </w:rPr>
              <w:t xml:space="preserve">Object  </w:t>
            </w:r>
          </w:p>
        </w:tc>
        <w:tc>
          <w:tcPr>
            <w:tcW w:w="3260" w:type="dxa"/>
            <w:tcBorders>
              <w:top w:val="nil"/>
              <w:left w:val="single" w:sz="4" w:space="0" w:color="9CC2E5"/>
              <w:bottom w:val="single" w:sz="4" w:space="0" w:color="9CC2E5"/>
              <w:right w:val="single" w:sz="4" w:space="0" w:color="9CC2E5"/>
            </w:tcBorders>
            <w:shd w:val="clear" w:color="auto" w:fill="DEEAF6"/>
          </w:tcPr>
          <w:p w:rsidR="007B6B23" w:rsidRDefault="00520FAB">
            <w:pPr>
              <w:tabs>
                <w:tab w:val="center" w:pos="1413"/>
              </w:tabs>
              <w:spacing w:line="259" w:lineRule="auto"/>
              <w:rPr>
                <w:rFonts w:eastAsiaTheme="minorEastAsia" w:cs="Times New Roman"/>
                <w:szCs w:val="24"/>
              </w:rPr>
            </w:pPr>
            <w:r>
              <w:rPr>
                <w:rFonts w:eastAsiaTheme="minorEastAsia" w:cs="Times New Roman"/>
                <w:szCs w:val="24"/>
              </w:rPr>
              <w:t xml:space="preserve"> </w:t>
            </w:r>
            <w:r>
              <w:rPr>
                <w:rFonts w:eastAsiaTheme="minorEastAsia" w:cs="Times New Roman"/>
                <w:szCs w:val="24"/>
              </w:rPr>
              <w:tab/>
            </w:r>
            <w:r>
              <w:rPr>
                <w:rFonts w:eastAsiaTheme="minorEastAsia" w:cs="Times New Roman"/>
                <w:noProof/>
                <w:szCs w:val="24"/>
              </w:rPr>
              <w:drawing>
                <wp:inline distT="0" distB="0" distL="0" distR="0" wp14:anchorId="4A0A0DCE" wp14:editId="7EC084A1">
                  <wp:extent cx="1104900" cy="628650"/>
                  <wp:effectExtent l="0" t="0" r="0" b="0"/>
                  <wp:docPr id="16592" name="Picture 16592"/>
                  <wp:cNvGraphicFramePr/>
                  <a:graphic xmlns:a="http://schemas.openxmlformats.org/drawingml/2006/main">
                    <a:graphicData uri="http://schemas.openxmlformats.org/drawingml/2006/picture">
                      <pic:pic xmlns:pic="http://schemas.openxmlformats.org/drawingml/2006/picture">
                        <pic:nvPicPr>
                          <pic:cNvPr id="16592" name="Picture 16592"/>
                          <pic:cNvPicPr/>
                        </pic:nvPicPr>
                        <pic:blipFill>
                          <a:blip r:embed="rId50"/>
                          <a:stretch>
                            <a:fillRect/>
                          </a:stretch>
                        </pic:blipFill>
                        <pic:spPr>
                          <a:xfrm>
                            <a:off x="0" y="0"/>
                            <a:ext cx="1104900" cy="628650"/>
                          </a:xfrm>
                          <a:prstGeom prst="rect">
                            <a:avLst/>
                          </a:prstGeom>
                        </pic:spPr>
                      </pic:pic>
                    </a:graphicData>
                  </a:graphic>
                </wp:inline>
              </w:drawing>
            </w:r>
          </w:p>
        </w:tc>
        <w:tc>
          <w:tcPr>
            <w:tcW w:w="3471"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ind w:left="361" w:right="60"/>
              <w:rPr>
                <w:rFonts w:eastAsiaTheme="minorEastAsia" w:cs="Times New Roman"/>
                <w:szCs w:val="24"/>
              </w:rPr>
            </w:pPr>
            <w:r>
              <w:rPr>
                <w:rFonts w:eastAsiaTheme="minorEastAsia" w:cs="Times New Roman"/>
                <w:szCs w:val="24"/>
              </w:rPr>
              <w:t xml:space="preserve">An actor represents an individual participant in the interaction conversation. </w:t>
            </w:r>
          </w:p>
        </w:tc>
      </w:tr>
      <w:tr w:rsidR="007B6B23">
        <w:trPr>
          <w:trHeight w:val="1670"/>
        </w:trPr>
        <w:tc>
          <w:tcPr>
            <w:tcW w:w="2899"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ind w:left="1"/>
              <w:rPr>
                <w:rFonts w:eastAsiaTheme="minorEastAsia" w:cs="Times New Roman"/>
                <w:szCs w:val="24"/>
              </w:rPr>
            </w:pPr>
            <w:r>
              <w:rPr>
                <w:rFonts w:eastAsiaTheme="minorEastAsia" w:cs="Times New Roman"/>
                <w:szCs w:val="24"/>
              </w:rPr>
              <w:t xml:space="preserve">link </w:t>
            </w:r>
          </w:p>
        </w:tc>
        <w:tc>
          <w:tcPr>
            <w:tcW w:w="3260"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ind w:left="1"/>
              <w:rPr>
                <w:rFonts w:eastAsiaTheme="minorEastAsia" w:cs="Times New Roman"/>
                <w:szCs w:val="24"/>
              </w:rPr>
            </w:pPr>
            <w:r>
              <w:rPr>
                <w:rFonts w:eastAsiaTheme="minorEastAsia" w:cs="Times New Roman"/>
                <w:szCs w:val="24"/>
              </w:rPr>
              <w:t xml:space="preserve"> </w:t>
            </w:r>
          </w:p>
          <w:p w:rsidR="007B6B23" w:rsidRDefault="00520FAB">
            <w:pPr>
              <w:spacing w:line="259" w:lineRule="auto"/>
              <w:ind w:left="228"/>
              <w:rPr>
                <w:rFonts w:eastAsiaTheme="minorEastAsia" w:cs="Times New Roman"/>
                <w:szCs w:val="24"/>
              </w:rPr>
            </w:pPr>
            <w:r>
              <w:rPr>
                <w:rFonts w:eastAsiaTheme="minorEastAsia" w:cs="Times New Roman"/>
                <w:noProof/>
                <w:szCs w:val="24"/>
              </w:rPr>
              <w:drawing>
                <wp:inline distT="0" distB="0" distL="0" distR="0" wp14:anchorId="3AAD0ACD" wp14:editId="1B842D1F">
                  <wp:extent cx="1628140" cy="360680"/>
                  <wp:effectExtent l="0" t="0" r="10160" b="1270"/>
                  <wp:docPr id="16594" name="Picture 16594"/>
                  <wp:cNvGraphicFramePr/>
                  <a:graphic xmlns:a="http://schemas.openxmlformats.org/drawingml/2006/main">
                    <a:graphicData uri="http://schemas.openxmlformats.org/drawingml/2006/picture">
                      <pic:pic xmlns:pic="http://schemas.openxmlformats.org/drawingml/2006/picture">
                        <pic:nvPicPr>
                          <pic:cNvPr id="16594" name="Picture 16594"/>
                          <pic:cNvPicPr/>
                        </pic:nvPicPr>
                        <pic:blipFill>
                          <a:blip r:embed="rId51"/>
                          <a:stretch>
                            <a:fillRect/>
                          </a:stretch>
                        </pic:blipFill>
                        <pic:spPr>
                          <a:xfrm>
                            <a:off x="0" y="0"/>
                            <a:ext cx="1628140" cy="361239"/>
                          </a:xfrm>
                          <a:prstGeom prst="rect">
                            <a:avLst/>
                          </a:prstGeom>
                        </pic:spPr>
                      </pic:pic>
                    </a:graphicData>
                  </a:graphic>
                </wp:inline>
              </w:drawing>
            </w:r>
          </w:p>
        </w:tc>
        <w:tc>
          <w:tcPr>
            <w:tcW w:w="3471"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ind w:left="361" w:right="60"/>
              <w:rPr>
                <w:rFonts w:eastAsiaTheme="minorEastAsia" w:cs="Times New Roman"/>
                <w:szCs w:val="24"/>
              </w:rPr>
            </w:pPr>
            <w:r>
              <w:rPr>
                <w:rFonts w:eastAsiaTheme="minorEastAsia" w:cs="Times New Roman"/>
                <w:szCs w:val="24"/>
              </w:rPr>
              <w:t xml:space="preserve">It initiates an association it connects two objects together for them to communicate. </w:t>
            </w:r>
          </w:p>
        </w:tc>
      </w:tr>
      <w:tr w:rsidR="007B6B23">
        <w:trPr>
          <w:trHeight w:val="1206"/>
        </w:trPr>
        <w:tc>
          <w:tcPr>
            <w:tcW w:w="2899"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ind w:left="1"/>
              <w:rPr>
                <w:rFonts w:eastAsiaTheme="minorEastAsia" w:cs="Times New Roman"/>
                <w:szCs w:val="24"/>
              </w:rPr>
            </w:pPr>
            <w:r>
              <w:rPr>
                <w:rFonts w:eastAsiaTheme="minorEastAsia" w:cs="Times New Roman"/>
                <w:szCs w:val="24"/>
              </w:rPr>
              <w:t xml:space="preserve">Actor  </w:t>
            </w:r>
          </w:p>
        </w:tc>
        <w:tc>
          <w:tcPr>
            <w:tcW w:w="3260"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tabs>
                <w:tab w:val="center" w:pos="1435"/>
              </w:tabs>
              <w:spacing w:line="259" w:lineRule="auto"/>
              <w:rPr>
                <w:rFonts w:eastAsiaTheme="minorEastAsia" w:cs="Times New Roman"/>
                <w:szCs w:val="24"/>
              </w:rPr>
            </w:pPr>
            <w:r>
              <w:rPr>
                <w:rFonts w:eastAsiaTheme="minorEastAsia" w:cs="Times New Roman"/>
                <w:szCs w:val="24"/>
              </w:rPr>
              <w:t xml:space="preserve"> </w:t>
            </w:r>
            <w:r>
              <w:rPr>
                <w:rFonts w:eastAsiaTheme="minorEastAsia" w:cs="Times New Roman"/>
                <w:szCs w:val="24"/>
              </w:rPr>
              <w:tab/>
            </w:r>
            <w:r>
              <w:rPr>
                <w:rFonts w:eastAsiaTheme="minorEastAsia" w:cs="Times New Roman"/>
                <w:noProof/>
                <w:szCs w:val="24"/>
              </w:rPr>
              <w:drawing>
                <wp:inline distT="0" distB="0" distL="0" distR="0" wp14:anchorId="38C3BF26" wp14:editId="4888FA2F">
                  <wp:extent cx="1133475" cy="742950"/>
                  <wp:effectExtent l="0" t="0" r="9525" b="0"/>
                  <wp:docPr id="16596" name="Picture 16596"/>
                  <wp:cNvGraphicFramePr/>
                  <a:graphic xmlns:a="http://schemas.openxmlformats.org/drawingml/2006/main">
                    <a:graphicData uri="http://schemas.openxmlformats.org/drawingml/2006/picture">
                      <pic:pic xmlns:pic="http://schemas.openxmlformats.org/drawingml/2006/picture">
                        <pic:nvPicPr>
                          <pic:cNvPr id="16596" name="Picture 16596"/>
                          <pic:cNvPicPr/>
                        </pic:nvPicPr>
                        <pic:blipFill>
                          <a:blip r:embed="rId52"/>
                          <a:stretch>
                            <a:fillRect/>
                          </a:stretch>
                        </pic:blipFill>
                        <pic:spPr>
                          <a:xfrm>
                            <a:off x="0" y="0"/>
                            <a:ext cx="1133475" cy="742950"/>
                          </a:xfrm>
                          <a:prstGeom prst="rect">
                            <a:avLst/>
                          </a:prstGeom>
                        </pic:spPr>
                      </pic:pic>
                    </a:graphicData>
                  </a:graphic>
                </wp:inline>
              </w:drawing>
            </w:r>
          </w:p>
        </w:tc>
        <w:tc>
          <w:tcPr>
            <w:tcW w:w="3471"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ind w:left="361"/>
              <w:rPr>
                <w:rFonts w:eastAsiaTheme="minorEastAsia" w:cs="Times New Roman"/>
                <w:szCs w:val="24"/>
              </w:rPr>
            </w:pPr>
            <w:proofErr w:type="gramStart"/>
            <w:r>
              <w:rPr>
                <w:rFonts w:eastAsiaTheme="minorEastAsia" w:cs="Times New Roman"/>
                <w:szCs w:val="24"/>
              </w:rPr>
              <w:t>A role play</w:t>
            </w:r>
            <w:proofErr w:type="gramEnd"/>
            <w:r>
              <w:rPr>
                <w:rFonts w:eastAsiaTheme="minorEastAsia" w:cs="Times New Roman"/>
                <w:szCs w:val="24"/>
              </w:rPr>
              <w:t xml:space="preserve"> by an entity that interacts with the subjects. </w:t>
            </w:r>
          </w:p>
        </w:tc>
      </w:tr>
      <w:tr w:rsidR="007B6B23">
        <w:trPr>
          <w:trHeight w:val="1254"/>
        </w:trPr>
        <w:tc>
          <w:tcPr>
            <w:tcW w:w="2899"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ind w:left="1"/>
              <w:rPr>
                <w:rFonts w:eastAsiaTheme="minorEastAsia" w:cs="Times New Roman"/>
                <w:szCs w:val="24"/>
              </w:rPr>
            </w:pPr>
            <w:r>
              <w:rPr>
                <w:rFonts w:eastAsiaTheme="minorEastAsia" w:cs="Times New Roman"/>
                <w:szCs w:val="24"/>
              </w:rPr>
              <w:t xml:space="preserve">message </w:t>
            </w:r>
          </w:p>
        </w:tc>
        <w:tc>
          <w:tcPr>
            <w:tcW w:w="3260" w:type="dxa"/>
            <w:tcBorders>
              <w:top w:val="single" w:sz="4" w:space="0" w:color="9CC2E5"/>
              <w:left w:val="single" w:sz="4" w:space="0" w:color="9CC2E5"/>
              <w:bottom w:val="single" w:sz="4" w:space="0" w:color="9CC2E5"/>
              <w:right w:val="single" w:sz="4" w:space="0" w:color="9CC2E5"/>
            </w:tcBorders>
            <w:shd w:val="clear" w:color="auto" w:fill="4472C4" w:themeFill="accent5"/>
            <w:vAlign w:val="bottom"/>
          </w:tcPr>
          <w:p w:rsidR="007B6B23" w:rsidRDefault="00520FAB">
            <w:pPr>
              <w:spacing w:line="259" w:lineRule="auto"/>
              <w:ind w:right="1093"/>
              <w:jc w:val="center"/>
              <w:rPr>
                <w:rFonts w:eastAsiaTheme="minorEastAsia" w:cs="Times New Roman"/>
                <w:szCs w:val="24"/>
              </w:rPr>
            </w:pPr>
            <w:r>
              <w:rPr>
                <w:rFonts w:eastAsiaTheme="minorEastAsia" w:cs="Times New Roman"/>
                <w:noProof/>
                <w:szCs w:val="24"/>
              </w:rPr>
              <w:drawing>
                <wp:inline distT="0" distB="0" distL="0" distR="0" wp14:anchorId="49F2ADB2" wp14:editId="7DFE7095">
                  <wp:extent cx="1238250" cy="628650"/>
                  <wp:effectExtent l="0" t="0" r="0" b="0"/>
                  <wp:docPr id="16590" name="Picture 16590"/>
                  <wp:cNvGraphicFramePr/>
                  <a:graphic xmlns:a="http://schemas.openxmlformats.org/drawingml/2006/main">
                    <a:graphicData uri="http://schemas.openxmlformats.org/drawingml/2006/picture">
                      <pic:pic xmlns:pic="http://schemas.openxmlformats.org/drawingml/2006/picture">
                        <pic:nvPicPr>
                          <pic:cNvPr id="16590" name="Picture 16590"/>
                          <pic:cNvPicPr/>
                        </pic:nvPicPr>
                        <pic:blipFill>
                          <a:blip r:embed="rId53"/>
                          <a:stretch>
                            <a:fillRect/>
                          </a:stretch>
                        </pic:blipFill>
                        <pic:spPr>
                          <a:xfrm>
                            <a:off x="0" y="0"/>
                            <a:ext cx="1238250" cy="628650"/>
                          </a:xfrm>
                          <a:prstGeom prst="rect">
                            <a:avLst/>
                          </a:prstGeom>
                        </pic:spPr>
                      </pic:pic>
                    </a:graphicData>
                  </a:graphic>
                </wp:inline>
              </w:drawing>
            </w:r>
            <w:r>
              <w:rPr>
                <w:rFonts w:eastAsiaTheme="minorEastAsia" w:cs="Times New Roman"/>
                <w:szCs w:val="24"/>
              </w:rPr>
              <w:t xml:space="preserve"> </w:t>
            </w:r>
          </w:p>
        </w:tc>
        <w:tc>
          <w:tcPr>
            <w:tcW w:w="3471"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ind w:left="361" w:right="61"/>
              <w:rPr>
                <w:rFonts w:eastAsiaTheme="minorEastAsia" w:cs="Times New Roman"/>
                <w:szCs w:val="24"/>
              </w:rPr>
            </w:pPr>
            <w:r>
              <w:rPr>
                <w:rFonts w:eastAsiaTheme="minorEastAsia" w:cs="Times New Roman"/>
                <w:szCs w:val="24"/>
              </w:rPr>
              <w:t xml:space="preserve">Defines a particular communication between lifelines in an interaction. </w:t>
            </w:r>
          </w:p>
        </w:tc>
      </w:tr>
    </w:tbl>
    <w:p w:rsidR="002D15E2" w:rsidRDefault="00282DFB" w:rsidP="002D15E2">
      <w:pPr>
        <w:keepNext/>
      </w:pPr>
      <w:r>
        <w:rPr>
          <w:noProof/>
        </w:rPr>
        <w:drawing>
          <wp:inline distT="0" distB="0" distL="0" distR="0">
            <wp:extent cx="5702300" cy="3753485"/>
            <wp:effectExtent l="0" t="0" r="0" b="0"/>
            <wp:docPr id="16587" name="Picture 1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io1.png"/>
                    <pic:cNvPicPr/>
                  </pic:nvPicPr>
                  <pic:blipFill>
                    <a:blip r:embed="rId54">
                      <a:extLst>
                        <a:ext uri="{28A0092B-C50C-407E-A947-70E740481C1C}">
                          <a14:useLocalDpi xmlns:a14="http://schemas.microsoft.com/office/drawing/2010/main" val="0"/>
                        </a:ext>
                      </a:extLst>
                    </a:blip>
                    <a:stretch>
                      <a:fillRect/>
                    </a:stretch>
                  </pic:blipFill>
                  <pic:spPr>
                    <a:xfrm>
                      <a:off x="0" y="0"/>
                      <a:ext cx="5702300" cy="3753485"/>
                    </a:xfrm>
                    <a:prstGeom prst="rect">
                      <a:avLst/>
                    </a:prstGeom>
                  </pic:spPr>
                </pic:pic>
              </a:graphicData>
            </a:graphic>
          </wp:inline>
        </w:drawing>
      </w:r>
    </w:p>
    <w:p w:rsidR="002D15E2" w:rsidRPr="002D15E2" w:rsidRDefault="002D15E2" w:rsidP="002D15E2">
      <w:pPr>
        <w:pStyle w:val="Caption"/>
        <w:rPr>
          <w:rFonts w:ascii="Times New Roman" w:hAnsi="Times New Roman" w:cs="Times New Roman"/>
          <w:i/>
        </w:rPr>
      </w:pPr>
      <w:r w:rsidRPr="002D15E2">
        <w:rPr>
          <w:rFonts w:ascii="Times New Roman" w:hAnsi="Times New Roman" w:cs="Times New Roman"/>
          <w:i/>
        </w:rPr>
        <w:t xml:space="preserve">Figure </w:t>
      </w:r>
      <w:r w:rsidRPr="002D15E2">
        <w:rPr>
          <w:rFonts w:ascii="Times New Roman" w:hAnsi="Times New Roman" w:cs="Times New Roman"/>
          <w:i/>
        </w:rPr>
        <w:fldChar w:fldCharType="begin"/>
      </w:r>
      <w:r w:rsidRPr="002D15E2">
        <w:rPr>
          <w:rFonts w:ascii="Times New Roman" w:hAnsi="Times New Roman" w:cs="Times New Roman"/>
          <w:i/>
        </w:rPr>
        <w:instrText xml:space="preserve"> SEQ Figure \* ARABIC </w:instrText>
      </w:r>
      <w:r w:rsidRPr="002D15E2">
        <w:rPr>
          <w:rFonts w:ascii="Times New Roman" w:hAnsi="Times New Roman" w:cs="Times New Roman"/>
          <w:i/>
        </w:rPr>
        <w:fldChar w:fldCharType="separate"/>
      </w:r>
      <w:r w:rsidR="00517D2A">
        <w:rPr>
          <w:rFonts w:ascii="Times New Roman" w:hAnsi="Times New Roman" w:cs="Times New Roman"/>
          <w:i/>
          <w:noProof/>
        </w:rPr>
        <w:t>11</w:t>
      </w:r>
      <w:r w:rsidRPr="002D15E2">
        <w:rPr>
          <w:rFonts w:ascii="Times New Roman" w:hAnsi="Times New Roman" w:cs="Times New Roman"/>
          <w:i/>
        </w:rPr>
        <w:fldChar w:fldCharType="end"/>
      </w:r>
      <w:r w:rsidR="00282DFB">
        <w:rPr>
          <w:rFonts w:ascii="Times New Roman" w:hAnsi="Times New Roman" w:cs="Times New Roman"/>
          <w:i/>
        </w:rPr>
        <w:t xml:space="preserve">: add </w:t>
      </w:r>
      <w:proofErr w:type="spellStart"/>
      <w:r w:rsidR="00282DFB">
        <w:rPr>
          <w:rFonts w:ascii="Times New Roman" w:hAnsi="Times New Roman" w:cs="Times New Roman"/>
          <w:i/>
        </w:rPr>
        <w:t>assesment</w:t>
      </w:r>
      <w:proofErr w:type="spellEnd"/>
      <w:r w:rsidRPr="002D15E2">
        <w:rPr>
          <w:rFonts w:ascii="Times New Roman" w:hAnsi="Times New Roman" w:cs="Times New Roman"/>
          <w:i/>
        </w:rPr>
        <w:t xml:space="preserve"> communication diagram</w:t>
      </w:r>
    </w:p>
    <w:p w:rsidR="007B6B23" w:rsidRDefault="00520FAB">
      <w:r>
        <w:br w:type="page"/>
      </w:r>
    </w:p>
    <w:p w:rsidR="007B6B23" w:rsidRDefault="00520FAB">
      <w:pPr>
        <w:keepNext/>
        <w:tabs>
          <w:tab w:val="left" w:pos="0"/>
        </w:tabs>
        <w:spacing w:after="160" w:line="259" w:lineRule="auto"/>
        <w:ind w:hanging="900"/>
        <w:jc w:val="left"/>
      </w:pPr>
      <w:r>
        <w:rPr>
          <w:lang w:val="en"/>
        </w:rPr>
        <w:lastRenderedPageBreak/>
        <w:tab/>
      </w:r>
      <w:r>
        <w:rPr>
          <w:lang w:val="en"/>
        </w:rPr>
        <w:tab/>
      </w:r>
      <w:r>
        <w:rPr>
          <w:noProof/>
        </w:rPr>
        <w:drawing>
          <wp:inline distT="0" distB="0" distL="0" distR="0" wp14:anchorId="569B05E8" wp14:editId="143E71F8">
            <wp:extent cx="5942965" cy="4668520"/>
            <wp:effectExtent l="0" t="0" r="635" b="17780"/>
            <wp:docPr id="16676" name="Picture 16676"/>
            <wp:cNvGraphicFramePr/>
            <a:graphic xmlns:a="http://schemas.openxmlformats.org/drawingml/2006/main">
              <a:graphicData uri="http://schemas.openxmlformats.org/drawingml/2006/picture">
                <pic:pic xmlns:pic="http://schemas.openxmlformats.org/drawingml/2006/picture">
                  <pic:nvPicPr>
                    <pic:cNvPr id="16676" name="Picture 16676"/>
                    <pic:cNvPicPr/>
                  </pic:nvPicPr>
                  <pic:blipFill>
                    <a:blip r:embed="rId55"/>
                    <a:stretch>
                      <a:fillRect/>
                    </a:stretch>
                  </pic:blipFill>
                  <pic:spPr>
                    <a:xfrm>
                      <a:off x="0" y="0"/>
                      <a:ext cx="5949612" cy="4673953"/>
                    </a:xfrm>
                    <a:prstGeom prst="rect">
                      <a:avLst/>
                    </a:prstGeom>
                  </pic:spPr>
                </pic:pic>
              </a:graphicData>
            </a:graphic>
          </wp:inline>
        </w:drawing>
      </w:r>
    </w:p>
    <w:p w:rsidR="007B6B23" w:rsidRDefault="00520FAB">
      <w:pPr>
        <w:pStyle w:val="Caption"/>
        <w:keepNext/>
        <w:tabs>
          <w:tab w:val="left" w:pos="0"/>
        </w:tabs>
        <w:spacing w:after="160" w:line="259" w:lineRule="auto"/>
        <w:ind w:hanging="900"/>
        <w:jc w:val="left"/>
        <w:rPr>
          <w:rFonts w:ascii="Times New Roman" w:hAnsi="Times New Roman" w:cs="Times New Roman"/>
          <w:i/>
          <w:iCs/>
          <w:lang w:val="en"/>
        </w:rPr>
      </w:pPr>
      <w:r>
        <w:rPr>
          <w:rFonts w:ascii="Times New Roman" w:hAnsi="Times New Roman" w:cs="Times New Roman"/>
          <w:i/>
          <w:iCs/>
        </w:rPr>
        <w:t xml:space="preserve">Figure </w:t>
      </w:r>
      <w:r>
        <w:rPr>
          <w:rFonts w:ascii="Times New Roman" w:hAnsi="Times New Roman" w:cs="Times New Roman"/>
          <w:i/>
          <w:iCs/>
        </w:rPr>
        <w:fldChar w:fldCharType="begin"/>
      </w:r>
      <w:r>
        <w:rPr>
          <w:rFonts w:ascii="Times New Roman" w:hAnsi="Times New Roman" w:cs="Times New Roman"/>
          <w:i/>
          <w:iCs/>
        </w:rPr>
        <w:instrText xml:space="preserve"> SEQ Figure \* ARABIC </w:instrText>
      </w:r>
      <w:r>
        <w:rPr>
          <w:rFonts w:ascii="Times New Roman" w:hAnsi="Times New Roman" w:cs="Times New Roman"/>
          <w:i/>
          <w:iCs/>
        </w:rPr>
        <w:fldChar w:fldCharType="separate"/>
      </w:r>
      <w:r w:rsidR="00517D2A">
        <w:rPr>
          <w:rFonts w:ascii="Times New Roman" w:hAnsi="Times New Roman" w:cs="Times New Roman"/>
          <w:i/>
          <w:iCs/>
          <w:noProof/>
        </w:rPr>
        <w:t>12</w:t>
      </w:r>
      <w:r>
        <w:rPr>
          <w:rFonts w:ascii="Times New Roman" w:hAnsi="Times New Roman" w:cs="Times New Roman"/>
          <w:i/>
          <w:iCs/>
        </w:rPr>
        <w:fldChar w:fldCharType="end"/>
      </w:r>
      <w:bookmarkStart w:id="86" w:name="_Toc1103036240"/>
      <w:proofErr w:type="gramStart"/>
      <w:r>
        <w:rPr>
          <w:rFonts w:ascii="Times New Roman" w:hAnsi="Times New Roman" w:cs="Times New Roman"/>
          <w:i/>
          <w:iCs/>
          <w:lang w:val="en"/>
        </w:rPr>
        <w:t>:communication</w:t>
      </w:r>
      <w:proofErr w:type="gramEnd"/>
      <w:r>
        <w:rPr>
          <w:rFonts w:ascii="Times New Roman" w:hAnsi="Times New Roman" w:cs="Times New Roman"/>
          <w:i/>
          <w:iCs/>
          <w:lang w:val="en"/>
        </w:rPr>
        <w:t xml:space="preserve"> diagram authenticate</w:t>
      </w:r>
      <w:bookmarkEnd w:id="86"/>
    </w:p>
    <w:p w:rsidR="00D44578" w:rsidRDefault="00D44578" w:rsidP="00D44578">
      <w:pPr>
        <w:keepNext/>
      </w:pPr>
      <w:r>
        <w:rPr>
          <w:noProof/>
        </w:rPr>
        <w:lastRenderedPageBreak/>
        <w:drawing>
          <wp:inline distT="0" distB="0" distL="0" distR="0" wp14:anchorId="73F8DA05" wp14:editId="2CD0D792">
            <wp:extent cx="5702300" cy="4050665"/>
            <wp:effectExtent l="0" t="0" r="0" b="6985"/>
            <wp:docPr id="16588" name="Picture 16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ion2.png"/>
                    <pic:cNvPicPr/>
                  </pic:nvPicPr>
                  <pic:blipFill>
                    <a:blip r:embed="rId56">
                      <a:extLst>
                        <a:ext uri="{28A0092B-C50C-407E-A947-70E740481C1C}">
                          <a14:useLocalDpi xmlns:a14="http://schemas.microsoft.com/office/drawing/2010/main" val="0"/>
                        </a:ext>
                      </a:extLst>
                    </a:blip>
                    <a:stretch>
                      <a:fillRect/>
                    </a:stretch>
                  </pic:blipFill>
                  <pic:spPr>
                    <a:xfrm>
                      <a:off x="0" y="0"/>
                      <a:ext cx="5702300" cy="4050665"/>
                    </a:xfrm>
                    <a:prstGeom prst="rect">
                      <a:avLst/>
                    </a:prstGeom>
                  </pic:spPr>
                </pic:pic>
              </a:graphicData>
            </a:graphic>
          </wp:inline>
        </w:drawing>
      </w:r>
    </w:p>
    <w:p w:rsidR="00D44578" w:rsidRPr="00D44578" w:rsidRDefault="00D44578" w:rsidP="00D44578">
      <w:pPr>
        <w:pStyle w:val="Caption"/>
        <w:rPr>
          <w:rFonts w:ascii="Times New Roman" w:hAnsi="Times New Roman" w:cs="Times New Roman"/>
          <w:i/>
          <w:lang w:val="en"/>
        </w:rPr>
      </w:pPr>
      <w:r w:rsidRPr="00D44578">
        <w:rPr>
          <w:rFonts w:ascii="Times New Roman" w:hAnsi="Times New Roman" w:cs="Times New Roman"/>
          <w:i/>
        </w:rPr>
        <w:t xml:space="preserve">Figure </w:t>
      </w:r>
      <w:r w:rsidRPr="00D44578">
        <w:rPr>
          <w:rFonts w:ascii="Times New Roman" w:hAnsi="Times New Roman" w:cs="Times New Roman"/>
          <w:i/>
        </w:rPr>
        <w:fldChar w:fldCharType="begin"/>
      </w:r>
      <w:r w:rsidRPr="00D44578">
        <w:rPr>
          <w:rFonts w:ascii="Times New Roman" w:hAnsi="Times New Roman" w:cs="Times New Roman"/>
          <w:i/>
        </w:rPr>
        <w:instrText xml:space="preserve"> SEQ Figure \* ARABIC </w:instrText>
      </w:r>
      <w:r w:rsidRPr="00D44578">
        <w:rPr>
          <w:rFonts w:ascii="Times New Roman" w:hAnsi="Times New Roman" w:cs="Times New Roman"/>
          <w:i/>
        </w:rPr>
        <w:fldChar w:fldCharType="separate"/>
      </w:r>
      <w:r w:rsidR="00517D2A">
        <w:rPr>
          <w:rFonts w:ascii="Times New Roman" w:hAnsi="Times New Roman" w:cs="Times New Roman"/>
          <w:i/>
          <w:noProof/>
        </w:rPr>
        <w:t>13</w:t>
      </w:r>
      <w:r w:rsidRPr="00D44578">
        <w:rPr>
          <w:rFonts w:ascii="Times New Roman" w:hAnsi="Times New Roman" w:cs="Times New Roman"/>
          <w:i/>
        </w:rPr>
        <w:fldChar w:fldCharType="end"/>
      </w:r>
      <w:r w:rsidRPr="00D44578">
        <w:rPr>
          <w:rFonts w:ascii="Times New Roman" w:hAnsi="Times New Roman" w:cs="Times New Roman"/>
          <w:i/>
        </w:rPr>
        <w:t xml:space="preserve">: submit </w:t>
      </w:r>
      <w:proofErr w:type="spellStart"/>
      <w:r w:rsidRPr="00D44578">
        <w:rPr>
          <w:rFonts w:ascii="Times New Roman" w:hAnsi="Times New Roman" w:cs="Times New Roman"/>
          <w:i/>
        </w:rPr>
        <w:t>assesment</w:t>
      </w:r>
      <w:proofErr w:type="spellEnd"/>
      <w:r w:rsidRPr="00D44578">
        <w:rPr>
          <w:rFonts w:ascii="Times New Roman" w:hAnsi="Times New Roman" w:cs="Times New Roman"/>
          <w:i/>
        </w:rPr>
        <w:t xml:space="preserve"> communication diagram</w:t>
      </w:r>
    </w:p>
    <w:p w:rsidR="007B6B23" w:rsidRDefault="007B6B23">
      <w:pPr>
        <w:spacing w:after="160"/>
        <w:ind w:firstLine="420"/>
        <w:rPr>
          <w:rFonts w:cs="Times New Roman"/>
          <w:szCs w:val="24"/>
        </w:rPr>
      </w:pPr>
    </w:p>
    <w:p w:rsidR="007B6B23" w:rsidRDefault="00520FAB">
      <w:pPr>
        <w:pStyle w:val="Heading4"/>
        <w:numPr>
          <w:ilvl w:val="0"/>
          <w:numId w:val="48"/>
        </w:numPr>
      </w:pPr>
      <w:r>
        <w:t>Sequence Diagram</w:t>
      </w:r>
    </w:p>
    <w:p w:rsidR="007B6B23" w:rsidRDefault="00520FAB">
      <w:pPr>
        <w:pStyle w:val="Heading5"/>
        <w:numPr>
          <w:ilvl w:val="0"/>
          <w:numId w:val="52"/>
        </w:numPr>
      </w:pPr>
      <w:r>
        <w:t>Definition</w:t>
      </w:r>
    </w:p>
    <w:p w:rsidR="007B6B23" w:rsidRDefault="00520FAB">
      <w:pPr>
        <w:ind w:firstLine="420"/>
        <w:rPr>
          <w:rFonts w:cs="Times New Roman"/>
          <w:szCs w:val="24"/>
        </w:rPr>
      </w:pPr>
      <w:r>
        <w:rPr>
          <w:rFonts w:cs="Times New Roman"/>
          <w:szCs w:val="24"/>
        </w:rPr>
        <w:t xml:space="preserve">A sequence diagram is a form of interaction diagram, which shows objects as lifelines running down the page and with their interactions over time represented as messages drawn as arrows from the source lifeline to the target lifeline. Sequence diagrams are good at showing, which objects communicate with which other objects and what messages trigger those communications. Sequence diagrams are not intended for showing complex procedural logic. </w:t>
      </w:r>
    </w:p>
    <w:p w:rsidR="007B6B23" w:rsidRDefault="00520FAB">
      <w:pPr>
        <w:pStyle w:val="Heading5"/>
        <w:numPr>
          <w:ilvl w:val="0"/>
          <w:numId w:val="52"/>
        </w:numPr>
      </w:pPr>
      <w:r>
        <w:lastRenderedPageBreak/>
        <w:t>Formalism</w:t>
      </w:r>
    </w:p>
    <w:p w:rsidR="007B6B23" w:rsidRDefault="00520FAB">
      <w:pPr>
        <w:keepNext/>
        <w:ind w:left="-180" w:firstLine="90"/>
      </w:pPr>
      <w:r>
        <w:rPr>
          <w:noProof/>
        </w:rPr>
        <w:drawing>
          <wp:inline distT="0" distB="0" distL="0" distR="0" wp14:anchorId="5B86DCA8" wp14:editId="5FCBEF1F">
            <wp:extent cx="5943600" cy="4100830"/>
            <wp:effectExtent l="0" t="0" r="0" b="13970"/>
            <wp:docPr id="13472" name="Image 1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 name="Image 134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943600" cy="4100830"/>
                    </a:xfrm>
                    <a:prstGeom prst="rect">
                      <a:avLst/>
                    </a:prstGeom>
                    <a:noFill/>
                    <a:ln>
                      <a:noFill/>
                    </a:ln>
                  </pic:spPr>
                </pic:pic>
              </a:graphicData>
            </a:graphic>
          </wp:inline>
        </w:drawing>
      </w:r>
    </w:p>
    <w:p w:rsidR="007B6B23" w:rsidRDefault="00520FAB">
      <w:pPr>
        <w:pStyle w:val="Caption"/>
        <w:rPr>
          <w:rFonts w:ascii="Times New Roman" w:hAnsi="Times New Roman" w:cs="Times New Roman"/>
          <w:i/>
          <w:iCs/>
        </w:rPr>
      </w:pPr>
      <w:bookmarkStart w:id="87" w:name="_Toc170900287"/>
      <w:r>
        <w:rPr>
          <w:rFonts w:ascii="Times New Roman" w:hAnsi="Times New Roman" w:cs="Times New Roman"/>
          <w:i/>
          <w:iCs/>
        </w:rPr>
        <w:t xml:space="preserve">Figure </w:t>
      </w:r>
      <w:r>
        <w:rPr>
          <w:rFonts w:ascii="Times New Roman" w:hAnsi="Times New Roman" w:cs="Times New Roman"/>
          <w:i/>
          <w:iCs/>
        </w:rPr>
        <w:fldChar w:fldCharType="begin"/>
      </w:r>
      <w:r>
        <w:rPr>
          <w:rFonts w:ascii="Times New Roman" w:hAnsi="Times New Roman" w:cs="Times New Roman"/>
          <w:i/>
          <w:iCs/>
        </w:rPr>
        <w:instrText xml:space="preserve"> SEQ Figure \* ARABIC </w:instrText>
      </w:r>
      <w:r>
        <w:rPr>
          <w:rFonts w:ascii="Times New Roman" w:hAnsi="Times New Roman" w:cs="Times New Roman"/>
          <w:i/>
          <w:iCs/>
        </w:rPr>
        <w:fldChar w:fldCharType="separate"/>
      </w:r>
      <w:r w:rsidR="00517D2A">
        <w:rPr>
          <w:rFonts w:ascii="Times New Roman" w:hAnsi="Times New Roman" w:cs="Times New Roman"/>
          <w:i/>
          <w:iCs/>
          <w:noProof/>
        </w:rPr>
        <w:t>14</w:t>
      </w:r>
      <w:r>
        <w:rPr>
          <w:rFonts w:ascii="Times New Roman" w:hAnsi="Times New Roman" w:cs="Times New Roman"/>
          <w:i/>
          <w:iCs/>
        </w:rPr>
        <w:fldChar w:fldCharType="end"/>
      </w:r>
      <w:bookmarkStart w:id="88" w:name="_Toc1740554686"/>
      <w:r>
        <w:rPr>
          <w:rFonts w:ascii="Times New Roman" w:hAnsi="Times New Roman" w:cs="Times New Roman"/>
          <w:i/>
          <w:iCs/>
        </w:rPr>
        <w:t xml:space="preserve"> Formalism of a sequence diagram</w:t>
      </w:r>
      <w:bookmarkEnd w:id="87"/>
      <w:bookmarkEnd w:id="88"/>
    </w:p>
    <w:p w:rsidR="007B6B23" w:rsidRDefault="00520FAB">
      <w:pPr>
        <w:tabs>
          <w:tab w:val="left" w:pos="1187"/>
        </w:tabs>
      </w:pPr>
      <w:r>
        <w:tab/>
      </w:r>
    </w:p>
    <w:p w:rsidR="007B6B23" w:rsidRDefault="00520FAB">
      <w:pPr>
        <w:spacing w:after="160" w:line="259" w:lineRule="auto"/>
        <w:ind w:firstLine="180"/>
        <w:jc w:val="left"/>
      </w:pPr>
      <w:r>
        <w:br w:type="page"/>
      </w:r>
    </w:p>
    <w:p w:rsidR="007B6B23" w:rsidRDefault="00520FAB">
      <w:pPr>
        <w:pStyle w:val="Heading5"/>
        <w:numPr>
          <w:ilvl w:val="0"/>
          <w:numId w:val="52"/>
        </w:numPr>
        <w:rPr>
          <w:rFonts w:cs="Times New Roman"/>
          <w:lang w:val="en"/>
        </w:rPr>
      </w:pPr>
      <w:r>
        <w:rPr>
          <w:rFonts w:cs="Times New Roman"/>
        </w:rPr>
        <w:lastRenderedPageBreak/>
        <w:t>Component of a sequence diagram</w:t>
      </w:r>
    </w:p>
    <w:p w:rsidR="007B6B23" w:rsidRDefault="00520FAB">
      <w:pPr>
        <w:pStyle w:val="Caption"/>
        <w:rPr>
          <w:rFonts w:ascii="Times New Roman" w:hAnsi="Times New Roman" w:cs="Times New Roman"/>
          <w:i/>
          <w:iCs/>
          <w:lang w:val="en"/>
        </w:rPr>
      </w:pPr>
      <w:r>
        <w:rPr>
          <w:rFonts w:ascii="Times New Roman" w:hAnsi="Times New Roman" w:cs="Times New Roman"/>
          <w:i/>
          <w:iCs/>
        </w:rPr>
        <w:t xml:space="preserve">Table </w:t>
      </w:r>
      <w:r>
        <w:rPr>
          <w:rFonts w:ascii="Times New Roman" w:hAnsi="Times New Roman" w:cs="Times New Roman"/>
          <w:i/>
          <w:iCs/>
        </w:rPr>
        <w:fldChar w:fldCharType="begin"/>
      </w:r>
      <w:r>
        <w:rPr>
          <w:rFonts w:ascii="Times New Roman" w:hAnsi="Times New Roman" w:cs="Times New Roman"/>
          <w:i/>
          <w:iCs/>
        </w:rPr>
        <w:instrText xml:space="preserve"> SEQ Table \* ARABIC </w:instrText>
      </w:r>
      <w:r>
        <w:rPr>
          <w:rFonts w:ascii="Times New Roman" w:hAnsi="Times New Roman" w:cs="Times New Roman"/>
          <w:i/>
          <w:iCs/>
        </w:rPr>
        <w:fldChar w:fldCharType="separate"/>
      </w:r>
      <w:r>
        <w:rPr>
          <w:rFonts w:ascii="Times New Roman" w:hAnsi="Times New Roman" w:cs="Times New Roman"/>
          <w:i/>
          <w:iCs/>
        </w:rPr>
        <w:t>12</w:t>
      </w:r>
      <w:r>
        <w:rPr>
          <w:rFonts w:ascii="Times New Roman" w:hAnsi="Times New Roman" w:cs="Times New Roman"/>
          <w:i/>
          <w:iCs/>
        </w:rPr>
        <w:fldChar w:fldCharType="end"/>
      </w:r>
      <w:bookmarkStart w:id="89" w:name="_Toc355983252"/>
      <w:r>
        <w:rPr>
          <w:rFonts w:ascii="Times New Roman" w:hAnsi="Times New Roman" w:cs="Times New Roman"/>
          <w:i/>
          <w:iCs/>
          <w:lang w:val="en"/>
        </w:rPr>
        <w:t>:  components of a sequence diagram</w:t>
      </w:r>
      <w:bookmarkEnd w:id="89"/>
    </w:p>
    <w:tbl>
      <w:tblPr>
        <w:tblStyle w:val="TableGrid0"/>
        <w:tblW w:w="8730" w:type="dxa"/>
        <w:tblInd w:w="360" w:type="dxa"/>
        <w:tblCellMar>
          <w:top w:w="3" w:type="dxa"/>
          <w:left w:w="108" w:type="dxa"/>
          <w:bottom w:w="5" w:type="dxa"/>
          <w:right w:w="49" w:type="dxa"/>
        </w:tblCellMar>
        <w:tblLook w:val="04A0" w:firstRow="1" w:lastRow="0" w:firstColumn="1" w:lastColumn="0" w:noHBand="0" w:noVBand="1"/>
      </w:tblPr>
      <w:tblGrid>
        <w:gridCol w:w="2429"/>
        <w:gridCol w:w="3149"/>
        <w:gridCol w:w="3152"/>
      </w:tblGrid>
      <w:tr w:rsidR="007B6B23">
        <w:trPr>
          <w:trHeight w:val="641"/>
        </w:trPr>
        <w:tc>
          <w:tcPr>
            <w:tcW w:w="2429" w:type="dxa"/>
            <w:tcBorders>
              <w:top w:val="nil"/>
              <w:left w:val="nil"/>
              <w:bottom w:val="nil"/>
              <w:right w:val="nil"/>
            </w:tcBorders>
            <w:shd w:val="clear" w:color="auto" w:fill="5B9BD5"/>
          </w:tcPr>
          <w:p w:rsidR="007B6B23" w:rsidRDefault="00520FAB">
            <w:pPr>
              <w:spacing w:line="259" w:lineRule="auto"/>
              <w:jc w:val="left"/>
              <w:rPr>
                <w:rFonts w:eastAsiaTheme="minorEastAsia"/>
              </w:rPr>
            </w:pPr>
            <w:r>
              <w:rPr>
                <w:rFonts w:eastAsiaTheme="minorEastAsia"/>
                <w:noProof/>
              </w:rPr>
              <mc:AlternateContent>
                <mc:Choice Requires="wps">
                  <w:drawing>
                    <wp:anchor distT="0" distB="0" distL="114300" distR="114300" simplePos="0" relativeHeight="258222080" behindDoc="0" locked="0" layoutInCell="1" allowOverlap="1" wp14:anchorId="2DA16D27" wp14:editId="24E5326F">
                      <wp:simplePos x="0" y="0"/>
                      <wp:positionH relativeFrom="column">
                        <wp:posOffset>-47625</wp:posOffset>
                      </wp:positionH>
                      <wp:positionV relativeFrom="paragraph">
                        <wp:posOffset>10795</wp:posOffset>
                      </wp:positionV>
                      <wp:extent cx="6047105" cy="6392545"/>
                      <wp:effectExtent l="0" t="0" r="0" b="0"/>
                      <wp:wrapNone/>
                      <wp:docPr id="13473" name="Rectangle 13473"/>
                      <wp:cNvGraphicFramePr/>
                      <a:graphic xmlns:a="http://schemas.openxmlformats.org/drawingml/2006/main">
                        <a:graphicData uri="http://schemas.microsoft.com/office/word/2010/wordprocessingShape">
                          <wps:wsp>
                            <wps:cNvSpPr/>
                            <wps:spPr>
                              <a:xfrm>
                                <a:off x="0" y="0"/>
                                <a:ext cx="6046893" cy="63923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73" o:spid="_x0000_s1026" style="position:absolute;margin-left:-3.75pt;margin-top:.85pt;width:476.15pt;height:503.35pt;z-index:2582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" filled="f" stroked="f" strokeweight="1pt"/>
                  </w:pict>
                </mc:Fallback>
              </mc:AlternateContent>
            </w:r>
            <w:r>
              <w:rPr>
                <w:rFonts w:eastAsiaTheme="minorEastAsia"/>
                <w:b/>
                <w:color w:val="FFFFFF"/>
              </w:rPr>
              <w:t xml:space="preserve">Element  </w:t>
            </w:r>
          </w:p>
        </w:tc>
        <w:tc>
          <w:tcPr>
            <w:tcW w:w="3149" w:type="dxa"/>
            <w:tcBorders>
              <w:top w:val="nil"/>
              <w:left w:val="nil"/>
              <w:bottom w:val="nil"/>
              <w:right w:val="nil"/>
            </w:tcBorders>
            <w:shd w:val="clear" w:color="auto" w:fill="5B9BD5"/>
          </w:tcPr>
          <w:p w:rsidR="007B6B23" w:rsidRDefault="00520FAB">
            <w:pPr>
              <w:spacing w:line="259" w:lineRule="auto"/>
              <w:jc w:val="left"/>
              <w:rPr>
                <w:rFonts w:eastAsiaTheme="minorEastAsia"/>
              </w:rPr>
            </w:pPr>
            <w:r>
              <w:rPr>
                <w:rFonts w:eastAsiaTheme="minorEastAsia"/>
                <w:b/>
                <w:color w:val="FFFFFF"/>
              </w:rPr>
              <w:t xml:space="preserve">Representation </w:t>
            </w:r>
          </w:p>
        </w:tc>
        <w:tc>
          <w:tcPr>
            <w:tcW w:w="3152" w:type="dxa"/>
            <w:tcBorders>
              <w:top w:val="nil"/>
              <w:left w:val="nil"/>
              <w:bottom w:val="nil"/>
              <w:right w:val="nil"/>
            </w:tcBorders>
            <w:shd w:val="clear" w:color="auto" w:fill="5B9BD5"/>
          </w:tcPr>
          <w:p w:rsidR="007B6B23" w:rsidRDefault="00520FAB">
            <w:pPr>
              <w:spacing w:line="259" w:lineRule="auto"/>
              <w:jc w:val="left"/>
              <w:rPr>
                <w:rFonts w:eastAsiaTheme="minorEastAsia"/>
              </w:rPr>
            </w:pPr>
            <w:r>
              <w:rPr>
                <w:rFonts w:eastAsiaTheme="minorEastAsia"/>
                <w:b/>
                <w:color w:val="FFFFFF"/>
              </w:rPr>
              <w:t xml:space="preserve">Description  </w:t>
            </w:r>
          </w:p>
        </w:tc>
      </w:tr>
      <w:tr w:rsidR="007B6B23">
        <w:trPr>
          <w:trHeight w:val="2574"/>
        </w:trPr>
        <w:tc>
          <w:tcPr>
            <w:tcW w:w="2429"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jc w:val="left"/>
              <w:rPr>
                <w:rFonts w:eastAsiaTheme="minorEastAsia"/>
              </w:rPr>
            </w:pPr>
            <w:r>
              <w:rPr>
                <w:rFonts w:eastAsiaTheme="minorEastAsia"/>
                <w:b/>
              </w:rPr>
              <w:t xml:space="preserve">Lifeline  </w:t>
            </w:r>
          </w:p>
        </w:tc>
        <w:tc>
          <w:tcPr>
            <w:tcW w:w="3149" w:type="dxa"/>
            <w:tcBorders>
              <w:top w:val="nil"/>
              <w:left w:val="single" w:sz="4" w:space="0" w:color="9CC2E5"/>
              <w:bottom w:val="single" w:sz="4" w:space="0" w:color="9CC2E5"/>
              <w:right w:val="single" w:sz="4" w:space="0" w:color="9CC2E5"/>
            </w:tcBorders>
            <w:shd w:val="clear" w:color="auto" w:fill="DEEAF6"/>
            <w:vAlign w:val="bottom"/>
          </w:tcPr>
          <w:p w:rsidR="007B6B23" w:rsidRDefault="00520FAB">
            <w:pPr>
              <w:spacing w:after="26" w:line="259" w:lineRule="auto"/>
              <w:ind w:left="345"/>
              <w:jc w:val="left"/>
              <w:rPr>
                <w:rFonts w:eastAsiaTheme="minorEastAsia"/>
              </w:rPr>
            </w:pPr>
            <w:r>
              <w:rPr>
                <w:rFonts w:eastAsiaTheme="minorEastAsia"/>
                <w:noProof/>
              </w:rPr>
              <w:drawing>
                <wp:inline distT="0" distB="0" distL="0" distR="0" wp14:anchorId="07CC87D2" wp14:editId="4C833F4E">
                  <wp:extent cx="1485900" cy="1362075"/>
                  <wp:effectExtent l="0" t="0" r="0" b="9525"/>
                  <wp:docPr id="16112" name="Picture 16112"/>
                  <wp:cNvGraphicFramePr/>
                  <a:graphic xmlns:a="http://schemas.openxmlformats.org/drawingml/2006/main">
                    <a:graphicData uri="http://schemas.openxmlformats.org/drawingml/2006/picture">
                      <pic:pic xmlns:pic="http://schemas.openxmlformats.org/drawingml/2006/picture">
                        <pic:nvPicPr>
                          <pic:cNvPr id="16112" name="Picture 16112"/>
                          <pic:cNvPicPr/>
                        </pic:nvPicPr>
                        <pic:blipFill>
                          <a:blip r:embed="rId58"/>
                          <a:stretch>
                            <a:fillRect/>
                          </a:stretch>
                        </pic:blipFill>
                        <pic:spPr>
                          <a:xfrm>
                            <a:off x="0" y="0"/>
                            <a:ext cx="1485900" cy="1362075"/>
                          </a:xfrm>
                          <a:prstGeom prst="rect">
                            <a:avLst/>
                          </a:prstGeom>
                        </pic:spPr>
                      </pic:pic>
                    </a:graphicData>
                  </a:graphic>
                </wp:inline>
              </w:drawing>
            </w:r>
          </w:p>
          <w:p w:rsidR="007B6B23" w:rsidRDefault="00520FAB">
            <w:pPr>
              <w:spacing w:line="259" w:lineRule="auto"/>
              <w:jc w:val="left"/>
              <w:rPr>
                <w:rFonts w:eastAsiaTheme="minorEastAsia"/>
              </w:rPr>
            </w:pPr>
            <w:r>
              <w:rPr>
                <w:rFonts w:eastAsiaTheme="minorEastAsia"/>
              </w:rPr>
              <w:t xml:space="preserve"> </w:t>
            </w:r>
          </w:p>
        </w:tc>
        <w:tc>
          <w:tcPr>
            <w:tcW w:w="3152"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ind w:right="61"/>
              <w:rPr>
                <w:rFonts w:eastAsiaTheme="minorEastAsia"/>
              </w:rPr>
            </w:pPr>
            <w:r>
              <w:rPr>
                <w:rFonts w:eastAsiaTheme="minorEastAsia"/>
              </w:rPr>
              <w:t xml:space="preserve">An individual participant in a sequence diagram, it is position at the top of the diagram. </w:t>
            </w:r>
          </w:p>
        </w:tc>
      </w:tr>
      <w:tr w:rsidR="007B6B23">
        <w:trPr>
          <w:trHeight w:val="1952"/>
        </w:trPr>
        <w:tc>
          <w:tcPr>
            <w:tcW w:w="2429"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jc w:val="left"/>
              <w:rPr>
                <w:rFonts w:eastAsiaTheme="minorEastAsia"/>
              </w:rPr>
            </w:pPr>
            <w:r>
              <w:rPr>
                <w:rFonts w:eastAsiaTheme="minorEastAsia"/>
                <w:b/>
              </w:rPr>
              <w:t xml:space="preserve">Combined fragment  </w:t>
            </w:r>
          </w:p>
        </w:tc>
        <w:tc>
          <w:tcPr>
            <w:tcW w:w="3149" w:type="dxa"/>
            <w:tcBorders>
              <w:top w:val="single" w:sz="4" w:space="0" w:color="9CC2E5"/>
              <w:left w:val="single" w:sz="4" w:space="0" w:color="9CC2E5"/>
              <w:bottom w:val="single" w:sz="4" w:space="0" w:color="9CC2E5"/>
              <w:right w:val="single" w:sz="4" w:space="0" w:color="9CC2E5"/>
            </w:tcBorders>
            <w:shd w:val="clear" w:color="auto" w:fill="4472C4" w:themeFill="accent5"/>
            <w:vAlign w:val="bottom"/>
          </w:tcPr>
          <w:p w:rsidR="007B6B23" w:rsidRDefault="00520FAB">
            <w:pPr>
              <w:spacing w:after="24" w:line="259" w:lineRule="auto"/>
              <w:ind w:left="232"/>
              <w:jc w:val="left"/>
              <w:rPr>
                <w:rFonts w:eastAsiaTheme="minorEastAsia"/>
              </w:rPr>
            </w:pPr>
            <w:r>
              <w:rPr>
                <w:rFonts w:eastAsiaTheme="minorEastAsia"/>
                <w:noProof/>
              </w:rPr>
              <w:drawing>
                <wp:inline distT="0" distB="0" distL="0" distR="0" wp14:anchorId="62208021" wp14:editId="13E0684E">
                  <wp:extent cx="1590675" cy="923925"/>
                  <wp:effectExtent l="0" t="0" r="9525" b="9525"/>
                  <wp:docPr id="16110" name="Picture 16110"/>
                  <wp:cNvGraphicFramePr/>
                  <a:graphic xmlns:a="http://schemas.openxmlformats.org/drawingml/2006/main">
                    <a:graphicData uri="http://schemas.openxmlformats.org/drawingml/2006/picture">
                      <pic:pic xmlns:pic="http://schemas.openxmlformats.org/drawingml/2006/picture">
                        <pic:nvPicPr>
                          <pic:cNvPr id="16110" name="Picture 16110"/>
                          <pic:cNvPicPr/>
                        </pic:nvPicPr>
                        <pic:blipFill>
                          <a:blip r:embed="rId59"/>
                          <a:stretch>
                            <a:fillRect/>
                          </a:stretch>
                        </pic:blipFill>
                        <pic:spPr>
                          <a:xfrm>
                            <a:off x="0" y="0"/>
                            <a:ext cx="1590675" cy="923925"/>
                          </a:xfrm>
                          <a:prstGeom prst="rect">
                            <a:avLst/>
                          </a:prstGeom>
                        </pic:spPr>
                      </pic:pic>
                    </a:graphicData>
                  </a:graphic>
                </wp:inline>
              </w:drawing>
            </w:r>
          </w:p>
          <w:p w:rsidR="007B6B23" w:rsidRDefault="00520FAB">
            <w:pPr>
              <w:spacing w:line="259" w:lineRule="auto"/>
              <w:jc w:val="left"/>
              <w:rPr>
                <w:rFonts w:eastAsiaTheme="minorEastAsia"/>
              </w:rPr>
            </w:pPr>
            <w:r>
              <w:rPr>
                <w:rFonts w:eastAsiaTheme="minorEastAsia"/>
              </w:rPr>
              <w:t xml:space="preserve"> </w:t>
            </w:r>
          </w:p>
        </w:tc>
        <w:tc>
          <w:tcPr>
            <w:tcW w:w="3152"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ind w:right="60"/>
              <w:rPr>
                <w:rFonts w:eastAsiaTheme="minorEastAsia"/>
              </w:rPr>
            </w:pPr>
            <w:r>
              <w:rPr>
                <w:rFonts w:eastAsiaTheme="minorEastAsia"/>
              </w:rPr>
              <w:t xml:space="preserve">It represents a choice of behavior in which at most one operand will be chosen. </w:t>
            </w:r>
          </w:p>
        </w:tc>
      </w:tr>
      <w:tr w:rsidR="007B6B23">
        <w:trPr>
          <w:trHeight w:val="2414"/>
        </w:trPr>
        <w:tc>
          <w:tcPr>
            <w:tcW w:w="2429"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jc w:val="left"/>
              <w:rPr>
                <w:rFonts w:eastAsiaTheme="minorEastAsia"/>
              </w:rPr>
            </w:pPr>
            <w:r>
              <w:rPr>
                <w:rFonts w:eastAsiaTheme="minorEastAsia"/>
                <w:b/>
              </w:rPr>
              <w:t xml:space="preserve">Messages  </w:t>
            </w:r>
          </w:p>
        </w:tc>
        <w:tc>
          <w:tcPr>
            <w:tcW w:w="3149"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7B6B23" w:rsidRDefault="00520FAB">
            <w:pPr>
              <w:spacing w:after="15" w:line="259" w:lineRule="auto"/>
              <w:ind w:left="232"/>
              <w:jc w:val="left"/>
              <w:rPr>
                <w:rFonts w:eastAsiaTheme="minorEastAsia"/>
              </w:rPr>
            </w:pPr>
            <w:r>
              <w:rPr>
                <w:rFonts w:eastAsiaTheme="minorEastAsia"/>
                <w:noProof/>
              </w:rPr>
              <w:drawing>
                <wp:inline distT="0" distB="0" distL="0" distR="0" wp14:anchorId="230E248C" wp14:editId="709CC8C7">
                  <wp:extent cx="1638300" cy="390525"/>
                  <wp:effectExtent l="0" t="0" r="0" b="9525"/>
                  <wp:docPr id="16104" name="Picture 16104"/>
                  <wp:cNvGraphicFramePr/>
                  <a:graphic xmlns:a="http://schemas.openxmlformats.org/drawingml/2006/main">
                    <a:graphicData uri="http://schemas.openxmlformats.org/drawingml/2006/picture">
                      <pic:pic xmlns:pic="http://schemas.openxmlformats.org/drawingml/2006/picture">
                        <pic:nvPicPr>
                          <pic:cNvPr id="16104" name="Picture 16104"/>
                          <pic:cNvPicPr/>
                        </pic:nvPicPr>
                        <pic:blipFill>
                          <a:blip r:embed="rId60"/>
                          <a:stretch>
                            <a:fillRect/>
                          </a:stretch>
                        </pic:blipFill>
                        <pic:spPr>
                          <a:xfrm>
                            <a:off x="0" y="0"/>
                            <a:ext cx="1638300" cy="390525"/>
                          </a:xfrm>
                          <a:prstGeom prst="rect">
                            <a:avLst/>
                          </a:prstGeom>
                        </pic:spPr>
                      </pic:pic>
                    </a:graphicData>
                  </a:graphic>
                </wp:inline>
              </w:drawing>
            </w:r>
          </w:p>
          <w:p w:rsidR="007B6B23" w:rsidRDefault="00520FAB">
            <w:pPr>
              <w:spacing w:after="11" w:line="259" w:lineRule="auto"/>
              <w:ind w:left="232"/>
              <w:jc w:val="left"/>
              <w:rPr>
                <w:rFonts w:eastAsiaTheme="minorEastAsia"/>
              </w:rPr>
            </w:pPr>
            <w:r>
              <w:rPr>
                <w:rFonts w:ascii="Calibri" w:eastAsia="Calibri" w:hAnsi="Calibri" w:cs="Calibri"/>
                <w:noProof/>
                <w:sz w:val="22"/>
              </w:rPr>
              <mc:AlternateContent>
                <mc:Choice Requires="wpg">
                  <w:drawing>
                    <wp:inline distT="0" distB="0" distL="0" distR="0" wp14:anchorId="49CF63CB" wp14:editId="343432FF">
                      <wp:extent cx="1638300" cy="952500"/>
                      <wp:effectExtent l="0" t="0" r="0" b="0"/>
                      <wp:docPr id="155121" name="Group 155121"/>
                      <wp:cNvGraphicFramePr/>
                      <a:graphic xmlns:a="http://schemas.openxmlformats.org/drawingml/2006/main">
                        <a:graphicData uri="http://schemas.microsoft.com/office/word/2010/wordprocessingGroup">
                          <wpg:wgp>
                            <wpg:cNvGrpSpPr/>
                            <wpg:grpSpPr>
                              <a:xfrm>
                                <a:off x="0" y="0"/>
                                <a:ext cx="1638300" cy="952500"/>
                                <a:chOff x="0" y="0"/>
                                <a:chExt cx="1638300" cy="952500"/>
                              </a:xfrm>
                            </wpg:grpSpPr>
                            <pic:pic xmlns:pic="http://schemas.openxmlformats.org/drawingml/2006/picture">
                              <pic:nvPicPr>
                                <pic:cNvPr id="16106" name="Picture 16106"/>
                                <pic:cNvPicPr/>
                              </pic:nvPicPr>
                              <pic:blipFill>
                                <a:blip r:embed="rId61"/>
                                <a:stretch>
                                  <a:fillRect/>
                                </a:stretch>
                              </pic:blipFill>
                              <pic:spPr>
                                <a:xfrm>
                                  <a:off x="0" y="0"/>
                                  <a:ext cx="1638300" cy="438150"/>
                                </a:xfrm>
                                <a:prstGeom prst="rect">
                                  <a:avLst/>
                                </a:prstGeom>
                              </pic:spPr>
                            </pic:pic>
                            <pic:pic xmlns:pic="http://schemas.openxmlformats.org/drawingml/2006/picture">
                              <pic:nvPicPr>
                                <pic:cNvPr id="16108" name="Picture 16108"/>
                                <pic:cNvPicPr/>
                              </pic:nvPicPr>
                              <pic:blipFill>
                                <a:blip r:embed="rId62"/>
                                <a:stretch>
                                  <a:fillRect/>
                                </a:stretch>
                              </pic:blipFill>
                              <pic:spPr>
                                <a:xfrm>
                                  <a:off x="0" y="438150"/>
                                  <a:ext cx="1638300" cy="514350"/>
                                </a:xfrm>
                                <a:prstGeom prst="rect">
                                  <a:avLst/>
                                </a:prstGeom>
                              </pic:spPr>
                            </pic:pic>
                          </wpg:wgp>
                        </a:graphicData>
                      </a:graphic>
                    </wp:inline>
                  </w:drawing>
                </mc:Choice>
                <mc:Fallback>
                  <w:pict>
                    <v:group id="Group 155121" o:spid="_x0000_s1026" style="width:129pt;height:75pt;mso-position-horizontal-relative:char;mso-position-vertical-relative:line" coordsize="16383,9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">
                      <v:shape id="Picture 16106" o:spid="_x0000_s1027" type="#_x0000_t75" style="position:absolute;width:16383;height:4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0gn/CAAAA3gAAAA8AAABkcnMvZG93bnJldi54bWxET0uLwjAQvi/4H8IIXhZN6qEr1SiiLHrd&#10;+jgPzdgWm0lpsm3995uFhb3Nx/eczW60jeip87VjDclCgSAunKm51HC9fM5XIHxANtg4Jg0v8rDb&#10;Tt42mBk38Bf1eShFDGGfoYYqhDaT0hcVWfQL1xJH7uE6iyHCrpSmwyGG20YulUqlxZpjQ4UtHSoq&#10;nvm31bB8V1wch/PH/na5J69cndJDz1rPpuN+DSLQGP7Ff+6zifPTRKXw+068QW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NIJ/wgAAAN4AAAAPAAAAAAAAAAAAAAAAAJ8C&#10;AABkcnMvZG93bnJldi54bWxQSwUGAAAAAAQABAD3AAAAjgMAAAAA&#10;">
                        <v:imagedata r:id="rId63" o:title=""/>
                      </v:shape>
                      <v:shape id="Picture 16108" o:spid="_x0000_s1028" type="#_x0000_t75" style="position:absolute;top:4381;width:16383;height: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YuLfIAAAA3gAAAA8AAABkcnMvZG93bnJldi54bWxEj0FrwkAQhe8F/8MygpdSNwrRNrqKFESl&#10;J42HehuyYxLMzobsVtP++s6h0NsM78173yzXvWvUnbpQezYwGSegiAtvay4NnPPtyyuoEJEtNp7J&#10;wDcFWK8GT0vMrH/wke6nWCoJ4ZChgSrGNtM6FBU5DGPfEot29Z3DKGtXatvhQ8Jdo6dJMtMOa5aG&#10;Clt6r6i4nb6cgcvPLrwddP6Z8/4S/Mc8TQ/PqTGjYb9ZgIrUx3/z3/XeCv5skgivvCMz6N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3WLi3yAAAAN4AAAAPAAAAAAAAAAAA&#10;AAAAAJ8CAABkcnMvZG93bnJldi54bWxQSwUGAAAAAAQABAD3AAAAlAMAAAAA&#10;">
                        <v:imagedata r:id="rId64" o:title=""/>
                      </v:shape>
                      <w10:anchorlock/>
                    </v:group>
                  </w:pict>
                </mc:Fallback>
              </mc:AlternateContent>
            </w:r>
          </w:p>
          <w:p w:rsidR="007B6B23" w:rsidRDefault="00520FAB">
            <w:pPr>
              <w:spacing w:line="259" w:lineRule="auto"/>
              <w:jc w:val="left"/>
              <w:rPr>
                <w:rFonts w:eastAsiaTheme="minorEastAsia"/>
              </w:rPr>
            </w:pPr>
            <w:r>
              <w:rPr>
                <w:rFonts w:eastAsiaTheme="minorEastAsia"/>
              </w:rPr>
              <w:t xml:space="preserve"> </w:t>
            </w:r>
          </w:p>
        </w:tc>
        <w:tc>
          <w:tcPr>
            <w:tcW w:w="3152"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ind w:right="60"/>
              <w:rPr>
                <w:rFonts w:eastAsiaTheme="minorEastAsia"/>
              </w:rPr>
            </w:pPr>
            <w:r>
              <w:rPr>
                <w:rFonts w:eastAsiaTheme="minorEastAsia"/>
              </w:rPr>
              <w:t xml:space="preserve">These are </w:t>
            </w:r>
            <w:proofErr w:type="gramStart"/>
            <w:r>
              <w:rPr>
                <w:rFonts w:eastAsiaTheme="minorEastAsia"/>
              </w:rPr>
              <w:t>arrows which shows</w:t>
            </w:r>
            <w:proofErr w:type="gramEnd"/>
            <w:r>
              <w:rPr>
                <w:rFonts w:eastAsiaTheme="minorEastAsia"/>
              </w:rPr>
              <w:t xml:space="preserve"> the direction of message flow. We have the synchronous, the asynchronous and the </w:t>
            </w:r>
            <w:proofErr w:type="spellStart"/>
            <w:r>
              <w:rPr>
                <w:rFonts w:eastAsiaTheme="minorEastAsia"/>
              </w:rPr>
              <w:t>self messages</w:t>
            </w:r>
            <w:proofErr w:type="spellEnd"/>
            <w:r>
              <w:rPr>
                <w:rFonts w:eastAsiaTheme="minorEastAsia"/>
              </w:rPr>
              <w:t xml:space="preserve">. </w:t>
            </w:r>
          </w:p>
        </w:tc>
      </w:tr>
      <w:tr w:rsidR="007B6B23">
        <w:trPr>
          <w:trHeight w:val="2238"/>
        </w:trPr>
        <w:tc>
          <w:tcPr>
            <w:tcW w:w="2429"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jc w:val="left"/>
              <w:rPr>
                <w:rFonts w:eastAsiaTheme="minorEastAsia"/>
              </w:rPr>
            </w:pPr>
            <w:r>
              <w:rPr>
                <w:rFonts w:eastAsiaTheme="minorEastAsia"/>
                <w:b/>
              </w:rPr>
              <w:t xml:space="preserve">Activation  </w:t>
            </w:r>
          </w:p>
        </w:tc>
        <w:tc>
          <w:tcPr>
            <w:tcW w:w="3149" w:type="dxa"/>
            <w:tcBorders>
              <w:top w:val="single" w:sz="4" w:space="0" w:color="9CC2E5"/>
              <w:left w:val="single" w:sz="4" w:space="0" w:color="9CC2E5"/>
              <w:bottom w:val="single" w:sz="4" w:space="0" w:color="9CC2E5"/>
              <w:right w:val="single" w:sz="4" w:space="0" w:color="9CC2E5"/>
            </w:tcBorders>
            <w:shd w:val="clear" w:color="auto" w:fill="4472C4" w:themeFill="accent5"/>
            <w:vAlign w:val="bottom"/>
          </w:tcPr>
          <w:p w:rsidR="007B6B23" w:rsidRDefault="00520FAB">
            <w:pPr>
              <w:spacing w:after="11" w:line="259" w:lineRule="auto"/>
              <w:ind w:left="277"/>
              <w:jc w:val="left"/>
              <w:rPr>
                <w:rFonts w:eastAsiaTheme="minorEastAsia"/>
              </w:rPr>
            </w:pPr>
            <w:r>
              <w:rPr>
                <w:rFonts w:eastAsiaTheme="minorEastAsia"/>
                <w:noProof/>
              </w:rPr>
              <w:drawing>
                <wp:inline distT="0" distB="0" distL="0" distR="0" wp14:anchorId="519528B8" wp14:editId="6247EAA4">
                  <wp:extent cx="1562100" cy="1238250"/>
                  <wp:effectExtent l="0" t="0" r="0" b="0"/>
                  <wp:docPr id="16114" name="Picture 16114"/>
                  <wp:cNvGraphicFramePr/>
                  <a:graphic xmlns:a="http://schemas.openxmlformats.org/drawingml/2006/main">
                    <a:graphicData uri="http://schemas.openxmlformats.org/drawingml/2006/picture">
                      <pic:pic xmlns:pic="http://schemas.openxmlformats.org/drawingml/2006/picture">
                        <pic:nvPicPr>
                          <pic:cNvPr id="16114" name="Picture 16114"/>
                          <pic:cNvPicPr/>
                        </pic:nvPicPr>
                        <pic:blipFill>
                          <a:blip r:embed="rId65"/>
                          <a:stretch>
                            <a:fillRect/>
                          </a:stretch>
                        </pic:blipFill>
                        <pic:spPr>
                          <a:xfrm>
                            <a:off x="0" y="0"/>
                            <a:ext cx="1562100" cy="1238250"/>
                          </a:xfrm>
                          <a:prstGeom prst="rect">
                            <a:avLst/>
                          </a:prstGeom>
                        </pic:spPr>
                      </pic:pic>
                    </a:graphicData>
                  </a:graphic>
                </wp:inline>
              </w:drawing>
            </w:r>
          </w:p>
          <w:p w:rsidR="007B6B23" w:rsidRDefault="00520FAB">
            <w:pPr>
              <w:spacing w:line="259" w:lineRule="auto"/>
              <w:jc w:val="left"/>
              <w:rPr>
                <w:rFonts w:eastAsiaTheme="minorEastAsia"/>
              </w:rPr>
            </w:pPr>
            <w:r>
              <w:rPr>
                <w:rFonts w:eastAsiaTheme="minorEastAsia"/>
              </w:rPr>
              <w:t xml:space="preserve"> </w:t>
            </w:r>
          </w:p>
        </w:tc>
        <w:tc>
          <w:tcPr>
            <w:tcW w:w="3152"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ind w:right="58"/>
              <w:rPr>
                <w:rFonts w:eastAsiaTheme="minorEastAsia"/>
              </w:rPr>
            </w:pPr>
            <w:r>
              <w:rPr>
                <w:rFonts w:eastAsiaTheme="minorEastAsia"/>
              </w:rPr>
              <w:t xml:space="preserve">It describes the time period in which an operation is performed by an element. </w:t>
            </w:r>
          </w:p>
        </w:tc>
      </w:tr>
    </w:tbl>
    <w:p w:rsidR="007B6B23" w:rsidRDefault="007B6B23">
      <w:pPr>
        <w:pStyle w:val="Caption"/>
        <w:rPr>
          <w:lang w:val="en"/>
        </w:rPr>
      </w:pPr>
    </w:p>
    <w:p w:rsidR="007B6B23" w:rsidRDefault="007B6B23">
      <w:pPr>
        <w:pStyle w:val="ListParagraph"/>
        <w:spacing w:after="158" w:line="259" w:lineRule="auto"/>
      </w:pPr>
    </w:p>
    <w:p w:rsidR="007B6B23" w:rsidRDefault="00520FAB">
      <w:pPr>
        <w:spacing w:after="160" w:line="259" w:lineRule="auto"/>
        <w:jc w:val="left"/>
        <w:rPr>
          <w:rFonts w:asciiTheme="minorHAnsi" w:hAnsiTheme="minorHAnsi"/>
          <w:sz w:val="22"/>
        </w:rPr>
      </w:pPr>
      <w:r>
        <w:br w:type="page"/>
      </w:r>
    </w:p>
    <w:p w:rsidR="007B6B23" w:rsidRDefault="007B6B23">
      <w:pPr>
        <w:pStyle w:val="ListParagraph"/>
        <w:spacing w:after="158" w:line="259" w:lineRule="auto"/>
      </w:pPr>
    </w:p>
    <w:p w:rsidR="007B6B23" w:rsidRDefault="00520FAB">
      <w:pPr>
        <w:pStyle w:val="ListParagraph"/>
        <w:spacing w:after="158" w:line="259" w:lineRule="auto"/>
        <w:ind w:left="0"/>
      </w:pPr>
      <w:r>
        <w:rPr>
          <w:noProof/>
        </w:rPr>
        <mc:AlternateContent>
          <mc:Choice Requires="wps">
            <w:drawing>
              <wp:anchor distT="0" distB="0" distL="114300" distR="114300" simplePos="0" relativeHeight="258225152" behindDoc="0" locked="0" layoutInCell="1" allowOverlap="1" wp14:anchorId="7C018093" wp14:editId="60AE6FED">
                <wp:simplePos x="0" y="0"/>
                <wp:positionH relativeFrom="column">
                  <wp:posOffset>-387985</wp:posOffset>
                </wp:positionH>
                <wp:positionV relativeFrom="paragraph">
                  <wp:posOffset>120650</wp:posOffset>
                </wp:positionV>
                <wp:extent cx="6507480" cy="6273800"/>
                <wp:effectExtent l="4445" t="5080" r="22225" b="7620"/>
                <wp:wrapNone/>
                <wp:docPr id="13475" name="Rectangle 13475"/>
                <wp:cNvGraphicFramePr/>
                <a:graphic xmlns:a="http://schemas.openxmlformats.org/drawingml/2006/main">
                  <a:graphicData uri="http://schemas.microsoft.com/office/word/2010/wordprocessingShape">
                    <wps:wsp>
                      <wps:cNvSpPr/>
                      <wps:spPr>
                        <a:xfrm>
                          <a:off x="0" y="0"/>
                          <a:ext cx="6507480" cy="62738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475" o:spid="_x0000_s1026" style="position:absolute;margin-left:-30.55pt;margin-top:9.5pt;width:512.4pt;height:494pt;z-index:2582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" filled="f" strokecolor="#1f4d78 [1604]" strokeweight=".5pt"/>
            </w:pict>
          </mc:Fallback>
        </mc:AlternateContent>
      </w:r>
      <w:r>
        <w:t xml:space="preserve"> </w:t>
      </w:r>
      <w:r>
        <w:rPr>
          <w:noProof/>
        </w:rPr>
        <w:drawing>
          <wp:inline distT="0" distB="0" distL="0" distR="0" wp14:anchorId="1F08BFED" wp14:editId="2DB79EFF">
            <wp:extent cx="5943600" cy="6416040"/>
            <wp:effectExtent l="0" t="0" r="0" b="3810"/>
            <wp:docPr id="13519" name="Picture 13519"/>
            <wp:cNvGraphicFramePr/>
            <a:graphic xmlns:a="http://schemas.openxmlformats.org/drawingml/2006/main">
              <a:graphicData uri="http://schemas.openxmlformats.org/drawingml/2006/picture">
                <pic:pic xmlns:pic="http://schemas.openxmlformats.org/drawingml/2006/picture">
                  <pic:nvPicPr>
                    <pic:cNvPr id="13519" name="Picture 13519"/>
                    <pic:cNvPicPr/>
                  </pic:nvPicPr>
                  <pic:blipFill>
                    <a:blip r:embed="rId66"/>
                    <a:stretch>
                      <a:fillRect/>
                    </a:stretch>
                  </pic:blipFill>
                  <pic:spPr>
                    <a:xfrm>
                      <a:off x="0" y="0"/>
                      <a:ext cx="5943600" cy="6416040"/>
                    </a:xfrm>
                    <a:prstGeom prst="rect">
                      <a:avLst/>
                    </a:prstGeom>
                  </pic:spPr>
                </pic:pic>
              </a:graphicData>
            </a:graphic>
          </wp:inline>
        </w:drawing>
      </w:r>
    </w:p>
    <w:p w:rsidR="007B6B23" w:rsidRDefault="00520FAB">
      <w:pPr>
        <w:pStyle w:val="Caption"/>
        <w:spacing w:after="158" w:line="259" w:lineRule="auto"/>
        <w:rPr>
          <w:rFonts w:ascii="Times New Roman" w:hAnsi="Times New Roman" w:cs="Times New Roman"/>
          <w:i/>
          <w:iCs/>
          <w:lang w:val="en"/>
        </w:rPr>
      </w:pPr>
      <w:r>
        <w:rPr>
          <w:rFonts w:ascii="Times New Roman" w:hAnsi="Times New Roman" w:cs="Times New Roman"/>
          <w:i/>
          <w:iCs/>
        </w:rPr>
        <w:t xml:space="preserve">Figure </w:t>
      </w:r>
      <w:r>
        <w:rPr>
          <w:rFonts w:ascii="Times New Roman" w:hAnsi="Times New Roman" w:cs="Times New Roman"/>
          <w:i/>
          <w:iCs/>
        </w:rPr>
        <w:fldChar w:fldCharType="begin"/>
      </w:r>
      <w:r>
        <w:rPr>
          <w:rFonts w:ascii="Times New Roman" w:hAnsi="Times New Roman" w:cs="Times New Roman"/>
          <w:i/>
          <w:iCs/>
        </w:rPr>
        <w:instrText xml:space="preserve"> SEQ Figure \* ARABIC </w:instrText>
      </w:r>
      <w:r>
        <w:rPr>
          <w:rFonts w:ascii="Times New Roman" w:hAnsi="Times New Roman" w:cs="Times New Roman"/>
          <w:i/>
          <w:iCs/>
        </w:rPr>
        <w:fldChar w:fldCharType="separate"/>
      </w:r>
      <w:r w:rsidR="00517D2A">
        <w:rPr>
          <w:rFonts w:ascii="Times New Roman" w:hAnsi="Times New Roman" w:cs="Times New Roman"/>
          <w:i/>
          <w:iCs/>
          <w:noProof/>
        </w:rPr>
        <w:t>15</w:t>
      </w:r>
      <w:r>
        <w:rPr>
          <w:rFonts w:ascii="Times New Roman" w:hAnsi="Times New Roman" w:cs="Times New Roman"/>
          <w:i/>
          <w:iCs/>
        </w:rPr>
        <w:fldChar w:fldCharType="end"/>
      </w:r>
      <w:bookmarkStart w:id="90" w:name="_Toc658930254"/>
      <w:proofErr w:type="gramStart"/>
      <w:r>
        <w:rPr>
          <w:rFonts w:ascii="Times New Roman" w:hAnsi="Times New Roman" w:cs="Times New Roman"/>
          <w:i/>
          <w:iCs/>
          <w:lang w:val="en"/>
        </w:rPr>
        <w:t>:Sequence</w:t>
      </w:r>
      <w:proofErr w:type="gramEnd"/>
      <w:r>
        <w:rPr>
          <w:rFonts w:ascii="Times New Roman" w:hAnsi="Times New Roman" w:cs="Times New Roman"/>
          <w:i/>
          <w:iCs/>
          <w:lang w:val="en"/>
        </w:rPr>
        <w:t xml:space="preserve"> diagram authenticate</w:t>
      </w:r>
      <w:bookmarkEnd w:id="90"/>
    </w:p>
    <w:p w:rsidR="007B6B23" w:rsidRDefault="007B6B23">
      <w:pPr>
        <w:spacing w:after="160" w:line="259" w:lineRule="auto"/>
        <w:jc w:val="left"/>
        <w:rPr>
          <w:rFonts w:cs="Times New Roman"/>
          <w:i/>
          <w:iCs/>
        </w:rPr>
      </w:pPr>
    </w:p>
    <w:p w:rsidR="002D15E2" w:rsidRDefault="00D44578" w:rsidP="002D15E2">
      <w:pPr>
        <w:keepNext/>
        <w:spacing w:after="160" w:line="259" w:lineRule="auto"/>
        <w:jc w:val="left"/>
      </w:pPr>
      <w:r>
        <w:rPr>
          <w:noProof/>
        </w:rPr>
        <w:lastRenderedPageBreak/>
        <w:drawing>
          <wp:inline distT="0" distB="0" distL="0" distR="0">
            <wp:extent cx="5702300" cy="3957320"/>
            <wp:effectExtent l="0" t="0" r="0" b="5080"/>
            <wp:docPr id="16601" name="Picture 1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png"/>
                    <pic:cNvPicPr/>
                  </pic:nvPicPr>
                  <pic:blipFill>
                    <a:blip r:embed="rId67">
                      <a:extLst>
                        <a:ext uri="{28A0092B-C50C-407E-A947-70E740481C1C}">
                          <a14:useLocalDpi xmlns:a14="http://schemas.microsoft.com/office/drawing/2010/main" val="0"/>
                        </a:ext>
                      </a:extLst>
                    </a:blip>
                    <a:stretch>
                      <a:fillRect/>
                    </a:stretch>
                  </pic:blipFill>
                  <pic:spPr>
                    <a:xfrm>
                      <a:off x="0" y="0"/>
                      <a:ext cx="5702300" cy="3957320"/>
                    </a:xfrm>
                    <a:prstGeom prst="rect">
                      <a:avLst/>
                    </a:prstGeom>
                  </pic:spPr>
                </pic:pic>
              </a:graphicData>
            </a:graphic>
          </wp:inline>
        </w:drawing>
      </w:r>
    </w:p>
    <w:p w:rsidR="007B6B23" w:rsidRPr="002D15E2" w:rsidRDefault="002D15E2" w:rsidP="002D15E2">
      <w:pPr>
        <w:pStyle w:val="Caption"/>
        <w:jc w:val="left"/>
        <w:rPr>
          <w:rFonts w:ascii="Times New Roman" w:hAnsi="Times New Roman" w:cs="Times New Roman"/>
          <w:i/>
          <w:iCs/>
          <w:lang w:val="en"/>
        </w:rPr>
      </w:pPr>
      <w:r w:rsidRPr="002D15E2">
        <w:rPr>
          <w:rFonts w:ascii="Times New Roman" w:hAnsi="Times New Roman" w:cs="Times New Roman"/>
          <w:i/>
        </w:rPr>
        <w:t xml:space="preserve">Figure </w:t>
      </w:r>
      <w:r w:rsidRPr="002D15E2">
        <w:rPr>
          <w:rFonts w:ascii="Times New Roman" w:hAnsi="Times New Roman" w:cs="Times New Roman"/>
          <w:i/>
        </w:rPr>
        <w:fldChar w:fldCharType="begin"/>
      </w:r>
      <w:r w:rsidRPr="002D15E2">
        <w:rPr>
          <w:rFonts w:ascii="Times New Roman" w:hAnsi="Times New Roman" w:cs="Times New Roman"/>
          <w:i/>
        </w:rPr>
        <w:instrText xml:space="preserve"> SEQ Figure \* ARABIC </w:instrText>
      </w:r>
      <w:r w:rsidRPr="002D15E2">
        <w:rPr>
          <w:rFonts w:ascii="Times New Roman" w:hAnsi="Times New Roman" w:cs="Times New Roman"/>
          <w:i/>
        </w:rPr>
        <w:fldChar w:fldCharType="separate"/>
      </w:r>
      <w:r w:rsidR="00517D2A">
        <w:rPr>
          <w:rFonts w:ascii="Times New Roman" w:hAnsi="Times New Roman" w:cs="Times New Roman"/>
          <w:i/>
          <w:noProof/>
        </w:rPr>
        <w:t>16</w:t>
      </w:r>
      <w:r w:rsidRPr="002D15E2">
        <w:rPr>
          <w:rFonts w:ascii="Times New Roman" w:hAnsi="Times New Roman" w:cs="Times New Roman"/>
          <w:i/>
        </w:rPr>
        <w:fldChar w:fldCharType="end"/>
      </w:r>
      <w:r w:rsidR="00D44578">
        <w:rPr>
          <w:rFonts w:ascii="Times New Roman" w:hAnsi="Times New Roman" w:cs="Times New Roman"/>
          <w:i/>
        </w:rPr>
        <w:t xml:space="preserve">: add </w:t>
      </w:r>
      <w:proofErr w:type="spellStart"/>
      <w:r w:rsidR="00D44578">
        <w:rPr>
          <w:rFonts w:ascii="Times New Roman" w:hAnsi="Times New Roman" w:cs="Times New Roman"/>
          <w:i/>
        </w:rPr>
        <w:t>assesment</w:t>
      </w:r>
      <w:proofErr w:type="spellEnd"/>
      <w:r w:rsidRPr="002D15E2">
        <w:rPr>
          <w:rFonts w:ascii="Times New Roman" w:hAnsi="Times New Roman" w:cs="Times New Roman"/>
          <w:i/>
        </w:rPr>
        <w:t xml:space="preserve"> sequence diagram</w:t>
      </w:r>
    </w:p>
    <w:p w:rsidR="00D44578" w:rsidRDefault="00D44578" w:rsidP="00D44578">
      <w:pPr>
        <w:keepNext/>
      </w:pPr>
      <w:r>
        <w:rPr>
          <w:rFonts w:cs="Times New Roman"/>
          <w:i/>
          <w:iCs/>
          <w:noProof/>
        </w:rPr>
        <w:drawing>
          <wp:inline distT="0" distB="0" distL="0" distR="0" wp14:anchorId="1CC11984" wp14:editId="36FC906E">
            <wp:extent cx="5702300" cy="3855720"/>
            <wp:effectExtent l="0" t="0" r="0" b="0"/>
            <wp:docPr id="16602" name="Picture 1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2.png"/>
                    <pic:cNvPicPr/>
                  </pic:nvPicPr>
                  <pic:blipFill>
                    <a:blip r:embed="rId68">
                      <a:extLst>
                        <a:ext uri="{28A0092B-C50C-407E-A947-70E740481C1C}">
                          <a14:useLocalDpi xmlns:a14="http://schemas.microsoft.com/office/drawing/2010/main" val="0"/>
                        </a:ext>
                      </a:extLst>
                    </a:blip>
                    <a:stretch>
                      <a:fillRect/>
                    </a:stretch>
                  </pic:blipFill>
                  <pic:spPr>
                    <a:xfrm>
                      <a:off x="0" y="0"/>
                      <a:ext cx="5702300" cy="3855720"/>
                    </a:xfrm>
                    <a:prstGeom prst="rect">
                      <a:avLst/>
                    </a:prstGeom>
                  </pic:spPr>
                </pic:pic>
              </a:graphicData>
            </a:graphic>
          </wp:inline>
        </w:drawing>
      </w:r>
    </w:p>
    <w:p w:rsidR="00D44578" w:rsidRPr="00D44578" w:rsidRDefault="00D44578" w:rsidP="00D44578">
      <w:pPr>
        <w:pStyle w:val="Caption"/>
        <w:rPr>
          <w:rFonts w:ascii="Times New Roman" w:hAnsi="Times New Roman" w:cs="Times New Roman"/>
          <w:i/>
        </w:rPr>
      </w:pPr>
      <w:r w:rsidRPr="00D44578">
        <w:rPr>
          <w:rFonts w:ascii="Times New Roman" w:hAnsi="Times New Roman" w:cs="Times New Roman"/>
          <w:i/>
        </w:rPr>
        <w:t xml:space="preserve">Figure </w:t>
      </w:r>
      <w:r w:rsidRPr="00D44578">
        <w:rPr>
          <w:rFonts w:ascii="Times New Roman" w:hAnsi="Times New Roman" w:cs="Times New Roman"/>
          <w:i/>
        </w:rPr>
        <w:fldChar w:fldCharType="begin"/>
      </w:r>
      <w:r w:rsidRPr="00D44578">
        <w:rPr>
          <w:rFonts w:ascii="Times New Roman" w:hAnsi="Times New Roman" w:cs="Times New Roman"/>
          <w:i/>
        </w:rPr>
        <w:instrText xml:space="preserve"> SEQ Figure \* ARABIC </w:instrText>
      </w:r>
      <w:r w:rsidRPr="00D44578">
        <w:rPr>
          <w:rFonts w:ascii="Times New Roman" w:hAnsi="Times New Roman" w:cs="Times New Roman"/>
          <w:i/>
        </w:rPr>
        <w:fldChar w:fldCharType="separate"/>
      </w:r>
      <w:r w:rsidR="00517D2A">
        <w:rPr>
          <w:rFonts w:ascii="Times New Roman" w:hAnsi="Times New Roman" w:cs="Times New Roman"/>
          <w:i/>
          <w:noProof/>
        </w:rPr>
        <w:t>17</w:t>
      </w:r>
      <w:r w:rsidRPr="00D44578">
        <w:rPr>
          <w:rFonts w:ascii="Times New Roman" w:hAnsi="Times New Roman" w:cs="Times New Roman"/>
          <w:i/>
        </w:rPr>
        <w:fldChar w:fldCharType="end"/>
      </w:r>
      <w:r w:rsidRPr="00D44578">
        <w:rPr>
          <w:rFonts w:ascii="Times New Roman" w:hAnsi="Times New Roman" w:cs="Times New Roman"/>
          <w:i/>
        </w:rPr>
        <w:t xml:space="preserve">: submit </w:t>
      </w:r>
      <w:proofErr w:type="spellStart"/>
      <w:r w:rsidRPr="00D44578">
        <w:rPr>
          <w:rFonts w:ascii="Times New Roman" w:hAnsi="Times New Roman" w:cs="Times New Roman"/>
          <w:i/>
        </w:rPr>
        <w:t>assesmentsequence</w:t>
      </w:r>
      <w:proofErr w:type="spellEnd"/>
      <w:r w:rsidRPr="00D44578">
        <w:rPr>
          <w:rFonts w:ascii="Times New Roman" w:hAnsi="Times New Roman" w:cs="Times New Roman"/>
          <w:i/>
        </w:rPr>
        <w:t xml:space="preserve"> diagram</w:t>
      </w:r>
    </w:p>
    <w:p w:rsidR="007B6B23" w:rsidRDefault="00520FAB">
      <w:pPr>
        <w:rPr>
          <w:rFonts w:cs="Times New Roman"/>
          <w:i/>
          <w:iCs/>
        </w:rPr>
      </w:pPr>
      <w:r>
        <w:rPr>
          <w:rFonts w:cs="Times New Roman"/>
          <w:i/>
          <w:iCs/>
        </w:rPr>
        <w:br w:type="page"/>
      </w:r>
    </w:p>
    <w:p w:rsidR="007B6B23" w:rsidRDefault="00520FAB">
      <w:pPr>
        <w:pStyle w:val="Heading4"/>
        <w:numPr>
          <w:ilvl w:val="0"/>
          <w:numId w:val="48"/>
        </w:numPr>
      </w:pPr>
      <w:r>
        <w:lastRenderedPageBreak/>
        <w:t>Activity diagrams</w:t>
      </w:r>
    </w:p>
    <w:p w:rsidR="007B6B23" w:rsidRDefault="00520FAB">
      <w:pPr>
        <w:pStyle w:val="Heading5"/>
        <w:numPr>
          <w:ilvl w:val="0"/>
          <w:numId w:val="53"/>
        </w:numPr>
        <w:ind w:left="1140"/>
      </w:pPr>
      <w:r>
        <w:t>Definition</w:t>
      </w:r>
    </w:p>
    <w:p w:rsidR="007B6B23" w:rsidRDefault="00520FAB">
      <w:pPr>
        <w:ind w:left="270"/>
        <w:rPr>
          <w:rFonts w:cs="Times New Roman"/>
          <w:szCs w:val="24"/>
        </w:rPr>
      </w:pPr>
      <w:r>
        <w:rPr>
          <w:rFonts w:cs="Times New Roman"/>
          <w:szCs w:val="24"/>
        </w:rPr>
        <w:t xml:space="preserve">    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w:t>
      </w:r>
      <w:proofErr w:type="gramStart"/>
      <w:r>
        <w:rPr>
          <w:rFonts w:cs="Times New Roman"/>
          <w:szCs w:val="24"/>
        </w:rPr>
        <w:t>an activity</w:t>
      </w:r>
      <w:proofErr w:type="gramEnd"/>
      <w:r>
        <w:rPr>
          <w:rFonts w:cs="Times New Roman"/>
          <w:szCs w:val="24"/>
        </w:rPr>
        <w:t xml:space="preserve"> diagram formalism.</w:t>
      </w:r>
    </w:p>
    <w:p w:rsidR="007B6B23" w:rsidRDefault="00520FAB">
      <w:pPr>
        <w:pStyle w:val="Heading5"/>
        <w:numPr>
          <w:ilvl w:val="0"/>
          <w:numId w:val="53"/>
        </w:numPr>
        <w:ind w:left="1140"/>
      </w:pPr>
      <w:r>
        <w:t>Formalism</w:t>
      </w:r>
    </w:p>
    <w:p w:rsidR="007B6B23" w:rsidRDefault="00520FAB">
      <w:pPr>
        <w:keepNext/>
        <w:rPr>
          <w:lang w:val="en"/>
        </w:rPr>
      </w:pPr>
      <w:r>
        <w:rPr>
          <w:noProof/>
        </w:rPr>
        <w:drawing>
          <wp:inline distT="0" distB="0" distL="0" distR="0" wp14:anchorId="12D37932" wp14:editId="55DD34CD">
            <wp:extent cx="5943600" cy="3443605"/>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943600" cy="3444164"/>
                    </a:xfrm>
                    <a:prstGeom prst="rect">
                      <a:avLst/>
                    </a:prstGeom>
                    <a:noFill/>
                    <a:ln>
                      <a:noFill/>
                    </a:ln>
                  </pic:spPr>
                </pic:pic>
              </a:graphicData>
            </a:graphic>
          </wp:inline>
        </w:drawing>
      </w:r>
    </w:p>
    <w:p w:rsidR="007B6B23" w:rsidRDefault="00520FAB">
      <w:pPr>
        <w:pStyle w:val="Caption"/>
        <w:rPr>
          <w:rFonts w:ascii="Times New Roman" w:hAnsi="Times New Roman" w:cs="Times New Roman"/>
          <w:i/>
          <w:iCs/>
        </w:rPr>
      </w:pPr>
      <w:bookmarkStart w:id="91" w:name="_Toc170900291"/>
      <w:r>
        <w:rPr>
          <w:rFonts w:ascii="Times New Roman" w:hAnsi="Times New Roman" w:cs="Times New Roman"/>
          <w:i/>
          <w:iCs/>
        </w:rPr>
        <w:t xml:space="preserve">Figure </w:t>
      </w:r>
      <w:r>
        <w:rPr>
          <w:rFonts w:ascii="Times New Roman" w:hAnsi="Times New Roman" w:cs="Times New Roman"/>
          <w:i/>
          <w:iCs/>
        </w:rPr>
        <w:fldChar w:fldCharType="begin"/>
      </w:r>
      <w:r>
        <w:rPr>
          <w:rFonts w:ascii="Times New Roman" w:hAnsi="Times New Roman" w:cs="Times New Roman"/>
          <w:i/>
          <w:iCs/>
        </w:rPr>
        <w:instrText xml:space="preserve"> SEQ Figure \* ARABIC </w:instrText>
      </w:r>
      <w:r>
        <w:rPr>
          <w:rFonts w:ascii="Times New Roman" w:hAnsi="Times New Roman" w:cs="Times New Roman"/>
          <w:i/>
          <w:iCs/>
        </w:rPr>
        <w:fldChar w:fldCharType="separate"/>
      </w:r>
      <w:r w:rsidR="00517D2A">
        <w:rPr>
          <w:rFonts w:ascii="Times New Roman" w:hAnsi="Times New Roman" w:cs="Times New Roman"/>
          <w:i/>
          <w:iCs/>
          <w:noProof/>
        </w:rPr>
        <w:t>18</w:t>
      </w:r>
      <w:r>
        <w:rPr>
          <w:rFonts w:ascii="Times New Roman" w:hAnsi="Times New Roman" w:cs="Times New Roman"/>
          <w:i/>
          <w:iCs/>
        </w:rPr>
        <w:fldChar w:fldCharType="end"/>
      </w:r>
      <w:bookmarkStart w:id="92" w:name="_Toc132240283"/>
      <w:r>
        <w:rPr>
          <w:rFonts w:ascii="Times New Roman" w:hAnsi="Times New Roman" w:cs="Times New Roman"/>
          <w:i/>
          <w:iCs/>
        </w:rPr>
        <w:t xml:space="preserve"> Formalism of an activity diagram</w:t>
      </w:r>
      <w:bookmarkEnd w:id="91"/>
      <w:bookmarkEnd w:id="92"/>
    </w:p>
    <w:p w:rsidR="007B6B23" w:rsidRDefault="007B6B23"/>
    <w:p w:rsidR="007B6B23" w:rsidRDefault="007B6B23"/>
    <w:p w:rsidR="007B6B23" w:rsidRDefault="007B6B23"/>
    <w:p w:rsidR="007B6B23" w:rsidRDefault="007B6B23"/>
    <w:p w:rsidR="007B6B23" w:rsidRDefault="007B6B23"/>
    <w:p w:rsidR="007B6B23" w:rsidRDefault="007B6B23"/>
    <w:p w:rsidR="007B6B23" w:rsidRDefault="007B6B23"/>
    <w:p w:rsidR="007B6B23" w:rsidRDefault="00520FAB">
      <w:pPr>
        <w:pStyle w:val="Heading5"/>
        <w:numPr>
          <w:ilvl w:val="0"/>
          <w:numId w:val="53"/>
        </w:numPr>
        <w:ind w:left="1140"/>
        <w:rPr>
          <w:rFonts w:cs="Times New Roman"/>
          <w:i/>
          <w:iCs/>
          <w:lang w:val="en"/>
        </w:rPr>
      </w:pPr>
      <w:r>
        <w:lastRenderedPageBreak/>
        <w:t>Components of an activity diagram</w:t>
      </w:r>
      <w:r>
        <w:rPr>
          <w:rFonts w:asciiTheme="minorHAnsi" w:hAnsiTheme="minorHAnsi"/>
          <w:noProof/>
          <w:sz w:val="22"/>
        </w:rPr>
        <mc:AlternateContent>
          <mc:Choice Requires="wps">
            <w:drawing>
              <wp:anchor distT="0" distB="0" distL="114300" distR="114300" simplePos="0" relativeHeight="258332672" behindDoc="0" locked="0" layoutInCell="1" allowOverlap="1" wp14:anchorId="223F7ACF" wp14:editId="785724F9">
                <wp:simplePos x="0" y="0"/>
                <wp:positionH relativeFrom="column">
                  <wp:posOffset>99060</wp:posOffset>
                </wp:positionH>
                <wp:positionV relativeFrom="paragraph">
                  <wp:posOffset>260985</wp:posOffset>
                </wp:positionV>
                <wp:extent cx="6324600" cy="4023360"/>
                <wp:effectExtent l="0" t="0" r="0" b="0"/>
                <wp:wrapNone/>
                <wp:docPr id="103" name="Rectangle 103"/>
                <wp:cNvGraphicFramePr/>
                <a:graphic xmlns:a="http://schemas.openxmlformats.org/drawingml/2006/main">
                  <a:graphicData uri="http://schemas.microsoft.com/office/word/2010/wordprocessingShape">
                    <wps:wsp>
                      <wps:cNvSpPr/>
                      <wps:spPr>
                        <a:xfrm>
                          <a:off x="0" y="0"/>
                          <a:ext cx="6324600" cy="4023360"/>
                        </a:xfrm>
                        <a:prstGeom prst="rect">
                          <a:avLst/>
                        </a:prstGeom>
                        <a:no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3" o:spid="_x0000_s1026" style="position:absolute;margin-left:7.8pt;margin-top:20.55pt;width:498pt;height:316.8pt;z-index:2583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" filled="f" stroked="f" strokeweight="1pt"/>
            </w:pict>
          </mc:Fallback>
        </mc:AlternateContent>
      </w:r>
    </w:p>
    <w:p w:rsidR="007B6B23" w:rsidRDefault="00520FAB">
      <w:pPr>
        <w:pStyle w:val="Caption"/>
        <w:rPr>
          <w:rFonts w:ascii="Times New Roman" w:hAnsi="Times New Roman" w:cs="Times New Roman"/>
          <w:i/>
          <w:iCs/>
          <w:lang w:val="en"/>
        </w:rPr>
      </w:pPr>
      <w:r>
        <w:rPr>
          <w:rFonts w:ascii="Times New Roman" w:hAnsi="Times New Roman" w:cs="Times New Roman"/>
          <w:i/>
          <w:iCs/>
        </w:rPr>
        <w:t xml:space="preserve">Table </w:t>
      </w:r>
      <w:r>
        <w:rPr>
          <w:rFonts w:ascii="Times New Roman" w:hAnsi="Times New Roman" w:cs="Times New Roman"/>
          <w:i/>
          <w:iCs/>
        </w:rPr>
        <w:fldChar w:fldCharType="begin"/>
      </w:r>
      <w:r>
        <w:rPr>
          <w:rFonts w:ascii="Times New Roman" w:hAnsi="Times New Roman" w:cs="Times New Roman"/>
          <w:i/>
          <w:iCs/>
        </w:rPr>
        <w:instrText xml:space="preserve"> SEQ Table \* ARABIC </w:instrText>
      </w:r>
      <w:r>
        <w:rPr>
          <w:rFonts w:ascii="Times New Roman" w:hAnsi="Times New Roman" w:cs="Times New Roman"/>
          <w:i/>
          <w:iCs/>
        </w:rPr>
        <w:fldChar w:fldCharType="separate"/>
      </w:r>
      <w:r>
        <w:rPr>
          <w:rFonts w:ascii="Times New Roman" w:hAnsi="Times New Roman" w:cs="Times New Roman"/>
          <w:i/>
          <w:iCs/>
        </w:rPr>
        <w:t>13</w:t>
      </w:r>
      <w:r>
        <w:rPr>
          <w:rFonts w:ascii="Times New Roman" w:hAnsi="Times New Roman" w:cs="Times New Roman"/>
          <w:i/>
          <w:iCs/>
        </w:rPr>
        <w:fldChar w:fldCharType="end"/>
      </w:r>
      <w:bookmarkStart w:id="93" w:name="_Toc364528588"/>
      <w:r>
        <w:rPr>
          <w:rFonts w:ascii="Times New Roman" w:hAnsi="Times New Roman" w:cs="Times New Roman"/>
          <w:i/>
          <w:iCs/>
          <w:lang w:val="en"/>
        </w:rPr>
        <w:t>: Components of an activity diagram</w:t>
      </w:r>
      <w:bookmarkEnd w:id="93"/>
    </w:p>
    <w:tbl>
      <w:tblPr>
        <w:tblStyle w:val="TableGrid0"/>
        <w:tblW w:w="9531" w:type="dxa"/>
        <w:tblInd w:w="-90" w:type="dxa"/>
        <w:tblCellMar>
          <w:top w:w="1" w:type="dxa"/>
          <w:left w:w="107" w:type="dxa"/>
          <w:right w:w="48" w:type="dxa"/>
        </w:tblCellMar>
        <w:tblLook w:val="04A0" w:firstRow="1" w:lastRow="0" w:firstColumn="1" w:lastColumn="0" w:noHBand="0" w:noVBand="1"/>
      </w:tblPr>
      <w:tblGrid>
        <w:gridCol w:w="2835"/>
        <w:gridCol w:w="3547"/>
        <w:gridCol w:w="3149"/>
      </w:tblGrid>
      <w:tr w:rsidR="007B6B23">
        <w:trPr>
          <w:trHeight w:val="550"/>
        </w:trPr>
        <w:tc>
          <w:tcPr>
            <w:tcW w:w="6382" w:type="dxa"/>
            <w:gridSpan w:val="2"/>
            <w:shd w:val="clear" w:color="auto" w:fill="5B9BD5"/>
          </w:tcPr>
          <w:p w:rsidR="007B6B23" w:rsidRDefault="00520FAB">
            <w:pPr>
              <w:tabs>
                <w:tab w:val="center" w:pos="1313"/>
                <w:tab w:val="center" w:pos="4503"/>
              </w:tabs>
              <w:spacing w:line="256" w:lineRule="auto"/>
              <w:jc w:val="left"/>
              <w:rPr>
                <w:rFonts w:eastAsiaTheme="minorEastAsia" w:cs="Times New Roman"/>
                <w:szCs w:val="24"/>
              </w:rPr>
            </w:pPr>
            <w:r>
              <w:rPr>
                <w:rFonts w:eastAsia="Calibri" w:cs="Times New Roman"/>
                <w:noProof/>
                <w:szCs w:val="24"/>
              </w:rPr>
              <mc:AlternateContent>
                <mc:Choice Requires="wps">
                  <w:drawing>
                    <wp:anchor distT="0" distB="0" distL="114300" distR="114300" simplePos="0" relativeHeight="258331648" behindDoc="0" locked="0" layoutInCell="1" allowOverlap="1" wp14:anchorId="42325320" wp14:editId="1FABD768">
                      <wp:simplePos x="0" y="0"/>
                      <wp:positionH relativeFrom="column">
                        <wp:posOffset>-132715</wp:posOffset>
                      </wp:positionH>
                      <wp:positionV relativeFrom="paragraph">
                        <wp:posOffset>-20320</wp:posOffset>
                      </wp:positionV>
                      <wp:extent cx="6492240" cy="6118860"/>
                      <wp:effectExtent l="6350" t="6350" r="16510" b="8890"/>
                      <wp:wrapNone/>
                      <wp:docPr id="100" name="Rectangle 100"/>
                      <wp:cNvGraphicFramePr/>
                      <a:graphic xmlns:a="http://schemas.openxmlformats.org/drawingml/2006/main">
                        <a:graphicData uri="http://schemas.microsoft.com/office/word/2010/wordprocessingShape">
                          <wps:wsp>
                            <wps:cNvSpPr/>
                            <wps:spPr>
                              <a:xfrm>
                                <a:off x="0" y="0"/>
                                <a:ext cx="6492240" cy="6118860"/>
                              </a:xfrm>
                              <a:prstGeom prst="rect">
                                <a:avLst/>
                              </a:prstGeom>
                              <a:no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0" o:spid="_x0000_s1026" style="position:absolute;margin-left:-10.45pt;margin-top:-1.6pt;width:511.2pt;height:481.8pt;z-index:25833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" filled="f" strokecolor="window" strokeweight="1pt"/>
                  </w:pict>
                </mc:Fallback>
              </mc:AlternateContent>
            </w:r>
            <w:r>
              <w:rPr>
                <w:rFonts w:eastAsia="Calibri" w:cs="Times New Roman"/>
                <w:szCs w:val="24"/>
              </w:rPr>
              <w:tab/>
            </w:r>
            <w:r>
              <w:rPr>
                <w:rFonts w:eastAsiaTheme="minorEastAsia" w:cs="Times New Roman"/>
                <w:b/>
                <w:color w:val="FFFFFF"/>
                <w:szCs w:val="24"/>
              </w:rPr>
              <w:t xml:space="preserve">Elements </w:t>
            </w:r>
            <w:r>
              <w:rPr>
                <w:rFonts w:eastAsiaTheme="minorEastAsia" w:cs="Times New Roman"/>
                <w:b/>
                <w:color w:val="FFFFFF"/>
                <w:szCs w:val="24"/>
              </w:rPr>
              <w:tab/>
              <w:t xml:space="preserve">Diagrammatic Representation </w:t>
            </w:r>
          </w:p>
        </w:tc>
        <w:tc>
          <w:tcPr>
            <w:tcW w:w="3149" w:type="dxa"/>
            <w:shd w:val="clear" w:color="auto" w:fill="5B9BD5"/>
          </w:tcPr>
          <w:p w:rsidR="007B6B23" w:rsidRDefault="00520FAB">
            <w:pPr>
              <w:spacing w:line="256" w:lineRule="auto"/>
              <w:ind w:right="61"/>
              <w:jc w:val="center"/>
              <w:rPr>
                <w:rFonts w:eastAsiaTheme="minorEastAsia" w:cs="Times New Roman"/>
                <w:szCs w:val="24"/>
              </w:rPr>
            </w:pPr>
            <w:r>
              <w:rPr>
                <w:rFonts w:eastAsiaTheme="minorEastAsia" w:cs="Times New Roman"/>
                <w:b/>
                <w:color w:val="FFFFFF"/>
                <w:szCs w:val="24"/>
              </w:rPr>
              <w:t xml:space="preserve">Description </w:t>
            </w:r>
          </w:p>
        </w:tc>
      </w:tr>
      <w:tr w:rsidR="007B6B23">
        <w:trPr>
          <w:trHeight w:val="1177"/>
        </w:trPr>
        <w:tc>
          <w:tcPr>
            <w:tcW w:w="2835"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6" w:lineRule="auto"/>
              <w:jc w:val="left"/>
              <w:rPr>
                <w:rFonts w:eastAsiaTheme="minorEastAsia" w:cs="Times New Roman"/>
                <w:szCs w:val="24"/>
              </w:rPr>
            </w:pPr>
            <w:r>
              <w:rPr>
                <w:rFonts w:eastAsiaTheme="minorEastAsia" w:cs="Times New Roman"/>
                <w:b/>
                <w:szCs w:val="24"/>
              </w:rPr>
              <w:t xml:space="preserve">Activity </w:t>
            </w:r>
          </w:p>
        </w:tc>
        <w:tc>
          <w:tcPr>
            <w:tcW w:w="3547" w:type="dxa"/>
            <w:tcBorders>
              <w:top w:val="nil"/>
              <w:left w:val="single" w:sz="4" w:space="0" w:color="9CC2E5"/>
              <w:bottom w:val="single" w:sz="4" w:space="0" w:color="9CC2E5"/>
              <w:right w:val="single" w:sz="4" w:space="0" w:color="9CC2E5"/>
            </w:tcBorders>
            <w:shd w:val="clear" w:color="auto" w:fill="DEEAF6"/>
          </w:tcPr>
          <w:p w:rsidR="007B6B23" w:rsidRDefault="00520FAB">
            <w:pPr>
              <w:tabs>
                <w:tab w:val="center" w:pos="181"/>
                <w:tab w:val="center" w:pos="1665"/>
              </w:tabs>
              <w:spacing w:line="256" w:lineRule="auto"/>
              <w:jc w:val="left"/>
              <w:rPr>
                <w:rFonts w:eastAsiaTheme="minorEastAsia" w:cs="Times New Roman"/>
                <w:szCs w:val="24"/>
              </w:rPr>
            </w:pPr>
            <w:r>
              <w:rPr>
                <w:rFonts w:eastAsia="Calibri" w:cs="Times New Roman"/>
                <w:szCs w:val="24"/>
              </w:rPr>
              <w:tab/>
            </w:r>
            <w:r>
              <w:rPr>
                <w:rFonts w:eastAsiaTheme="minorEastAsia" w:cs="Times New Roman"/>
                <w:szCs w:val="24"/>
              </w:rPr>
              <w:t xml:space="preserve"> </w:t>
            </w:r>
            <w:r>
              <w:rPr>
                <w:rFonts w:eastAsiaTheme="minorEastAsia" w:cs="Times New Roman"/>
                <w:szCs w:val="24"/>
              </w:rPr>
              <w:tab/>
            </w:r>
            <w:r>
              <w:rPr>
                <w:rFonts w:eastAsiaTheme="minorEastAsia" w:cs="Times New Roman"/>
                <w:noProof/>
                <w:szCs w:val="24"/>
              </w:rPr>
              <w:drawing>
                <wp:inline distT="0" distB="0" distL="0" distR="0" wp14:anchorId="1E737006" wp14:editId="4D9D5558">
                  <wp:extent cx="1424940" cy="731520"/>
                  <wp:effectExtent l="0" t="0" r="3810" b="1143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424940" cy="731520"/>
                          </a:xfrm>
                          <a:prstGeom prst="rect">
                            <a:avLst/>
                          </a:prstGeom>
                          <a:noFill/>
                          <a:ln>
                            <a:noFill/>
                          </a:ln>
                        </pic:spPr>
                      </pic:pic>
                    </a:graphicData>
                  </a:graphic>
                </wp:inline>
              </w:drawing>
            </w:r>
          </w:p>
        </w:tc>
        <w:tc>
          <w:tcPr>
            <w:tcW w:w="3149"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6" w:lineRule="auto"/>
              <w:jc w:val="left"/>
              <w:rPr>
                <w:rFonts w:eastAsiaTheme="minorEastAsia" w:cs="Times New Roman"/>
                <w:szCs w:val="24"/>
              </w:rPr>
            </w:pPr>
            <w:r>
              <w:rPr>
                <w:rFonts w:eastAsiaTheme="minorEastAsia" w:cs="Times New Roman"/>
                <w:szCs w:val="24"/>
              </w:rPr>
              <w:t xml:space="preserve">Use to represent a set of actions. </w:t>
            </w:r>
          </w:p>
        </w:tc>
      </w:tr>
      <w:tr w:rsidR="007B6B23">
        <w:trPr>
          <w:trHeight w:val="1155"/>
        </w:trPr>
        <w:tc>
          <w:tcPr>
            <w:tcW w:w="2835"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6" w:lineRule="auto"/>
              <w:jc w:val="left"/>
              <w:rPr>
                <w:rFonts w:eastAsiaTheme="minorEastAsia" w:cs="Times New Roman"/>
                <w:szCs w:val="24"/>
              </w:rPr>
            </w:pPr>
            <w:r>
              <w:rPr>
                <w:rFonts w:eastAsiaTheme="minorEastAsia" w:cs="Times New Roman"/>
                <w:b/>
                <w:szCs w:val="24"/>
              </w:rPr>
              <w:t xml:space="preserve">Action </w:t>
            </w:r>
          </w:p>
        </w:tc>
        <w:tc>
          <w:tcPr>
            <w:tcW w:w="3547"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tabs>
                <w:tab w:val="center" w:pos="330"/>
                <w:tab w:val="center" w:pos="1597"/>
              </w:tabs>
              <w:spacing w:line="256" w:lineRule="auto"/>
              <w:jc w:val="left"/>
              <w:rPr>
                <w:rFonts w:eastAsiaTheme="minorEastAsia" w:cs="Times New Roman"/>
                <w:szCs w:val="24"/>
              </w:rPr>
            </w:pPr>
            <w:r>
              <w:rPr>
                <w:rFonts w:eastAsia="Calibri" w:cs="Times New Roman"/>
                <w:szCs w:val="24"/>
              </w:rPr>
              <w:tab/>
            </w:r>
            <w:r>
              <w:rPr>
                <w:rFonts w:eastAsiaTheme="minorEastAsia" w:cs="Times New Roman"/>
                <w:szCs w:val="24"/>
              </w:rPr>
              <w:t xml:space="preserve"> </w:t>
            </w:r>
            <w:r>
              <w:rPr>
                <w:rFonts w:eastAsiaTheme="minorEastAsia" w:cs="Times New Roman"/>
                <w:szCs w:val="24"/>
              </w:rPr>
              <w:tab/>
            </w:r>
            <w:r>
              <w:rPr>
                <w:rFonts w:eastAsiaTheme="minorEastAsia" w:cs="Times New Roman"/>
                <w:noProof/>
                <w:szCs w:val="24"/>
              </w:rPr>
              <w:drawing>
                <wp:inline distT="0" distB="0" distL="0" distR="0" wp14:anchorId="27DFEF88" wp14:editId="54F4F0B9">
                  <wp:extent cx="960120" cy="571500"/>
                  <wp:effectExtent l="0" t="0" r="1143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960120" cy="571500"/>
                          </a:xfrm>
                          <a:prstGeom prst="rect">
                            <a:avLst/>
                          </a:prstGeom>
                          <a:noFill/>
                          <a:ln>
                            <a:noFill/>
                          </a:ln>
                        </pic:spPr>
                      </pic:pic>
                    </a:graphicData>
                  </a:graphic>
                </wp:inline>
              </w:drawing>
            </w:r>
          </w:p>
        </w:tc>
        <w:tc>
          <w:tcPr>
            <w:tcW w:w="3149"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6" w:lineRule="auto"/>
              <w:jc w:val="left"/>
              <w:rPr>
                <w:rFonts w:eastAsiaTheme="minorEastAsia" w:cs="Times New Roman"/>
                <w:szCs w:val="24"/>
              </w:rPr>
            </w:pPr>
            <w:r>
              <w:rPr>
                <w:rFonts w:eastAsiaTheme="minorEastAsia" w:cs="Times New Roman"/>
                <w:szCs w:val="24"/>
              </w:rPr>
              <w:t xml:space="preserve">Represent </w:t>
            </w:r>
            <w:r>
              <w:rPr>
                <w:rFonts w:eastAsiaTheme="minorEastAsia" w:cs="Times New Roman"/>
                <w:szCs w:val="24"/>
              </w:rPr>
              <w:tab/>
              <w:t xml:space="preserve">a </w:t>
            </w:r>
            <w:r>
              <w:rPr>
                <w:rFonts w:eastAsiaTheme="minorEastAsia" w:cs="Times New Roman"/>
                <w:szCs w:val="24"/>
              </w:rPr>
              <w:tab/>
              <w:t xml:space="preserve">task </w:t>
            </w:r>
            <w:r>
              <w:rPr>
                <w:rFonts w:eastAsiaTheme="minorEastAsia" w:cs="Times New Roman"/>
                <w:szCs w:val="24"/>
              </w:rPr>
              <w:tab/>
              <w:t xml:space="preserve">to </w:t>
            </w:r>
            <w:r>
              <w:rPr>
                <w:rFonts w:eastAsiaTheme="minorEastAsia" w:cs="Times New Roman"/>
                <w:szCs w:val="24"/>
              </w:rPr>
              <w:tab/>
              <w:t xml:space="preserve">be performed. </w:t>
            </w:r>
          </w:p>
        </w:tc>
      </w:tr>
      <w:tr w:rsidR="007B6B23">
        <w:trPr>
          <w:trHeight w:val="1248"/>
        </w:trPr>
        <w:tc>
          <w:tcPr>
            <w:tcW w:w="2835"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6" w:lineRule="auto"/>
              <w:jc w:val="left"/>
              <w:rPr>
                <w:rFonts w:eastAsiaTheme="minorEastAsia" w:cs="Times New Roman"/>
                <w:szCs w:val="24"/>
              </w:rPr>
            </w:pPr>
            <w:r>
              <w:rPr>
                <w:rFonts w:eastAsiaTheme="minorEastAsia" w:cs="Times New Roman"/>
                <w:b/>
                <w:szCs w:val="24"/>
              </w:rPr>
              <w:t xml:space="preserve">Activity edge </w:t>
            </w:r>
          </w:p>
        </w:tc>
        <w:tc>
          <w:tcPr>
            <w:tcW w:w="3547"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after="12" w:line="256" w:lineRule="auto"/>
              <w:jc w:val="left"/>
              <w:rPr>
                <w:rFonts w:eastAsiaTheme="minorEastAsia" w:cs="Times New Roman"/>
                <w:szCs w:val="24"/>
              </w:rPr>
            </w:pPr>
            <w:r>
              <w:rPr>
                <w:rFonts w:eastAsiaTheme="minorEastAsia" w:cs="Times New Roman"/>
                <w:szCs w:val="24"/>
              </w:rPr>
              <w:t xml:space="preserve"> </w:t>
            </w:r>
          </w:p>
          <w:p w:rsidR="007B6B23" w:rsidRDefault="00520FAB">
            <w:pPr>
              <w:spacing w:line="256" w:lineRule="auto"/>
              <w:ind w:left="481"/>
              <w:jc w:val="left"/>
              <w:rPr>
                <w:rFonts w:eastAsiaTheme="minorEastAsia" w:cs="Times New Roman"/>
                <w:szCs w:val="24"/>
              </w:rPr>
            </w:pPr>
            <w:r>
              <w:rPr>
                <w:rFonts w:eastAsiaTheme="minorEastAsia" w:cs="Times New Roman"/>
                <w:noProof/>
                <w:szCs w:val="24"/>
              </w:rPr>
              <mc:AlternateContent>
                <mc:Choice Requires="wpg">
                  <w:drawing>
                    <wp:inline distT="0" distB="0" distL="0" distR="0" wp14:anchorId="53C3CB83" wp14:editId="1963466C">
                      <wp:extent cx="1292225" cy="76200"/>
                      <wp:effectExtent l="0" t="0" r="3175" b="0"/>
                      <wp:docPr id="32" name="Groupe 98"/>
                      <wp:cNvGraphicFramePr/>
                      <a:graphic xmlns:a="http://schemas.openxmlformats.org/drawingml/2006/main">
                        <a:graphicData uri="http://schemas.microsoft.com/office/word/2010/wordprocessingGroup">
                          <wpg:wgp>
                            <wpg:cNvGrpSpPr/>
                            <wpg:grpSpPr>
                              <a:xfrm>
                                <a:off x="0" y="0"/>
                                <a:ext cx="1292225" cy="76200"/>
                                <a:chOff x="0" y="0"/>
                                <a:chExt cx="12922" cy="762"/>
                              </a:xfrm>
                            </wpg:grpSpPr>
                            <wps:wsp>
                              <wps:cNvPr id="99" name="Shape 12702"/>
                              <wps:cNvSpPr/>
                              <wps:spPr bwMode="auto">
                                <a:xfrm>
                                  <a:off x="0" y="0"/>
                                  <a:ext cx="12922" cy="762"/>
                                </a:xfrm>
                                <a:custGeom>
                                  <a:avLst/>
                                  <a:gdLst>
                                    <a:gd name="T0" fmla="*/ 1216025 w 1292225"/>
                                    <a:gd name="T1" fmla="*/ 0 h 76200"/>
                                    <a:gd name="T2" fmla="*/ 1292225 w 1292225"/>
                                    <a:gd name="T3" fmla="*/ 38100 h 76200"/>
                                    <a:gd name="T4" fmla="*/ 1216025 w 1292225"/>
                                    <a:gd name="T5" fmla="*/ 76200 h 76200"/>
                                    <a:gd name="T6" fmla="*/ 1216025 w 1292225"/>
                                    <a:gd name="T7" fmla="*/ 47625 h 76200"/>
                                    <a:gd name="T8" fmla="*/ 0 w 1292225"/>
                                    <a:gd name="T9" fmla="*/ 47625 h 76200"/>
                                    <a:gd name="T10" fmla="*/ 0 w 1292225"/>
                                    <a:gd name="T11" fmla="*/ 28575 h 76200"/>
                                    <a:gd name="T12" fmla="*/ 1216025 w 1292225"/>
                                    <a:gd name="T13" fmla="*/ 28575 h 76200"/>
                                    <a:gd name="T14" fmla="*/ 1216025 w 1292225"/>
                                    <a:gd name="T15" fmla="*/ 0 h 76200"/>
                                    <a:gd name="T16" fmla="*/ 0 w 1292225"/>
                                    <a:gd name="T17" fmla="*/ 0 h 76200"/>
                                    <a:gd name="T18" fmla="*/ 1292225 w 129222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Groupe 98" o:spid="_x0000_s1026" style="width:101.75pt;height:6pt;mso-position-horizontal-relative:char;mso-position-vertical-relative:line" coordsize="12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">
                      <v:shape id="Shape 12702" o:spid="_x0000_s1027" style="position:absolute;width:12922;height:762;visibility:visible;mso-wrap-style:square;v-text-anchor:top" coordsize="129222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weAcIA&#10;AADbAAAADwAAAGRycy9kb3ducmV2LnhtbESPQWsCMRSE74X+h/AKvdVsPRTdGkWEgrQHcS09v26e&#10;yWLyEjap7v77RhA8DjPzDbNYDd6JM/WpC6zgdVKBIG6D7tgo+D58vMxApIys0QUmBSMlWC0fHxZY&#10;63DhPZ2bbESBcKpRgc051lKm1pLHNAmRuHjH0HvMRfZG6h4vBe6dnFbVm/TYcVmwGGljqT01f16B&#10;+fqZjb/xM5r1uNPO+uYoXafU89OwfgeRacj38K291Qrmc7h+K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jB4BwgAAANsAAAAPAAAAAAAAAAAAAAAAAJgCAABkcnMvZG93&#10;bnJldi54bWxQSwUGAAAAAAQABAD1AAAAhwMAAAAA&#10;" path="m1216025,r76200,38100l1216025,76200r,-28575l,47625,,28575r1216025,l1216025,xe" fillcolor="black" stroked="f">
                        <v:path arrowok="t" o:connecttype="custom" o:connectlocs="12160,0;12922,381;12160,762;12160,476;0,476;0,286;12160,286;12160,0" o:connectangles="0,0,0,0,0,0,0,0" textboxrect="0,0,1292225,76200"/>
                      </v:shape>
                      <w10:anchorlock/>
                    </v:group>
                  </w:pict>
                </mc:Fallback>
              </mc:AlternateContent>
            </w:r>
          </w:p>
        </w:tc>
        <w:tc>
          <w:tcPr>
            <w:tcW w:w="3149"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6" w:lineRule="auto"/>
              <w:ind w:right="60"/>
              <w:jc w:val="left"/>
              <w:rPr>
                <w:rFonts w:eastAsiaTheme="minorEastAsia" w:cs="Times New Roman"/>
                <w:szCs w:val="24"/>
              </w:rPr>
            </w:pPr>
            <w:r>
              <w:rPr>
                <w:rFonts w:eastAsiaTheme="minorEastAsia" w:cs="Times New Roman"/>
                <w:szCs w:val="24"/>
              </w:rPr>
              <w:t xml:space="preserve">A directed connection between two activity nodes through which tokens may flow. </w:t>
            </w:r>
          </w:p>
        </w:tc>
      </w:tr>
      <w:tr w:rsidR="007B6B23">
        <w:trPr>
          <w:trHeight w:val="1166"/>
        </w:trPr>
        <w:tc>
          <w:tcPr>
            <w:tcW w:w="2835"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6" w:lineRule="auto"/>
              <w:jc w:val="left"/>
              <w:rPr>
                <w:rFonts w:eastAsiaTheme="minorEastAsia" w:cs="Times New Roman"/>
                <w:szCs w:val="24"/>
              </w:rPr>
            </w:pPr>
            <w:r>
              <w:rPr>
                <w:rFonts w:eastAsiaTheme="minorEastAsia" w:cs="Times New Roman"/>
                <w:b/>
                <w:szCs w:val="24"/>
              </w:rPr>
              <w:t xml:space="preserve">Initial node </w:t>
            </w:r>
          </w:p>
        </w:tc>
        <w:tc>
          <w:tcPr>
            <w:tcW w:w="3547"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tabs>
                <w:tab w:val="center" w:pos="481"/>
                <w:tab w:val="center" w:pos="1669"/>
              </w:tabs>
              <w:spacing w:line="256" w:lineRule="auto"/>
              <w:jc w:val="left"/>
              <w:rPr>
                <w:rFonts w:eastAsiaTheme="minorEastAsia" w:cs="Times New Roman"/>
                <w:szCs w:val="24"/>
              </w:rPr>
            </w:pPr>
            <w:r>
              <w:rPr>
                <w:rFonts w:eastAsia="Calibri" w:cs="Times New Roman"/>
                <w:szCs w:val="24"/>
              </w:rPr>
              <w:tab/>
            </w:r>
            <w:r>
              <w:rPr>
                <w:rFonts w:eastAsiaTheme="minorEastAsia" w:cs="Times New Roman"/>
                <w:szCs w:val="24"/>
              </w:rPr>
              <w:t xml:space="preserve"> </w:t>
            </w:r>
            <w:r>
              <w:rPr>
                <w:rFonts w:eastAsiaTheme="minorEastAsia" w:cs="Times New Roman"/>
                <w:szCs w:val="24"/>
              </w:rPr>
              <w:tab/>
            </w:r>
            <w:r>
              <w:rPr>
                <w:rFonts w:eastAsiaTheme="minorEastAsia" w:cs="Times New Roman"/>
                <w:noProof/>
                <w:szCs w:val="24"/>
              </w:rPr>
              <w:drawing>
                <wp:inline distT="0" distB="0" distL="0" distR="0" wp14:anchorId="10914AF2" wp14:editId="30F4D1C0">
                  <wp:extent cx="670560" cy="533400"/>
                  <wp:effectExtent l="0" t="0" r="1524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670560" cy="533400"/>
                          </a:xfrm>
                          <a:prstGeom prst="rect">
                            <a:avLst/>
                          </a:prstGeom>
                          <a:noFill/>
                          <a:ln>
                            <a:noFill/>
                          </a:ln>
                        </pic:spPr>
                      </pic:pic>
                    </a:graphicData>
                  </a:graphic>
                </wp:inline>
              </w:drawing>
            </w:r>
          </w:p>
        </w:tc>
        <w:tc>
          <w:tcPr>
            <w:tcW w:w="3149"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6" w:lineRule="auto"/>
              <w:jc w:val="left"/>
              <w:rPr>
                <w:rFonts w:eastAsiaTheme="minorEastAsia" w:cs="Times New Roman"/>
                <w:szCs w:val="24"/>
              </w:rPr>
            </w:pPr>
            <w:r>
              <w:rPr>
                <w:rFonts w:eastAsiaTheme="minorEastAsia" w:cs="Times New Roman"/>
                <w:szCs w:val="24"/>
              </w:rPr>
              <w:t xml:space="preserve">Shows the beginning of an activity or set of actions. </w:t>
            </w:r>
          </w:p>
        </w:tc>
      </w:tr>
      <w:tr w:rsidR="007B6B23">
        <w:trPr>
          <w:trHeight w:val="1181"/>
        </w:trPr>
        <w:tc>
          <w:tcPr>
            <w:tcW w:w="2835"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6" w:lineRule="auto"/>
              <w:jc w:val="left"/>
              <w:rPr>
                <w:rFonts w:eastAsiaTheme="minorEastAsia" w:cs="Times New Roman"/>
                <w:szCs w:val="24"/>
              </w:rPr>
            </w:pPr>
            <w:r>
              <w:rPr>
                <w:rFonts w:eastAsiaTheme="minorEastAsia" w:cs="Times New Roman"/>
                <w:b/>
                <w:szCs w:val="24"/>
              </w:rPr>
              <w:t xml:space="preserve">Final node </w:t>
            </w:r>
          </w:p>
        </w:tc>
        <w:tc>
          <w:tcPr>
            <w:tcW w:w="3547"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7B6B23" w:rsidRDefault="00520FAB">
            <w:pPr>
              <w:spacing w:line="256" w:lineRule="auto"/>
              <w:ind w:right="1"/>
              <w:jc w:val="center"/>
              <w:rPr>
                <w:rFonts w:eastAsiaTheme="minorEastAsia" w:cs="Times New Roman"/>
                <w:szCs w:val="24"/>
              </w:rPr>
            </w:pPr>
            <w:r>
              <w:rPr>
                <w:rFonts w:eastAsiaTheme="minorEastAsia" w:cs="Times New Roman"/>
                <w:noProof/>
                <w:szCs w:val="24"/>
              </w:rPr>
              <w:drawing>
                <wp:inline distT="0" distB="0" distL="0" distR="0" wp14:anchorId="3B1F7031" wp14:editId="401FDF8B">
                  <wp:extent cx="876300" cy="632460"/>
                  <wp:effectExtent l="0" t="0" r="0" b="1524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9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876300" cy="632460"/>
                          </a:xfrm>
                          <a:prstGeom prst="rect">
                            <a:avLst/>
                          </a:prstGeom>
                          <a:noFill/>
                          <a:ln>
                            <a:noFill/>
                          </a:ln>
                        </pic:spPr>
                      </pic:pic>
                    </a:graphicData>
                  </a:graphic>
                </wp:inline>
              </w:drawing>
            </w:r>
            <w:r>
              <w:rPr>
                <w:rFonts w:eastAsiaTheme="minorEastAsia" w:cs="Times New Roman"/>
                <w:szCs w:val="24"/>
              </w:rPr>
              <w:t xml:space="preserve"> </w:t>
            </w:r>
          </w:p>
        </w:tc>
        <w:tc>
          <w:tcPr>
            <w:tcW w:w="3149"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6" w:lineRule="auto"/>
              <w:jc w:val="left"/>
              <w:rPr>
                <w:rFonts w:eastAsiaTheme="minorEastAsia" w:cs="Times New Roman"/>
                <w:szCs w:val="24"/>
              </w:rPr>
            </w:pPr>
            <w:r>
              <w:rPr>
                <w:rFonts w:eastAsiaTheme="minorEastAsia" w:cs="Times New Roman"/>
                <w:szCs w:val="24"/>
              </w:rPr>
              <w:t xml:space="preserve">Stops all controls and object flows in an activity. </w:t>
            </w:r>
          </w:p>
        </w:tc>
      </w:tr>
      <w:tr w:rsidR="007B6B23">
        <w:trPr>
          <w:trHeight w:val="1255"/>
        </w:trPr>
        <w:tc>
          <w:tcPr>
            <w:tcW w:w="2835"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6" w:lineRule="auto"/>
              <w:jc w:val="left"/>
              <w:rPr>
                <w:rFonts w:eastAsiaTheme="minorEastAsia" w:cs="Times New Roman"/>
                <w:szCs w:val="24"/>
              </w:rPr>
            </w:pPr>
            <w:r>
              <w:rPr>
                <w:rFonts w:eastAsiaTheme="minorEastAsia" w:cs="Times New Roman"/>
                <w:b/>
                <w:szCs w:val="24"/>
              </w:rPr>
              <w:t xml:space="preserve">Object node </w:t>
            </w:r>
          </w:p>
        </w:tc>
        <w:tc>
          <w:tcPr>
            <w:tcW w:w="3547" w:type="dxa"/>
            <w:tcBorders>
              <w:top w:val="single" w:sz="4" w:space="0" w:color="9CC2E5"/>
              <w:left w:val="single" w:sz="4" w:space="0" w:color="9CC2E5"/>
              <w:bottom w:val="single" w:sz="4" w:space="0" w:color="9CC2E5"/>
              <w:right w:val="single" w:sz="4" w:space="0" w:color="9CC2E5"/>
            </w:tcBorders>
            <w:shd w:val="clear" w:color="auto" w:fill="4472C4" w:themeFill="accent5"/>
            <w:vAlign w:val="bottom"/>
          </w:tcPr>
          <w:p w:rsidR="007B6B23" w:rsidRDefault="00520FAB">
            <w:pPr>
              <w:spacing w:line="256" w:lineRule="auto"/>
              <w:ind w:right="404"/>
              <w:jc w:val="right"/>
              <w:rPr>
                <w:rFonts w:eastAsiaTheme="minorEastAsia" w:cs="Times New Roman"/>
                <w:szCs w:val="24"/>
              </w:rPr>
            </w:pPr>
            <w:r>
              <w:rPr>
                <w:rFonts w:eastAsiaTheme="minorEastAsia" w:cs="Times New Roman"/>
                <w:noProof/>
                <w:szCs w:val="24"/>
              </w:rPr>
              <w:drawing>
                <wp:inline distT="0" distB="0" distL="0" distR="0" wp14:anchorId="21CFA5E0" wp14:editId="361B35B4">
                  <wp:extent cx="1592580" cy="784860"/>
                  <wp:effectExtent l="0" t="0" r="7620" b="1524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592580" cy="784860"/>
                          </a:xfrm>
                          <a:prstGeom prst="rect">
                            <a:avLst/>
                          </a:prstGeom>
                          <a:noFill/>
                          <a:ln>
                            <a:noFill/>
                          </a:ln>
                        </pic:spPr>
                      </pic:pic>
                    </a:graphicData>
                  </a:graphic>
                </wp:inline>
              </w:drawing>
            </w:r>
            <w:r>
              <w:rPr>
                <w:rFonts w:eastAsiaTheme="minorEastAsia" w:cs="Times New Roman"/>
                <w:szCs w:val="24"/>
              </w:rPr>
              <w:t xml:space="preserve"> </w:t>
            </w:r>
          </w:p>
        </w:tc>
        <w:tc>
          <w:tcPr>
            <w:tcW w:w="3149"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6" w:lineRule="auto"/>
              <w:jc w:val="left"/>
              <w:rPr>
                <w:rFonts w:eastAsiaTheme="minorEastAsia" w:cs="Times New Roman"/>
                <w:szCs w:val="24"/>
              </w:rPr>
            </w:pPr>
            <w:r>
              <w:rPr>
                <w:rFonts w:eastAsiaTheme="minorEastAsia" w:cs="Times New Roman"/>
                <w:szCs w:val="24"/>
              </w:rPr>
              <w:t xml:space="preserve">Represents </w:t>
            </w:r>
            <w:r>
              <w:rPr>
                <w:rFonts w:eastAsiaTheme="minorEastAsia" w:cs="Times New Roman"/>
                <w:szCs w:val="24"/>
              </w:rPr>
              <w:tab/>
              <w:t xml:space="preserve">an </w:t>
            </w:r>
            <w:r>
              <w:rPr>
                <w:rFonts w:eastAsiaTheme="minorEastAsia" w:cs="Times New Roman"/>
                <w:szCs w:val="24"/>
              </w:rPr>
              <w:tab/>
              <w:t xml:space="preserve">object connected to a series of object flows. </w:t>
            </w:r>
          </w:p>
        </w:tc>
      </w:tr>
      <w:tr w:rsidR="007B6B23">
        <w:trPr>
          <w:trHeight w:val="1663"/>
        </w:trPr>
        <w:tc>
          <w:tcPr>
            <w:tcW w:w="2835"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6" w:lineRule="auto"/>
              <w:jc w:val="left"/>
              <w:rPr>
                <w:rFonts w:eastAsiaTheme="minorEastAsia" w:cs="Times New Roman"/>
                <w:szCs w:val="24"/>
              </w:rPr>
            </w:pPr>
            <w:r>
              <w:rPr>
                <w:rFonts w:eastAsiaTheme="minorEastAsia" w:cs="Times New Roman"/>
                <w:b/>
                <w:szCs w:val="24"/>
              </w:rPr>
              <w:t xml:space="preserve">Decision node </w:t>
            </w:r>
          </w:p>
        </w:tc>
        <w:tc>
          <w:tcPr>
            <w:tcW w:w="3547"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tabs>
                <w:tab w:val="center" w:pos="3150"/>
              </w:tabs>
              <w:spacing w:line="256" w:lineRule="auto"/>
              <w:jc w:val="left"/>
              <w:rPr>
                <w:rFonts w:eastAsiaTheme="minorEastAsia" w:cs="Times New Roman"/>
                <w:szCs w:val="24"/>
              </w:rPr>
            </w:pPr>
            <w:r>
              <w:rPr>
                <w:rFonts w:eastAsiaTheme="minorEastAsia" w:cs="Times New Roman"/>
                <w:noProof/>
                <w:szCs w:val="24"/>
              </w:rPr>
              <w:drawing>
                <wp:inline distT="0" distB="0" distL="0" distR="0" wp14:anchorId="4CE7FE20" wp14:editId="7B0CF341">
                  <wp:extent cx="1676400" cy="68580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676400" cy="685800"/>
                          </a:xfrm>
                          <a:prstGeom prst="rect">
                            <a:avLst/>
                          </a:prstGeom>
                          <a:noFill/>
                          <a:ln>
                            <a:noFill/>
                          </a:ln>
                        </pic:spPr>
                      </pic:pic>
                    </a:graphicData>
                  </a:graphic>
                </wp:inline>
              </w:drawing>
            </w:r>
            <w:r>
              <w:rPr>
                <w:rFonts w:eastAsiaTheme="minorEastAsia" w:cs="Times New Roman"/>
                <w:szCs w:val="24"/>
              </w:rPr>
              <w:tab/>
              <w:t xml:space="preserve"> </w:t>
            </w:r>
          </w:p>
        </w:tc>
        <w:tc>
          <w:tcPr>
            <w:tcW w:w="3149"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6" w:lineRule="auto"/>
              <w:ind w:right="59"/>
              <w:jc w:val="left"/>
              <w:rPr>
                <w:rFonts w:eastAsiaTheme="minorEastAsia" w:cs="Times New Roman"/>
                <w:szCs w:val="24"/>
              </w:rPr>
            </w:pPr>
            <w:r>
              <w:rPr>
                <w:rFonts w:eastAsiaTheme="minorEastAsia" w:cs="Times New Roman"/>
                <w:szCs w:val="24"/>
              </w:rPr>
              <w:t xml:space="preserve">Represents a test condition that slits an incoming activity edge into opposite outgoing activity edges. </w:t>
            </w:r>
          </w:p>
        </w:tc>
      </w:tr>
      <w:tr w:rsidR="007B6B23">
        <w:trPr>
          <w:trHeight w:val="1253"/>
        </w:trPr>
        <w:tc>
          <w:tcPr>
            <w:tcW w:w="2835"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6" w:lineRule="auto"/>
              <w:jc w:val="left"/>
              <w:rPr>
                <w:rFonts w:eastAsiaTheme="minorEastAsia" w:cs="Times New Roman"/>
                <w:szCs w:val="24"/>
              </w:rPr>
            </w:pPr>
            <w:r>
              <w:rPr>
                <w:rFonts w:eastAsiaTheme="minorEastAsia" w:cs="Times New Roman"/>
                <w:b/>
                <w:szCs w:val="24"/>
              </w:rPr>
              <w:t xml:space="preserve">Merge node </w:t>
            </w:r>
          </w:p>
        </w:tc>
        <w:tc>
          <w:tcPr>
            <w:tcW w:w="3547"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tabs>
                <w:tab w:val="center" w:pos="1497"/>
                <w:tab w:val="center" w:pos="3114"/>
              </w:tabs>
              <w:spacing w:line="256" w:lineRule="auto"/>
              <w:jc w:val="left"/>
              <w:rPr>
                <w:rFonts w:eastAsiaTheme="minorEastAsia" w:cs="Times New Roman"/>
                <w:szCs w:val="24"/>
              </w:rPr>
            </w:pPr>
            <w:r>
              <w:rPr>
                <w:rFonts w:eastAsia="Calibri" w:cs="Times New Roman"/>
                <w:szCs w:val="24"/>
              </w:rPr>
              <w:tab/>
            </w:r>
            <w:r>
              <w:rPr>
                <w:rFonts w:eastAsiaTheme="minorEastAsia" w:cs="Times New Roman"/>
                <w:noProof/>
                <w:szCs w:val="24"/>
              </w:rPr>
              <w:drawing>
                <wp:inline distT="0" distB="0" distL="0" distR="0" wp14:anchorId="3ADCF874" wp14:editId="4A344CF0">
                  <wp:extent cx="1539240" cy="655320"/>
                  <wp:effectExtent l="0" t="0" r="3810" b="1143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539240" cy="655320"/>
                          </a:xfrm>
                          <a:prstGeom prst="rect">
                            <a:avLst/>
                          </a:prstGeom>
                          <a:noFill/>
                          <a:ln>
                            <a:noFill/>
                          </a:ln>
                        </pic:spPr>
                      </pic:pic>
                    </a:graphicData>
                  </a:graphic>
                </wp:inline>
              </w:drawing>
            </w:r>
            <w:r>
              <w:rPr>
                <w:rFonts w:eastAsiaTheme="minorEastAsia" w:cs="Times New Roman"/>
                <w:szCs w:val="24"/>
              </w:rPr>
              <w:tab/>
              <w:t xml:space="preserve"> </w:t>
            </w:r>
          </w:p>
        </w:tc>
        <w:tc>
          <w:tcPr>
            <w:tcW w:w="3149"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6" w:lineRule="auto"/>
              <w:ind w:right="59"/>
              <w:jc w:val="left"/>
              <w:rPr>
                <w:rFonts w:eastAsiaTheme="minorEastAsia" w:cs="Times New Roman"/>
                <w:szCs w:val="24"/>
              </w:rPr>
            </w:pPr>
            <w:r>
              <w:rPr>
                <w:rFonts w:eastAsiaTheme="minorEastAsia" w:cs="Times New Roman"/>
                <w:szCs w:val="24"/>
              </w:rPr>
              <w:t xml:space="preserve">Reunite different decision paths created using a decision node. </w:t>
            </w:r>
          </w:p>
        </w:tc>
      </w:tr>
      <w:tr w:rsidR="007B6B23">
        <w:trPr>
          <w:trHeight w:val="1658"/>
        </w:trPr>
        <w:tc>
          <w:tcPr>
            <w:tcW w:w="2835"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6" w:lineRule="auto"/>
              <w:jc w:val="left"/>
              <w:rPr>
                <w:rFonts w:eastAsiaTheme="minorEastAsia" w:cs="Times New Roman"/>
                <w:szCs w:val="24"/>
              </w:rPr>
            </w:pPr>
            <w:r>
              <w:rPr>
                <w:rFonts w:eastAsiaTheme="minorEastAsia" w:cs="Times New Roman"/>
                <w:b/>
                <w:szCs w:val="24"/>
              </w:rPr>
              <w:t xml:space="preserve">Fork node </w:t>
            </w:r>
          </w:p>
        </w:tc>
        <w:tc>
          <w:tcPr>
            <w:tcW w:w="3547"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7B6B23" w:rsidRDefault="00520FAB">
            <w:pPr>
              <w:spacing w:after="24" w:line="256" w:lineRule="auto"/>
              <w:ind w:left="205"/>
              <w:jc w:val="left"/>
              <w:rPr>
                <w:rFonts w:eastAsiaTheme="minorEastAsia" w:cs="Times New Roman"/>
                <w:szCs w:val="24"/>
              </w:rPr>
            </w:pPr>
            <w:r>
              <w:rPr>
                <w:rFonts w:eastAsiaTheme="minorEastAsia" w:cs="Times New Roman"/>
                <w:noProof/>
                <w:szCs w:val="24"/>
              </w:rPr>
              <w:drawing>
                <wp:inline distT="0" distB="0" distL="0" distR="0" wp14:anchorId="53786203" wp14:editId="4C54EA3A">
                  <wp:extent cx="1722120" cy="815340"/>
                  <wp:effectExtent l="0" t="0" r="11430" b="381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1722120" cy="815340"/>
                          </a:xfrm>
                          <a:prstGeom prst="rect">
                            <a:avLst/>
                          </a:prstGeom>
                          <a:noFill/>
                          <a:ln>
                            <a:noFill/>
                          </a:ln>
                        </pic:spPr>
                      </pic:pic>
                    </a:graphicData>
                  </a:graphic>
                </wp:inline>
              </w:drawing>
            </w:r>
          </w:p>
          <w:p w:rsidR="007B6B23" w:rsidRDefault="00520FAB">
            <w:pPr>
              <w:spacing w:line="256" w:lineRule="auto"/>
              <w:jc w:val="left"/>
              <w:rPr>
                <w:rFonts w:eastAsiaTheme="minorEastAsia" w:cs="Times New Roman"/>
                <w:szCs w:val="24"/>
              </w:rPr>
            </w:pPr>
            <w:r>
              <w:rPr>
                <w:rFonts w:eastAsiaTheme="minorEastAsia" w:cs="Times New Roman"/>
                <w:szCs w:val="24"/>
              </w:rPr>
              <w:t xml:space="preserve"> </w:t>
            </w:r>
          </w:p>
        </w:tc>
        <w:tc>
          <w:tcPr>
            <w:tcW w:w="3149"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357" w:lineRule="auto"/>
              <w:jc w:val="left"/>
              <w:rPr>
                <w:rFonts w:eastAsiaTheme="minorEastAsia" w:cs="Times New Roman"/>
                <w:szCs w:val="24"/>
              </w:rPr>
            </w:pPr>
            <w:r>
              <w:rPr>
                <w:rFonts w:eastAsiaTheme="minorEastAsia" w:cs="Times New Roman"/>
                <w:szCs w:val="24"/>
              </w:rPr>
              <w:t xml:space="preserve">Slits </w:t>
            </w:r>
            <w:proofErr w:type="spellStart"/>
            <w:r>
              <w:rPr>
                <w:rFonts w:eastAsiaTheme="minorEastAsia" w:cs="Times New Roman"/>
                <w:szCs w:val="24"/>
              </w:rPr>
              <w:t>behaviour</w:t>
            </w:r>
            <w:proofErr w:type="spellEnd"/>
            <w:r>
              <w:rPr>
                <w:rFonts w:eastAsiaTheme="minorEastAsia" w:cs="Times New Roman"/>
                <w:szCs w:val="24"/>
              </w:rPr>
              <w:t xml:space="preserve"> into parallel or concurrent flows of activities  </w:t>
            </w:r>
          </w:p>
          <w:p w:rsidR="007B6B23" w:rsidRDefault="00520FAB">
            <w:pPr>
              <w:spacing w:line="256" w:lineRule="auto"/>
              <w:jc w:val="left"/>
              <w:rPr>
                <w:rFonts w:eastAsiaTheme="minorEastAsia" w:cs="Times New Roman"/>
                <w:szCs w:val="24"/>
              </w:rPr>
            </w:pPr>
            <w:r>
              <w:rPr>
                <w:rFonts w:eastAsiaTheme="minorEastAsia" w:cs="Times New Roman"/>
                <w:szCs w:val="24"/>
              </w:rPr>
              <w:t xml:space="preserve">(or actions) </w:t>
            </w:r>
          </w:p>
        </w:tc>
      </w:tr>
      <w:tr w:rsidR="007B6B23">
        <w:trPr>
          <w:trHeight w:val="1482"/>
        </w:trPr>
        <w:tc>
          <w:tcPr>
            <w:tcW w:w="2835"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6" w:lineRule="auto"/>
              <w:jc w:val="left"/>
              <w:rPr>
                <w:rFonts w:eastAsiaTheme="minorEastAsia" w:cs="Times New Roman"/>
                <w:szCs w:val="24"/>
              </w:rPr>
            </w:pPr>
            <w:r>
              <w:rPr>
                <w:rFonts w:eastAsiaTheme="minorEastAsia" w:cs="Times New Roman"/>
                <w:b/>
                <w:szCs w:val="24"/>
              </w:rPr>
              <w:lastRenderedPageBreak/>
              <w:t xml:space="preserve">Join node </w:t>
            </w:r>
          </w:p>
        </w:tc>
        <w:tc>
          <w:tcPr>
            <w:tcW w:w="3547"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tabs>
                <w:tab w:val="center" w:pos="1566"/>
                <w:tab w:val="center" w:pos="2968"/>
              </w:tabs>
              <w:spacing w:line="256" w:lineRule="auto"/>
              <w:jc w:val="left"/>
              <w:rPr>
                <w:rFonts w:eastAsiaTheme="minorEastAsia" w:cs="Times New Roman"/>
                <w:szCs w:val="24"/>
              </w:rPr>
            </w:pPr>
            <w:r>
              <w:rPr>
                <w:rFonts w:eastAsia="Calibri" w:cs="Times New Roman"/>
                <w:szCs w:val="24"/>
              </w:rPr>
              <w:tab/>
            </w:r>
            <w:r>
              <w:rPr>
                <w:rFonts w:eastAsiaTheme="minorEastAsia" w:cs="Times New Roman"/>
                <w:noProof/>
                <w:szCs w:val="24"/>
              </w:rPr>
              <w:drawing>
                <wp:inline distT="0" distB="0" distL="0" distR="0" wp14:anchorId="70AA8471" wp14:editId="58A7C6EE">
                  <wp:extent cx="1546860" cy="929640"/>
                  <wp:effectExtent l="0" t="0" r="15240" b="381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546860" cy="929640"/>
                          </a:xfrm>
                          <a:prstGeom prst="rect">
                            <a:avLst/>
                          </a:prstGeom>
                          <a:noFill/>
                          <a:ln>
                            <a:noFill/>
                          </a:ln>
                        </pic:spPr>
                      </pic:pic>
                    </a:graphicData>
                  </a:graphic>
                </wp:inline>
              </w:drawing>
            </w:r>
            <w:r>
              <w:rPr>
                <w:rFonts w:eastAsiaTheme="minorEastAsia" w:cs="Times New Roman"/>
                <w:szCs w:val="24"/>
              </w:rPr>
              <w:tab/>
              <w:t xml:space="preserve"> </w:t>
            </w:r>
          </w:p>
        </w:tc>
        <w:tc>
          <w:tcPr>
            <w:tcW w:w="3149"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6" w:lineRule="auto"/>
              <w:ind w:left="1" w:right="58"/>
              <w:jc w:val="left"/>
              <w:rPr>
                <w:rFonts w:eastAsiaTheme="minorEastAsia" w:cs="Times New Roman"/>
                <w:szCs w:val="24"/>
              </w:rPr>
            </w:pPr>
            <w:r>
              <w:rPr>
                <w:rFonts w:eastAsiaTheme="minorEastAsia" w:cs="Times New Roman"/>
                <w:szCs w:val="24"/>
              </w:rPr>
              <w:t xml:space="preserve">Unites a set of parallel or concurrent flows of activities or actions. </w:t>
            </w:r>
          </w:p>
        </w:tc>
      </w:tr>
      <w:tr w:rsidR="007B6B23">
        <w:trPr>
          <w:trHeight w:val="1814"/>
        </w:trPr>
        <w:tc>
          <w:tcPr>
            <w:tcW w:w="2835"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6" w:lineRule="auto"/>
              <w:jc w:val="left"/>
              <w:rPr>
                <w:rFonts w:eastAsiaTheme="minorEastAsia" w:cs="Times New Roman"/>
                <w:szCs w:val="24"/>
              </w:rPr>
            </w:pPr>
            <w:proofErr w:type="spellStart"/>
            <w:r>
              <w:rPr>
                <w:rFonts w:eastAsiaTheme="minorEastAsia" w:cs="Times New Roman"/>
                <w:b/>
                <w:szCs w:val="24"/>
              </w:rPr>
              <w:t>Swimlane</w:t>
            </w:r>
            <w:proofErr w:type="spellEnd"/>
            <w:r>
              <w:rPr>
                <w:rFonts w:eastAsiaTheme="minorEastAsia" w:cs="Times New Roman"/>
                <w:b/>
                <w:szCs w:val="24"/>
              </w:rPr>
              <w:t xml:space="preserve"> and partition </w:t>
            </w:r>
          </w:p>
        </w:tc>
        <w:tc>
          <w:tcPr>
            <w:tcW w:w="3547"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7B6B23" w:rsidRDefault="00520FAB">
            <w:pPr>
              <w:spacing w:after="20" w:line="256" w:lineRule="auto"/>
              <w:ind w:left="161"/>
              <w:jc w:val="left"/>
              <w:rPr>
                <w:rFonts w:eastAsiaTheme="minorEastAsia" w:cs="Times New Roman"/>
                <w:szCs w:val="24"/>
              </w:rPr>
            </w:pPr>
            <w:r>
              <w:rPr>
                <w:rFonts w:eastAsiaTheme="minorEastAsia" w:cs="Times New Roman"/>
                <w:noProof/>
                <w:szCs w:val="24"/>
              </w:rPr>
              <w:drawing>
                <wp:inline distT="0" distB="0" distL="0" distR="0" wp14:anchorId="3787773F" wp14:editId="62F67D1B">
                  <wp:extent cx="1775460" cy="967740"/>
                  <wp:effectExtent l="0" t="0" r="15240" b="3810"/>
                  <wp:docPr id="3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1775460" cy="967740"/>
                          </a:xfrm>
                          <a:prstGeom prst="rect">
                            <a:avLst/>
                          </a:prstGeom>
                          <a:noFill/>
                          <a:ln>
                            <a:noFill/>
                          </a:ln>
                        </pic:spPr>
                      </pic:pic>
                    </a:graphicData>
                  </a:graphic>
                </wp:inline>
              </w:drawing>
            </w:r>
          </w:p>
          <w:p w:rsidR="007B6B23" w:rsidRDefault="00520FAB">
            <w:pPr>
              <w:spacing w:line="256" w:lineRule="auto"/>
              <w:ind w:left="1"/>
              <w:jc w:val="left"/>
              <w:rPr>
                <w:rFonts w:eastAsiaTheme="minorEastAsia" w:cs="Times New Roman"/>
                <w:szCs w:val="24"/>
              </w:rPr>
            </w:pPr>
            <w:r>
              <w:rPr>
                <w:rFonts w:eastAsiaTheme="minorEastAsia" w:cs="Times New Roman"/>
                <w:szCs w:val="24"/>
              </w:rPr>
              <w:t xml:space="preserve"> </w:t>
            </w:r>
          </w:p>
        </w:tc>
        <w:tc>
          <w:tcPr>
            <w:tcW w:w="3149"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6" w:lineRule="auto"/>
              <w:ind w:left="1" w:right="58"/>
              <w:jc w:val="left"/>
              <w:rPr>
                <w:rFonts w:eastAsiaTheme="minorEastAsia" w:cs="Times New Roman"/>
                <w:szCs w:val="24"/>
              </w:rPr>
            </w:pPr>
            <w:r>
              <w:rPr>
                <w:rFonts w:eastAsiaTheme="minorEastAsia" w:cs="Times New Roman"/>
                <w:szCs w:val="24"/>
              </w:rPr>
              <w:t xml:space="preserve">A way of grouping activities performed by the same actor in an activity diagram or to group actions in the same thread. </w:t>
            </w:r>
          </w:p>
        </w:tc>
      </w:tr>
    </w:tbl>
    <w:p w:rsidR="007B6B23" w:rsidRDefault="007B6B23">
      <w:pPr>
        <w:pStyle w:val="Caption"/>
        <w:rPr>
          <w:lang w:val="en"/>
        </w:rPr>
      </w:pPr>
    </w:p>
    <w:p w:rsidR="007B6B23" w:rsidRDefault="007B6B23"/>
    <w:p w:rsidR="007B6B23" w:rsidRDefault="007B6B23"/>
    <w:p w:rsidR="002D15E2" w:rsidRDefault="00520FAB" w:rsidP="002D15E2">
      <w:pPr>
        <w:keepNext/>
      </w:pPr>
      <w:r>
        <w:rPr>
          <w:rFonts w:cs="Times New Roman"/>
          <w:i/>
          <w:iCs/>
        </w:rPr>
        <w:br w:type="page"/>
      </w:r>
      <w:r w:rsidR="00D44578">
        <w:rPr>
          <w:noProof/>
        </w:rPr>
        <w:lastRenderedPageBreak/>
        <w:drawing>
          <wp:inline distT="0" distB="0" distL="0" distR="0">
            <wp:extent cx="5702300" cy="5501640"/>
            <wp:effectExtent l="0" t="0" r="0" b="3810"/>
            <wp:docPr id="16603" name="Picture 16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1.png"/>
                    <pic:cNvPicPr/>
                  </pic:nvPicPr>
                  <pic:blipFill>
                    <a:blip r:embed="rId80">
                      <a:extLst>
                        <a:ext uri="{28A0092B-C50C-407E-A947-70E740481C1C}">
                          <a14:useLocalDpi xmlns:a14="http://schemas.microsoft.com/office/drawing/2010/main" val="0"/>
                        </a:ext>
                      </a:extLst>
                    </a:blip>
                    <a:stretch>
                      <a:fillRect/>
                    </a:stretch>
                  </pic:blipFill>
                  <pic:spPr>
                    <a:xfrm>
                      <a:off x="0" y="0"/>
                      <a:ext cx="5702300" cy="5501640"/>
                    </a:xfrm>
                    <a:prstGeom prst="rect">
                      <a:avLst/>
                    </a:prstGeom>
                  </pic:spPr>
                </pic:pic>
              </a:graphicData>
            </a:graphic>
          </wp:inline>
        </w:drawing>
      </w:r>
    </w:p>
    <w:p w:rsidR="002D15E2" w:rsidRPr="002D15E2" w:rsidRDefault="002D15E2" w:rsidP="002D15E2">
      <w:pPr>
        <w:pStyle w:val="Caption"/>
        <w:rPr>
          <w:rFonts w:ascii="Times New Roman" w:hAnsi="Times New Roman" w:cs="Times New Roman"/>
          <w:i/>
        </w:rPr>
      </w:pPr>
      <w:r w:rsidRPr="002D15E2">
        <w:rPr>
          <w:rFonts w:ascii="Times New Roman" w:hAnsi="Times New Roman" w:cs="Times New Roman"/>
          <w:i/>
        </w:rPr>
        <w:t xml:space="preserve">Figure </w:t>
      </w:r>
      <w:r w:rsidRPr="002D15E2">
        <w:rPr>
          <w:rFonts w:ascii="Times New Roman" w:hAnsi="Times New Roman" w:cs="Times New Roman"/>
          <w:i/>
        </w:rPr>
        <w:fldChar w:fldCharType="begin"/>
      </w:r>
      <w:r w:rsidRPr="002D15E2">
        <w:rPr>
          <w:rFonts w:ascii="Times New Roman" w:hAnsi="Times New Roman" w:cs="Times New Roman"/>
          <w:i/>
        </w:rPr>
        <w:instrText xml:space="preserve"> SEQ Figure \* ARABIC </w:instrText>
      </w:r>
      <w:r w:rsidRPr="002D15E2">
        <w:rPr>
          <w:rFonts w:ascii="Times New Roman" w:hAnsi="Times New Roman" w:cs="Times New Roman"/>
          <w:i/>
        </w:rPr>
        <w:fldChar w:fldCharType="separate"/>
      </w:r>
      <w:r w:rsidR="00517D2A">
        <w:rPr>
          <w:rFonts w:ascii="Times New Roman" w:hAnsi="Times New Roman" w:cs="Times New Roman"/>
          <w:i/>
          <w:noProof/>
        </w:rPr>
        <w:t>19</w:t>
      </w:r>
      <w:r w:rsidRPr="002D15E2">
        <w:rPr>
          <w:rFonts w:ascii="Times New Roman" w:hAnsi="Times New Roman" w:cs="Times New Roman"/>
          <w:i/>
        </w:rPr>
        <w:fldChar w:fldCharType="end"/>
      </w:r>
      <w:r w:rsidR="00D44578">
        <w:rPr>
          <w:rFonts w:ascii="Times New Roman" w:hAnsi="Times New Roman" w:cs="Times New Roman"/>
          <w:i/>
        </w:rPr>
        <w:t>: create account</w:t>
      </w:r>
      <w:r w:rsidRPr="002D15E2">
        <w:rPr>
          <w:rFonts w:ascii="Times New Roman" w:hAnsi="Times New Roman" w:cs="Times New Roman"/>
          <w:i/>
        </w:rPr>
        <w:t xml:space="preserve"> activity diagram</w:t>
      </w:r>
    </w:p>
    <w:p w:rsidR="002967AB" w:rsidRDefault="00520FAB" w:rsidP="002967AB">
      <w:pPr>
        <w:keepNext/>
      </w:pPr>
      <w:r>
        <w:rPr>
          <w:rFonts w:cs="Times New Roman"/>
          <w:i/>
          <w:iCs/>
        </w:rPr>
        <w:br w:type="page"/>
      </w:r>
      <w:r w:rsidR="002967AB">
        <w:rPr>
          <w:rFonts w:cs="Times New Roman"/>
          <w:i/>
          <w:iCs/>
          <w:noProof/>
        </w:rPr>
        <w:lastRenderedPageBreak/>
        <w:drawing>
          <wp:inline distT="0" distB="0" distL="0" distR="0" wp14:anchorId="460AFE3D" wp14:editId="2EC84DE4">
            <wp:extent cx="5702300" cy="5041265"/>
            <wp:effectExtent l="0" t="0" r="0" b="6985"/>
            <wp:docPr id="16604" name="Picture 16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png"/>
                    <pic:cNvPicPr/>
                  </pic:nvPicPr>
                  <pic:blipFill>
                    <a:blip r:embed="rId81">
                      <a:extLst>
                        <a:ext uri="{28A0092B-C50C-407E-A947-70E740481C1C}">
                          <a14:useLocalDpi xmlns:a14="http://schemas.microsoft.com/office/drawing/2010/main" val="0"/>
                        </a:ext>
                      </a:extLst>
                    </a:blip>
                    <a:stretch>
                      <a:fillRect/>
                    </a:stretch>
                  </pic:blipFill>
                  <pic:spPr>
                    <a:xfrm>
                      <a:off x="0" y="0"/>
                      <a:ext cx="5702300" cy="5041265"/>
                    </a:xfrm>
                    <a:prstGeom prst="rect">
                      <a:avLst/>
                    </a:prstGeom>
                  </pic:spPr>
                </pic:pic>
              </a:graphicData>
            </a:graphic>
          </wp:inline>
        </w:drawing>
      </w:r>
    </w:p>
    <w:p w:rsidR="007B6B23" w:rsidRDefault="002967AB" w:rsidP="002967AB">
      <w:pPr>
        <w:pStyle w:val="Caption"/>
        <w:rPr>
          <w:rFonts w:ascii="Times New Roman" w:hAnsi="Times New Roman" w:cs="Times New Roman"/>
          <w:i/>
        </w:rPr>
      </w:pPr>
      <w:r w:rsidRPr="002967AB">
        <w:rPr>
          <w:rFonts w:ascii="Times New Roman" w:hAnsi="Times New Roman" w:cs="Times New Roman"/>
          <w:i/>
        </w:rPr>
        <w:t xml:space="preserve">Figure </w:t>
      </w:r>
      <w:r w:rsidRPr="002967AB">
        <w:rPr>
          <w:rFonts w:ascii="Times New Roman" w:hAnsi="Times New Roman" w:cs="Times New Roman"/>
          <w:i/>
        </w:rPr>
        <w:fldChar w:fldCharType="begin"/>
      </w:r>
      <w:r w:rsidRPr="002967AB">
        <w:rPr>
          <w:rFonts w:ascii="Times New Roman" w:hAnsi="Times New Roman" w:cs="Times New Roman"/>
          <w:i/>
        </w:rPr>
        <w:instrText xml:space="preserve"> SEQ Figure \* ARABIC </w:instrText>
      </w:r>
      <w:r w:rsidRPr="002967AB">
        <w:rPr>
          <w:rFonts w:ascii="Times New Roman" w:hAnsi="Times New Roman" w:cs="Times New Roman"/>
          <w:i/>
        </w:rPr>
        <w:fldChar w:fldCharType="separate"/>
      </w:r>
      <w:r w:rsidR="00517D2A">
        <w:rPr>
          <w:rFonts w:ascii="Times New Roman" w:hAnsi="Times New Roman" w:cs="Times New Roman"/>
          <w:i/>
          <w:noProof/>
        </w:rPr>
        <w:t>20</w:t>
      </w:r>
      <w:r w:rsidRPr="002967AB">
        <w:rPr>
          <w:rFonts w:ascii="Times New Roman" w:hAnsi="Times New Roman" w:cs="Times New Roman"/>
          <w:i/>
        </w:rPr>
        <w:fldChar w:fldCharType="end"/>
      </w:r>
      <w:r w:rsidRPr="002967AB">
        <w:rPr>
          <w:rFonts w:ascii="Times New Roman" w:hAnsi="Times New Roman" w:cs="Times New Roman"/>
          <w:i/>
        </w:rPr>
        <w:t xml:space="preserve">: add </w:t>
      </w:r>
      <w:proofErr w:type="spellStart"/>
      <w:r w:rsidRPr="002967AB">
        <w:rPr>
          <w:rFonts w:ascii="Times New Roman" w:hAnsi="Times New Roman" w:cs="Times New Roman"/>
          <w:i/>
        </w:rPr>
        <w:t>assesment</w:t>
      </w:r>
      <w:proofErr w:type="spellEnd"/>
      <w:r w:rsidRPr="002967AB">
        <w:rPr>
          <w:rFonts w:ascii="Times New Roman" w:hAnsi="Times New Roman" w:cs="Times New Roman"/>
          <w:i/>
        </w:rPr>
        <w:t xml:space="preserve"> activity diagram</w:t>
      </w:r>
    </w:p>
    <w:p w:rsidR="002967AB" w:rsidRDefault="002967AB" w:rsidP="002967AB">
      <w:pPr>
        <w:keepNext/>
      </w:pPr>
      <w:r>
        <w:rPr>
          <w:noProof/>
        </w:rPr>
        <w:lastRenderedPageBreak/>
        <w:drawing>
          <wp:inline distT="0" distB="0" distL="0" distR="0" wp14:anchorId="6834F950" wp14:editId="534D5677">
            <wp:extent cx="5702300" cy="4859020"/>
            <wp:effectExtent l="0" t="0" r="0" b="0"/>
            <wp:docPr id="16605" name="Picture 16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3.png"/>
                    <pic:cNvPicPr/>
                  </pic:nvPicPr>
                  <pic:blipFill>
                    <a:blip r:embed="rId82">
                      <a:extLst>
                        <a:ext uri="{28A0092B-C50C-407E-A947-70E740481C1C}">
                          <a14:useLocalDpi xmlns:a14="http://schemas.microsoft.com/office/drawing/2010/main" val="0"/>
                        </a:ext>
                      </a:extLst>
                    </a:blip>
                    <a:stretch>
                      <a:fillRect/>
                    </a:stretch>
                  </pic:blipFill>
                  <pic:spPr>
                    <a:xfrm>
                      <a:off x="0" y="0"/>
                      <a:ext cx="5702300" cy="4859020"/>
                    </a:xfrm>
                    <a:prstGeom prst="rect">
                      <a:avLst/>
                    </a:prstGeom>
                  </pic:spPr>
                </pic:pic>
              </a:graphicData>
            </a:graphic>
          </wp:inline>
        </w:drawing>
      </w:r>
    </w:p>
    <w:p w:rsidR="002967AB" w:rsidRPr="002967AB" w:rsidRDefault="002967AB" w:rsidP="002967AB">
      <w:pPr>
        <w:pStyle w:val="Caption"/>
        <w:rPr>
          <w:rFonts w:ascii="Times New Roman" w:hAnsi="Times New Roman" w:cs="Times New Roman"/>
          <w:i/>
        </w:rPr>
      </w:pPr>
      <w:r w:rsidRPr="002967AB">
        <w:rPr>
          <w:rFonts w:ascii="Times New Roman" w:hAnsi="Times New Roman" w:cs="Times New Roman"/>
          <w:i/>
        </w:rPr>
        <w:t xml:space="preserve">Figure </w:t>
      </w:r>
      <w:r w:rsidRPr="002967AB">
        <w:rPr>
          <w:rFonts w:ascii="Times New Roman" w:hAnsi="Times New Roman" w:cs="Times New Roman"/>
          <w:i/>
        </w:rPr>
        <w:fldChar w:fldCharType="begin"/>
      </w:r>
      <w:r w:rsidRPr="002967AB">
        <w:rPr>
          <w:rFonts w:ascii="Times New Roman" w:hAnsi="Times New Roman" w:cs="Times New Roman"/>
          <w:i/>
        </w:rPr>
        <w:instrText xml:space="preserve"> SEQ Figure \* ARABIC </w:instrText>
      </w:r>
      <w:r w:rsidRPr="002967AB">
        <w:rPr>
          <w:rFonts w:ascii="Times New Roman" w:hAnsi="Times New Roman" w:cs="Times New Roman"/>
          <w:i/>
        </w:rPr>
        <w:fldChar w:fldCharType="separate"/>
      </w:r>
      <w:r w:rsidR="00517D2A">
        <w:rPr>
          <w:rFonts w:ascii="Times New Roman" w:hAnsi="Times New Roman" w:cs="Times New Roman"/>
          <w:i/>
          <w:noProof/>
        </w:rPr>
        <w:t>21</w:t>
      </w:r>
      <w:r w:rsidRPr="002967AB">
        <w:rPr>
          <w:rFonts w:ascii="Times New Roman" w:hAnsi="Times New Roman" w:cs="Times New Roman"/>
          <w:i/>
        </w:rPr>
        <w:fldChar w:fldCharType="end"/>
      </w:r>
      <w:r w:rsidRPr="002967AB">
        <w:rPr>
          <w:rFonts w:ascii="Times New Roman" w:hAnsi="Times New Roman" w:cs="Times New Roman"/>
          <w:i/>
        </w:rPr>
        <w:t xml:space="preserve">: submit </w:t>
      </w:r>
      <w:proofErr w:type="spellStart"/>
      <w:r w:rsidRPr="002967AB">
        <w:rPr>
          <w:rFonts w:ascii="Times New Roman" w:hAnsi="Times New Roman" w:cs="Times New Roman"/>
          <w:i/>
        </w:rPr>
        <w:t>assesment</w:t>
      </w:r>
      <w:proofErr w:type="spellEnd"/>
      <w:r w:rsidRPr="002967AB">
        <w:rPr>
          <w:rFonts w:ascii="Times New Roman" w:hAnsi="Times New Roman" w:cs="Times New Roman"/>
          <w:i/>
        </w:rPr>
        <w:t xml:space="preserve"> activity diagram</w:t>
      </w:r>
    </w:p>
    <w:p w:rsidR="007B6B23" w:rsidRDefault="00520FAB">
      <w:pPr>
        <w:pStyle w:val="Heading1"/>
      </w:pPr>
      <w:bookmarkStart w:id="94" w:name="_Toc145920707"/>
      <w:bookmarkStart w:id="95" w:name="_Toc58095546"/>
      <w:r>
        <w:t>CONCLUSION</w:t>
      </w:r>
      <w:bookmarkEnd w:id="94"/>
      <w:bookmarkEnd w:id="95"/>
    </w:p>
    <w:p w:rsidR="007B6B23" w:rsidRDefault="00520FAB">
      <w:r>
        <w:rPr>
          <w:color w:val="0070C0"/>
        </w:rPr>
        <w:t xml:space="preserve">      </w:t>
      </w:r>
      <w:r>
        <w:t xml:space="preserve">In the analysis phase, we chose a software development process and </w:t>
      </w:r>
      <w:proofErr w:type="spellStart"/>
      <w:r>
        <w:t>modelling</w:t>
      </w:r>
      <w:proofErr w:type="spellEnd"/>
      <w:r>
        <w:t xml:space="preserve"> language, after which we presented the existing system, its limitation and our proposed solutions. We went forth explaining the functional need of our system; we saw the use case diagram, which shows the relationship between the actors, and use case (the action the actor can perform on the system). We saw the activity diagram, which shows the workflow of our system, and lastly the State machine diagram, which shows the behavior, of a single object in response to an event. We will now move to the conception phase in which we will present the other two branches of the 2TUP which are the Technical and the realization branch of our system. </w:t>
      </w:r>
    </w:p>
    <w:p w:rsidR="007B6B23" w:rsidRDefault="00520FAB">
      <w:r>
        <w:br w:type="page"/>
      </w:r>
    </w:p>
    <w:p w:rsidR="007B6B23" w:rsidRDefault="00520FAB">
      <w:pPr>
        <w:spacing w:after="160" w:line="259" w:lineRule="auto"/>
        <w:jc w:val="left"/>
        <w:rPr>
          <w:rFonts w:cs="Times New Roman"/>
          <w:i/>
          <w:iCs/>
        </w:rPr>
      </w:pPr>
      <w:r>
        <w:rPr>
          <w:noProof/>
        </w:rPr>
        <w:lastRenderedPageBreak/>
        <mc:AlternateContent>
          <mc:Choice Requires="wps">
            <w:drawing>
              <wp:anchor distT="0" distB="0" distL="114300" distR="114300" simplePos="0" relativeHeight="258676736" behindDoc="0" locked="0" layoutInCell="1" allowOverlap="1" wp14:anchorId="4171C0D1" wp14:editId="43FEFA9A">
                <wp:simplePos x="0" y="0"/>
                <wp:positionH relativeFrom="column">
                  <wp:posOffset>-107950</wp:posOffset>
                </wp:positionH>
                <wp:positionV relativeFrom="paragraph">
                  <wp:posOffset>3526790</wp:posOffset>
                </wp:positionV>
                <wp:extent cx="5918200" cy="1809750"/>
                <wp:effectExtent l="6350" t="6350" r="19050" b="12700"/>
                <wp:wrapNone/>
                <wp:docPr id="13490" name="Rectangle avec coins rognés en diagonale 13490"/>
                <wp:cNvGraphicFramePr/>
                <a:graphic xmlns:a="http://schemas.openxmlformats.org/drawingml/2006/main">
                  <a:graphicData uri="http://schemas.microsoft.com/office/word/2010/wordprocessingShape">
                    <wps:wsp>
                      <wps:cNvSpPr/>
                      <wps:spPr>
                        <a:xfrm>
                          <a:off x="0" y="0"/>
                          <a:ext cx="5918200" cy="180975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7C2" w:rsidRDefault="00E237C2">
                            <w:pPr>
                              <w:pStyle w:val="Heading1"/>
                              <w:jc w:val="center"/>
                              <w:rPr>
                                <w:color w:val="000000" w:themeColor="text1"/>
                              </w:rPr>
                            </w:pPr>
                            <w:bookmarkStart w:id="96" w:name="_Toc145920708"/>
                            <w:r>
                              <w:rPr>
                                <w:color w:val="000000" w:themeColor="text1"/>
                              </w:rPr>
                              <w:t>PART FIVE: CONCEPTION PHASE</w:t>
                            </w:r>
                            <w:bookmarkEnd w:id="96"/>
                          </w:p>
                          <w:p w:rsidR="00E237C2" w:rsidRDefault="00E237C2">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avec coins rognés en diagonale 13490" o:spid="_x0000_s1284" style="position:absolute;margin-left:-8.5pt;margin-top:277.7pt;width:466pt;height:142.5pt;z-index:258676736;visibility:visible;mso-wrap-style:square;mso-wrap-distance-left:9pt;mso-wrap-distance-top:0;mso-wrap-distance-right:9pt;mso-wrap-distance-bottom:0;mso-position-horizontal:absolute;mso-position-horizontal-relative:text;mso-position-vertical:absolute;mso-position-vertical-relative:text;v-text-anchor:middle" coordsize="5918200,1809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" adj="-11796480,,5400" path="m,l5918200,r,1809750l,1809750,,xm226219,226219r,1357312l5691981,1583531r,-1357312l226219,226219xe" fillcolor="#5b9bd5 [3204]" strokecolor="#1f4d78 [1604]" strokeweight="1pt">
                <v:stroke joinstyle="miter"/>
                <v:formulas/>
                <v:path arrowok="t" o:connecttype="custom" o:connectlocs="0,0;5918200,0;5918200,1809750;0,1809750;0,0;226219,226219;226219,1583531;5691981,1583531;5691981,226219;226219,226219" o:connectangles="0,0,0,0,0,0,0,0,0,0" textboxrect="0,0,5918200,1809750"/>
                <v:textbox>
                  <w:txbxContent>
                    <w:p w:rsidR="00E237C2" w:rsidRDefault="00E237C2">
                      <w:pPr>
                        <w:pStyle w:val="Heading1"/>
                        <w:jc w:val="center"/>
                        <w:rPr>
                          <w:color w:val="000000" w:themeColor="text1"/>
                        </w:rPr>
                      </w:pPr>
                      <w:bookmarkStart w:id="97" w:name="_Toc145920708"/>
                      <w:r>
                        <w:rPr>
                          <w:color w:val="000000" w:themeColor="text1"/>
                        </w:rPr>
                        <w:t>PART FIVE: CONCEPTION PHASE</w:t>
                      </w:r>
                      <w:bookmarkEnd w:id="97"/>
                    </w:p>
                    <w:p w:rsidR="00E237C2" w:rsidRDefault="00E237C2">
                      <w:pPr>
                        <w:rPr>
                          <w:color w:val="000000" w:themeColor="text1"/>
                        </w:rPr>
                      </w:pPr>
                    </w:p>
                  </w:txbxContent>
                </v:textbox>
              </v:shape>
            </w:pict>
          </mc:Fallback>
        </mc:AlternateContent>
      </w:r>
    </w:p>
    <w:p w:rsidR="007B6B23" w:rsidRDefault="007B6B23">
      <w:pPr>
        <w:rPr>
          <w:lang w:val="en"/>
        </w:rPr>
      </w:pPr>
    </w:p>
    <w:p w:rsidR="007B6B23" w:rsidRDefault="007B6B23">
      <w:pPr>
        <w:rPr>
          <w:lang w:val="en"/>
        </w:rPr>
      </w:pPr>
    </w:p>
    <w:p w:rsidR="007B6B23" w:rsidRDefault="007B6B23">
      <w:pPr>
        <w:rPr>
          <w:lang w:val="en"/>
        </w:rPr>
      </w:pPr>
    </w:p>
    <w:p w:rsidR="007B6B23" w:rsidRDefault="007B6B23">
      <w:pPr>
        <w:rPr>
          <w:lang w:val="en"/>
        </w:rPr>
      </w:pPr>
    </w:p>
    <w:p w:rsidR="007B6B23" w:rsidRDefault="007B6B23">
      <w:pPr>
        <w:rPr>
          <w:lang w:val="en"/>
        </w:rPr>
      </w:pPr>
    </w:p>
    <w:p w:rsidR="007B6B23" w:rsidRDefault="007B6B23">
      <w:pPr>
        <w:rPr>
          <w:lang w:val="en"/>
        </w:rPr>
      </w:pPr>
    </w:p>
    <w:p w:rsidR="007B6B23" w:rsidRDefault="007B6B23">
      <w:pPr>
        <w:rPr>
          <w:lang w:val="en"/>
        </w:rPr>
      </w:pPr>
    </w:p>
    <w:p w:rsidR="007B6B23" w:rsidRDefault="00520FAB">
      <w:pPr>
        <w:rPr>
          <w:rFonts w:cs="Times New Roman"/>
          <w:b/>
          <w:bCs/>
          <w:color w:val="000000" w:themeColor="text1"/>
          <w:sz w:val="28"/>
        </w:rPr>
      </w:pPr>
      <w:r>
        <w:rPr>
          <w:rFonts w:cs="Times New Roman"/>
          <w:b/>
          <w:bCs/>
          <w:color w:val="000000" w:themeColor="text1"/>
          <w:sz w:val="28"/>
        </w:rPr>
        <w:br w:type="page"/>
      </w:r>
    </w:p>
    <w:p w:rsidR="007B6B23" w:rsidRDefault="00520FAB">
      <w:pPr>
        <w:spacing w:line="259" w:lineRule="auto"/>
        <w:jc w:val="left"/>
        <w:rPr>
          <w:rFonts w:cs="Times New Roman"/>
          <w:b/>
          <w:bCs/>
          <w:color w:val="000000" w:themeColor="text1"/>
          <w:sz w:val="22"/>
        </w:rPr>
      </w:pPr>
      <w:r>
        <w:rPr>
          <w:rFonts w:cs="Times New Roman"/>
          <w:b/>
          <w:bCs/>
          <w:color w:val="000000" w:themeColor="text1"/>
          <w:sz w:val="28"/>
        </w:rPr>
        <w:lastRenderedPageBreak/>
        <w:t xml:space="preserve">Preamble  </w:t>
      </w:r>
    </w:p>
    <w:p w:rsidR="007B6B23" w:rsidRDefault="007B6B23">
      <w:pPr>
        <w:spacing w:after="47" w:line="259" w:lineRule="auto"/>
        <w:ind w:left="-251" w:right="-191"/>
        <w:jc w:val="left"/>
        <w:rPr>
          <w:rFonts w:asciiTheme="minorHAnsi" w:hAnsiTheme="minorHAnsi"/>
          <w:b/>
          <w:bCs/>
          <w:color w:val="000000" w:themeColor="text1"/>
          <w:sz w:val="22"/>
        </w:rPr>
      </w:pPr>
    </w:p>
    <w:p w:rsidR="007B6B23" w:rsidRDefault="00520FAB">
      <w:pPr>
        <w:spacing w:after="32"/>
        <w:ind w:right="643" w:firstLine="420"/>
        <w:rPr>
          <w:rFonts w:asciiTheme="minorHAnsi" w:hAnsiTheme="minorHAnsi"/>
          <w:sz w:val="22"/>
        </w:rPr>
      </w:pPr>
      <w:r>
        <w:rPr>
          <w:rFonts w:cs="Times New Roman"/>
          <w:szCs w:val="24"/>
        </w:rPr>
        <w:t>The conception phase will permit us to present in an orderly manner the components necessary for the good functioning of our software and also the architecture used for the proposed solution. It bridges the gap between the analysis phase and the realization phase</w:t>
      </w:r>
      <w:r>
        <w:rPr>
          <w:rFonts w:asciiTheme="minorHAnsi" w:hAnsiTheme="minorHAnsi"/>
          <w:sz w:val="22"/>
        </w:rPr>
        <w:t xml:space="preserve">.  </w:t>
      </w:r>
    </w:p>
    <w:p w:rsidR="007B6B23" w:rsidRDefault="00520FAB">
      <w:pPr>
        <w:spacing w:after="32"/>
        <w:ind w:right="643"/>
        <w:jc w:val="left"/>
        <w:rPr>
          <w:rFonts w:cs="Times New Roman"/>
          <w:b/>
          <w:bCs/>
          <w:color w:val="000000" w:themeColor="text1"/>
          <w:sz w:val="22"/>
        </w:rPr>
      </w:pPr>
      <w:r>
        <w:rPr>
          <w:rFonts w:cs="Times New Roman"/>
          <w:b/>
          <w:bCs/>
          <w:color w:val="000000" w:themeColor="text1"/>
          <w:sz w:val="28"/>
        </w:rPr>
        <w:t xml:space="preserve">Content Overview </w:t>
      </w:r>
    </w:p>
    <w:p w:rsidR="007B6B23" w:rsidRDefault="00520FAB">
      <w:pPr>
        <w:spacing w:after="157" w:line="259" w:lineRule="auto"/>
        <w:ind w:left="-251" w:right="-191"/>
        <w:jc w:val="left"/>
        <w:rPr>
          <w:rFonts w:asciiTheme="minorHAnsi" w:hAnsiTheme="minorHAnsi"/>
          <w:sz w:val="22"/>
        </w:rPr>
      </w:pPr>
      <w:r>
        <w:rPr>
          <w:noProof/>
        </w:rPr>
        <mc:AlternateContent>
          <mc:Choice Requires="wps">
            <w:drawing>
              <wp:anchor distT="0" distB="0" distL="114300" distR="114300" simplePos="0" relativeHeight="258797568" behindDoc="0" locked="0" layoutInCell="1" allowOverlap="1" wp14:anchorId="27E0B645" wp14:editId="72BD441D">
                <wp:simplePos x="0" y="0"/>
                <wp:positionH relativeFrom="column">
                  <wp:posOffset>66675</wp:posOffset>
                </wp:positionH>
                <wp:positionV relativeFrom="paragraph">
                  <wp:posOffset>107950</wp:posOffset>
                </wp:positionV>
                <wp:extent cx="5554345" cy="2583180"/>
                <wp:effectExtent l="6350" t="6350" r="20955" b="20320"/>
                <wp:wrapNone/>
                <wp:docPr id="13491" name="Rectangle avec coins rognés en diagonale 13491"/>
                <wp:cNvGraphicFramePr/>
                <a:graphic xmlns:a="http://schemas.openxmlformats.org/drawingml/2006/main">
                  <a:graphicData uri="http://schemas.microsoft.com/office/word/2010/wordprocessingShape">
                    <wps:wsp>
                      <wps:cNvSpPr/>
                      <wps:spPr>
                        <a:xfrm>
                          <a:off x="0" y="0"/>
                          <a:ext cx="5554345" cy="258318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7C2" w:rsidRDefault="00E237C2">
                            <w:pPr>
                              <w:jc w:val="left"/>
                              <w:rPr>
                                <w:color w:val="000000" w:themeColor="text1"/>
                                <w:sz w:val="36"/>
                                <w:szCs w:val="28"/>
                              </w:rPr>
                            </w:pPr>
                            <w:r>
                              <w:rPr>
                                <w:color w:val="000000" w:themeColor="text1"/>
                                <w:sz w:val="36"/>
                                <w:szCs w:val="28"/>
                              </w:rPr>
                              <w:t>INTRODUCTION</w:t>
                            </w:r>
                          </w:p>
                          <w:p w:rsidR="00E237C2" w:rsidRDefault="00E237C2">
                            <w:pPr>
                              <w:numPr>
                                <w:ilvl w:val="0"/>
                                <w:numId w:val="54"/>
                              </w:numPr>
                              <w:jc w:val="left"/>
                              <w:rPr>
                                <w:color w:val="000000" w:themeColor="text1"/>
                                <w:sz w:val="32"/>
                                <w:szCs w:val="28"/>
                              </w:rPr>
                            </w:pPr>
                            <w:r>
                              <w:rPr>
                                <w:color w:val="000000" w:themeColor="text1"/>
                                <w:sz w:val="32"/>
                                <w:szCs w:val="28"/>
                              </w:rPr>
                              <w:t>TECHNICAL BRANCH</w:t>
                            </w:r>
                          </w:p>
                          <w:p w:rsidR="00E237C2" w:rsidRDefault="00E237C2">
                            <w:pPr>
                              <w:numPr>
                                <w:ilvl w:val="0"/>
                                <w:numId w:val="54"/>
                              </w:numPr>
                              <w:jc w:val="left"/>
                              <w:rPr>
                                <w:color w:val="000000" w:themeColor="text1"/>
                                <w:sz w:val="28"/>
                                <w:szCs w:val="28"/>
                              </w:rPr>
                            </w:pPr>
                            <w:r>
                              <w:rPr>
                                <w:color w:val="000000" w:themeColor="text1"/>
                                <w:sz w:val="32"/>
                                <w:szCs w:val="28"/>
                              </w:rPr>
                              <w:t>IMPLEMENTATION BRANCH</w:t>
                            </w:r>
                          </w:p>
                          <w:p w:rsidR="00E237C2" w:rsidRDefault="00E237C2">
                            <w:pPr>
                              <w:jc w:val="left"/>
                              <w:rPr>
                                <w:color w:val="000000" w:themeColor="text1"/>
                                <w:sz w:val="32"/>
                              </w:rPr>
                            </w:pPr>
                            <w:r>
                              <w:rPr>
                                <w:color w:val="000000" w:themeColor="text1"/>
                                <w:sz w:val="36"/>
                                <w:szCs w:val="28"/>
                              </w:rPr>
                              <w:t>CONCLUSION</w:t>
                            </w:r>
                          </w:p>
                          <w:p w:rsidR="00E237C2" w:rsidRDefault="00E237C2">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avec coins rognés en diagonale 13491" o:spid="_x0000_s1285" style="position:absolute;left:0;text-align:left;margin-left:5.25pt;margin-top:8.5pt;width:437.35pt;height:203.4pt;z-index:258797568;visibility:visible;mso-wrap-style:square;mso-wrap-distance-left:9pt;mso-wrap-distance-top:0;mso-wrap-distance-right:9pt;mso-wrap-distance-bottom:0;mso-position-horizontal:absolute;mso-position-horizontal-relative:text;mso-position-vertical:absolute;mso-position-vertical-relative:text;v-text-anchor:middle" coordsize="5554345,2583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" adj="-11796480,,5400" path="m,l5554345,r,2583180l,2583180,,xm322898,322898r,1937385l5231448,2260283r,-1937385l322898,322898xe" fillcolor="#5b9bd5 [3204]" strokecolor="#1f4d78 [1604]" strokeweight="1pt">
                <v:stroke joinstyle="miter"/>
                <v:formulas/>
                <v:path arrowok="t" o:connecttype="custom" o:connectlocs="0,0;5554345,0;5554345,2583180;0,2583180;0,0;322898,322898;322898,2260283;5231448,2260283;5231448,322898;322898,322898" o:connectangles="0,0,0,0,0,0,0,0,0,0" textboxrect="0,0,5554345,2583180"/>
                <v:textbox>
                  <w:txbxContent>
                    <w:p w:rsidR="00E237C2" w:rsidRDefault="00E237C2">
                      <w:pPr>
                        <w:jc w:val="left"/>
                        <w:rPr>
                          <w:color w:val="000000" w:themeColor="text1"/>
                          <w:sz w:val="36"/>
                          <w:szCs w:val="28"/>
                        </w:rPr>
                      </w:pPr>
                      <w:r>
                        <w:rPr>
                          <w:color w:val="000000" w:themeColor="text1"/>
                          <w:sz w:val="36"/>
                          <w:szCs w:val="28"/>
                        </w:rPr>
                        <w:t>INTRODUCTION</w:t>
                      </w:r>
                    </w:p>
                    <w:p w:rsidR="00E237C2" w:rsidRDefault="00E237C2">
                      <w:pPr>
                        <w:numPr>
                          <w:ilvl w:val="0"/>
                          <w:numId w:val="54"/>
                        </w:numPr>
                        <w:jc w:val="left"/>
                        <w:rPr>
                          <w:color w:val="000000" w:themeColor="text1"/>
                          <w:sz w:val="32"/>
                          <w:szCs w:val="28"/>
                        </w:rPr>
                      </w:pPr>
                      <w:r>
                        <w:rPr>
                          <w:color w:val="000000" w:themeColor="text1"/>
                          <w:sz w:val="32"/>
                          <w:szCs w:val="28"/>
                        </w:rPr>
                        <w:t>TECHNICAL BRANCH</w:t>
                      </w:r>
                    </w:p>
                    <w:p w:rsidR="00E237C2" w:rsidRDefault="00E237C2">
                      <w:pPr>
                        <w:numPr>
                          <w:ilvl w:val="0"/>
                          <w:numId w:val="54"/>
                        </w:numPr>
                        <w:jc w:val="left"/>
                        <w:rPr>
                          <w:color w:val="000000" w:themeColor="text1"/>
                          <w:sz w:val="28"/>
                          <w:szCs w:val="28"/>
                        </w:rPr>
                      </w:pPr>
                      <w:r>
                        <w:rPr>
                          <w:color w:val="000000" w:themeColor="text1"/>
                          <w:sz w:val="32"/>
                          <w:szCs w:val="28"/>
                        </w:rPr>
                        <w:t>IMPLEMENTATION BRANCH</w:t>
                      </w:r>
                    </w:p>
                    <w:p w:rsidR="00E237C2" w:rsidRDefault="00E237C2">
                      <w:pPr>
                        <w:jc w:val="left"/>
                        <w:rPr>
                          <w:color w:val="000000" w:themeColor="text1"/>
                          <w:sz w:val="32"/>
                        </w:rPr>
                      </w:pPr>
                      <w:r>
                        <w:rPr>
                          <w:color w:val="000000" w:themeColor="text1"/>
                          <w:sz w:val="36"/>
                          <w:szCs w:val="28"/>
                        </w:rPr>
                        <w:t>CONCLUSION</w:t>
                      </w:r>
                    </w:p>
                    <w:p w:rsidR="00E237C2" w:rsidRDefault="00E237C2">
                      <w:pPr>
                        <w:jc w:val="left"/>
                      </w:pPr>
                    </w:p>
                  </w:txbxContent>
                </v:textbox>
              </v:shape>
            </w:pict>
          </mc:Fallback>
        </mc:AlternateContent>
      </w:r>
      <w:r>
        <w:rPr>
          <w:rFonts w:asciiTheme="minorHAnsi" w:hAnsiTheme="minorHAnsi"/>
          <w:sz w:val="28"/>
        </w:rPr>
        <w:t xml:space="preserve"> </w:t>
      </w:r>
    </w:p>
    <w:p w:rsidR="007B6B23" w:rsidRDefault="00520FAB">
      <w:pPr>
        <w:rPr>
          <w:lang w:val="en"/>
        </w:rPr>
      </w:pPr>
      <w:r>
        <w:rPr>
          <w:lang w:val="en"/>
        </w:rPr>
        <w:br w:type="page"/>
      </w:r>
    </w:p>
    <w:p w:rsidR="007B6B23" w:rsidRDefault="00520FAB">
      <w:pPr>
        <w:pStyle w:val="Heading1"/>
        <w:rPr>
          <w:rFonts w:asciiTheme="minorHAnsi" w:hAnsiTheme="minorHAnsi"/>
          <w:color w:val="4472C4"/>
          <w:sz w:val="28"/>
        </w:rPr>
      </w:pPr>
      <w:bookmarkStart w:id="98" w:name="_Toc145920709"/>
      <w:bookmarkStart w:id="99" w:name="_Toc1863919685"/>
      <w:r>
        <w:lastRenderedPageBreak/>
        <w:t>INTRODUCTION</w:t>
      </w:r>
      <w:bookmarkEnd w:id="98"/>
      <w:bookmarkEnd w:id="99"/>
      <w:r>
        <w:rPr>
          <w:rFonts w:asciiTheme="minorHAnsi" w:hAnsiTheme="minorHAnsi"/>
          <w:color w:val="4472C4"/>
          <w:sz w:val="28"/>
        </w:rPr>
        <w:t xml:space="preserve">    </w:t>
      </w:r>
    </w:p>
    <w:p w:rsidR="007B6B23" w:rsidRDefault="00520FAB">
      <w:pPr>
        <w:spacing w:after="160"/>
        <w:ind w:firstLine="420"/>
        <w:rPr>
          <w:rFonts w:cs="Times New Roman"/>
          <w:szCs w:val="24"/>
        </w:rPr>
      </w:pPr>
      <w:r>
        <w:rPr>
          <w:rFonts w:cs="Times New Roman"/>
          <w:szCs w:val="24"/>
        </w:rPr>
        <w:t xml:space="preserve">The conceptual phase will describe in details the necessary specifications, features and operations that will satisfy the functioning requirements of the proposed system as </w:t>
      </w:r>
      <w:proofErr w:type="spellStart"/>
      <w:r>
        <w:rPr>
          <w:rFonts w:cs="Times New Roman"/>
          <w:szCs w:val="24"/>
        </w:rPr>
        <w:t>modelled</w:t>
      </w:r>
      <w:proofErr w:type="spellEnd"/>
      <w:r>
        <w:rPr>
          <w:rFonts w:cs="Times New Roman"/>
          <w:szCs w:val="24"/>
        </w:rPr>
        <w:t xml:space="preserve"> in the analysis phase. This phase is meant to identify and consider essential components (hardware /or software), structure (network capabilities), processes and procedures for the system to accomplish it objectives.  We will look at some diagrams such as the component diagram, package diagram, communication diagram, class diagram and the object diagram. </w:t>
      </w:r>
    </w:p>
    <w:p w:rsidR="007B6B23" w:rsidRDefault="00520FAB">
      <w:pPr>
        <w:pStyle w:val="Heading2"/>
        <w:numPr>
          <w:ilvl w:val="0"/>
          <w:numId w:val="55"/>
        </w:numPr>
        <w:rPr>
          <w:sz w:val="22"/>
        </w:rPr>
      </w:pPr>
      <w:r>
        <w:br w:type="page"/>
      </w:r>
      <w:bookmarkStart w:id="100" w:name="_Toc949677840"/>
      <w:r>
        <w:lastRenderedPageBreak/>
        <w:t>TECHNICAL BRANCH</w:t>
      </w:r>
      <w:bookmarkEnd w:id="100"/>
    </w:p>
    <w:p w:rsidR="007B6B23" w:rsidRDefault="00520FAB">
      <w:pPr>
        <w:pStyle w:val="Heading3"/>
        <w:rPr>
          <w:sz w:val="22"/>
        </w:rPr>
      </w:pPr>
      <w:bookmarkStart w:id="101" w:name="_Toc409286519"/>
      <w:r>
        <w:t>A.</w:t>
      </w:r>
      <w:r>
        <w:rPr>
          <w:rFonts w:eastAsia="Arial"/>
        </w:rPr>
        <w:t xml:space="preserve"> </w:t>
      </w:r>
      <w:r>
        <w:t>Generic Design</w:t>
      </w:r>
      <w:bookmarkEnd w:id="101"/>
      <w:r>
        <w:t xml:space="preserve"> </w:t>
      </w:r>
    </w:p>
    <w:p w:rsidR="007B6B23" w:rsidRDefault="00520FAB">
      <w:pPr>
        <w:spacing w:after="200"/>
        <w:ind w:right="1199" w:firstLine="420"/>
        <w:rPr>
          <w:rFonts w:asciiTheme="minorHAnsi" w:hAnsiTheme="minorHAnsi"/>
          <w:sz w:val="22"/>
        </w:rPr>
      </w:pPr>
      <w:r>
        <w:rPr>
          <w:rFonts w:cs="Times New Roman"/>
          <w:szCs w:val="24"/>
        </w:rPr>
        <w:t>The generic conception consists of developing a solution that response to the technical specification. This conception is independent of the functional aspect specified in the functional branch of the 2TUP</w:t>
      </w:r>
      <w:r>
        <w:rPr>
          <w:rFonts w:asciiTheme="minorHAnsi" w:hAnsiTheme="minorHAnsi"/>
          <w:sz w:val="22"/>
        </w:rPr>
        <w:t xml:space="preserve">. </w:t>
      </w:r>
    </w:p>
    <w:p w:rsidR="007B6B23" w:rsidRDefault="00520FAB">
      <w:pPr>
        <w:pStyle w:val="Heading3"/>
        <w:rPr>
          <w:sz w:val="28"/>
          <w:szCs w:val="28"/>
        </w:rPr>
      </w:pPr>
      <w:bookmarkStart w:id="102" w:name="_Toc380471520"/>
      <w:r>
        <w:rPr>
          <w:sz w:val="28"/>
          <w:szCs w:val="28"/>
        </w:rPr>
        <w:t>a. Physical architecture</w:t>
      </w:r>
      <w:bookmarkEnd w:id="102"/>
    </w:p>
    <w:p w:rsidR="007B6B23" w:rsidRDefault="00520FAB">
      <w:pPr>
        <w:spacing w:after="160"/>
        <w:ind w:firstLine="420"/>
        <w:rPr>
          <w:rFonts w:cs="Times New Roman"/>
          <w:szCs w:val="24"/>
          <w:lang w:val="en"/>
        </w:rPr>
      </w:pPr>
      <w:r>
        <w:rPr>
          <w:rFonts w:cs="Times New Roman"/>
          <w:szCs w:val="24"/>
        </w:rPr>
        <w:t>The physical structure layer describes the system’s hardware, software, and network environment. The physical architecture is based on the non-functional requirements such as availability, performance, security. The physical architecture of our system follows the 3-tier client-server architecture. Three-tier architecture is a client –server software architecture pattern in which the user interface (presentation), functional process logic (“business rules”), computer data storage and data access are developed and maintained as independent modules, most often on separate standalone application. 3-tier architecture has the following layers</w:t>
      </w:r>
      <w:r>
        <w:rPr>
          <w:rFonts w:cs="Times New Roman"/>
          <w:szCs w:val="24"/>
          <w:lang w:val="en"/>
        </w:rPr>
        <w:t>;</w:t>
      </w:r>
    </w:p>
    <w:p w:rsidR="007B6B23" w:rsidRDefault="00520FAB">
      <w:pPr>
        <w:numPr>
          <w:ilvl w:val="0"/>
          <w:numId w:val="56"/>
        </w:numPr>
        <w:spacing w:after="118" w:line="256" w:lineRule="auto"/>
        <w:ind w:right="1199"/>
        <w:jc w:val="left"/>
        <w:rPr>
          <w:rFonts w:cs="Times New Roman"/>
          <w:szCs w:val="24"/>
        </w:rPr>
      </w:pPr>
      <w:r>
        <w:rPr>
          <w:rFonts w:cs="Times New Roman"/>
          <w:szCs w:val="24"/>
        </w:rPr>
        <w:t xml:space="preserve">Presentation layer (your PC, Tablet, mobile, etc.) </w:t>
      </w:r>
    </w:p>
    <w:p w:rsidR="007B6B23" w:rsidRDefault="00520FAB">
      <w:pPr>
        <w:numPr>
          <w:ilvl w:val="0"/>
          <w:numId w:val="56"/>
        </w:numPr>
        <w:spacing w:after="118" w:line="256" w:lineRule="auto"/>
        <w:ind w:right="1199"/>
        <w:jc w:val="left"/>
        <w:rPr>
          <w:rFonts w:cs="Times New Roman"/>
          <w:szCs w:val="24"/>
        </w:rPr>
      </w:pPr>
      <w:r>
        <w:rPr>
          <w:rFonts w:cs="Times New Roman"/>
          <w:szCs w:val="24"/>
        </w:rPr>
        <w:t xml:space="preserve">Application layer (server) </w:t>
      </w:r>
    </w:p>
    <w:p w:rsidR="007B6B23" w:rsidRDefault="00520FAB">
      <w:pPr>
        <w:numPr>
          <w:ilvl w:val="0"/>
          <w:numId w:val="56"/>
        </w:numPr>
        <w:spacing w:after="313" w:line="256" w:lineRule="auto"/>
        <w:ind w:right="1199"/>
        <w:jc w:val="left"/>
        <w:rPr>
          <w:rFonts w:cs="Times New Roman"/>
          <w:szCs w:val="24"/>
        </w:rPr>
      </w:pPr>
      <w:r>
        <w:rPr>
          <w:rFonts w:cs="Times New Roman"/>
          <w:szCs w:val="24"/>
        </w:rPr>
        <w:t xml:space="preserve">Database Server </w:t>
      </w:r>
    </w:p>
    <w:p w:rsidR="007B6B23" w:rsidRDefault="00520FAB">
      <w:pPr>
        <w:pStyle w:val="Heading4"/>
        <w:rPr>
          <w:sz w:val="22"/>
        </w:rPr>
      </w:pPr>
      <w:r>
        <w:t xml:space="preserve">Logical architecture  </w:t>
      </w:r>
    </w:p>
    <w:p w:rsidR="007B6B23" w:rsidRDefault="00520FAB">
      <w:pPr>
        <w:spacing w:after="160"/>
        <w:ind w:firstLine="420"/>
        <w:rPr>
          <w:rFonts w:cs="Times New Roman"/>
          <w:szCs w:val="24"/>
        </w:rPr>
      </w:pPr>
      <w:r>
        <w:rPr>
          <w:rFonts w:cs="Times New Roman"/>
          <w:szCs w:val="24"/>
        </w:rPr>
        <w:t xml:space="preserve">We will be using the Model View Controller (MVC22). The MVC is a design pattern for developing application that separate the application/business logic from the rest of the user interface, thus making it easier to solve problems related to object-Oriented programming (OOP29). MVC separates the application in three parts as shown in the figure below. </w:t>
      </w:r>
    </w:p>
    <w:p w:rsidR="007B6B23" w:rsidRDefault="00520FAB">
      <w:pPr>
        <w:pStyle w:val="Heading5"/>
        <w:numPr>
          <w:ilvl w:val="0"/>
          <w:numId w:val="57"/>
        </w:numPr>
      </w:pPr>
      <w:r>
        <w:t xml:space="preserve">Model  </w:t>
      </w:r>
    </w:p>
    <w:p w:rsidR="007B6B23" w:rsidRDefault="00520FAB">
      <w:pPr>
        <w:spacing w:after="160"/>
        <w:ind w:firstLine="420"/>
        <w:rPr>
          <w:rFonts w:cs="Times New Roman"/>
          <w:szCs w:val="24"/>
        </w:rPr>
      </w:pPr>
      <w:r>
        <w:rPr>
          <w:rFonts w:cs="Times New Roman"/>
          <w:szCs w:val="24"/>
        </w:rPr>
        <w:t xml:space="preserve">Model is when the application’s data objects are stored. The model doesn’t know anything about views and controllers. </w:t>
      </w:r>
      <w:proofErr w:type="gramStart"/>
      <w:r>
        <w:rPr>
          <w:rFonts w:cs="Times New Roman"/>
          <w:szCs w:val="24"/>
        </w:rPr>
        <w:t>When a model changes, typically it will notify its observer that a change has occurred.</w:t>
      </w:r>
      <w:proofErr w:type="gramEnd"/>
      <w:r>
        <w:rPr>
          <w:rFonts w:cs="Times New Roman"/>
          <w:szCs w:val="24"/>
        </w:rPr>
        <w:t xml:space="preserve"> </w:t>
      </w:r>
    </w:p>
    <w:p w:rsidR="007B6B23" w:rsidRDefault="00520FAB">
      <w:pPr>
        <w:pStyle w:val="Heading5"/>
        <w:numPr>
          <w:ilvl w:val="0"/>
          <w:numId w:val="57"/>
        </w:numPr>
      </w:pPr>
      <w:r>
        <w:lastRenderedPageBreak/>
        <w:t xml:space="preserve">View  </w:t>
      </w:r>
    </w:p>
    <w:p w:rsidR="007B6B23" w:rsidRDefault="00520FAB">
      <w:pPr>
        <w:spacing w:after="160"/>
        <w:ind w:firstLine="420"/>
      </w:pPr>
      <w:r>
        <w:rPr>
          <w:rFonts w:cs="Times New Roman"/>
        </w:rPr>
        <w:t xml:space="preserve">The view is what is presented to the users and how users interact with the application. It the means the presentation of data in a particular format, triggered by a controller’s decision to present the data. They are script-based systems like JSP, PHP and very easy to integrate with AJAX technology. </w:t>
      </w:r>
    </w:p>
    <w:p w:rsidR="007B6B23" w:rsidRDefault="00520FAB">
      <w:pPr>
        <w:pStyle w:val="Heading5"/>
        <w:numPr>
          <w:ilvl w:val="0"/>
          <w:numId w:val="57"/>
        </w:numPr>
      </w:pPr>
      <w:r>
        <w:t xml:space="preserve">Controller  </w:t>
      </w:r>
    </w:p>
    <w:p w:rsidR="007B6B23" w:rsidRDefault="00520FAB">
      <w:pPr>
        <w:ind w:left="345" w:right="1199" w:firstLine="360"/>
        <w:rPr>
          <w:rFonts w:cs="Times New Roman"/>
          <w:szCs w:val="24"/>
        </w:rPr>
      </w:pPr>
      <w:r>
        <w:rPr>
          <w:rFonts w:cs="Times New Roman"/>
          <w:szCs w:val="24"/>
        </w:rPr>
        <w:t xml:space="preserve">The </w:t>
      </w:r>
      <w:proofErr w:type="gramStart"/>
      <w:r>
        <w:rPr>
          <w:rFonts w:cs="Times New Roman"/>
          <w:szCs w:val="24"/>
        </w:rPr>
        <w:t>controller is responsible for responding to the user input and perform</w:t>
      </w:r>
      <w:proofErr w:type="gramEnd"/>
      <w:r>
        <w:rPr>
          <w:rFonts w:cs="Times New Roman"/>
          <w:szCs w:val="24"/>
        </w:rPr>
        <w:t xml:space="preserve"> interactions on the data model 23 objects. The controller receives the </w:t>
      </w:r>
      <w:proofErr w:type="gramStart"/>
      <w:r>
        <w:rPr>
          <w:rFonts w:cs="Times New Roman"/>
          <w:szCs w:val="24"/>
        </w:rPr>
        <w:t>input,</w:t>
      </w:r>
      <w:proofErr w:type="gramEnd"/>
      <w:r>
        <w:rPr>
          <w:rFonts w:cs="Times New Roman"/>
          <w:szCs w:val="24"/>
        </w:rPr>
        <w:t xml:space="preserve"> it validates the input and then performs the business operation that modifies the state of the data model.  </w:t>
      </w:r>
    </w:p>
    <w:p w:rsidR="007B6B23" w:rsidRDefault="00520FAB">
      <w:pPr>
        <w:rPr>
          <w:rFonts w:cs="Times New Roman"/>
          <w:szCs w:val="24"/>
        </w:rPr>
      </w:pPr>
      <w:r>
        <w:rPr>
          <w:rFonts w:cs="Times New Roman"/>
          <w:szCs w:val="24"/>
        </w:rPr>
        <w:br w:type="page"/>
      </w:r>
    </w:p>
    <w:p w:rsidR="007B6B23" w:rsidRDefault="00520FAB">
      <w:pPr>
        <w:pStyle w:val="Heading2"/>
        <w:numPr>
          <w:ilvl w:val="0"/>
          <w:numId w:val="55"/>
        </w:numPr>
      </w:pPr>
      <w:bookmarkStart w:id="103" w:name="_Toc1342624381"/>
      <w:r>
        <w:lastRenderedPageBreak/>
        <w:t>IMPLEMENTATION BRANCH</w:t>
      </w:r>
      <w:bookmarkEnd w:id="103"/>
    </w:p>
    <w:p w:rsidR="007B6B23" w:rsidRDefault="00520FAB">
      <w:pPr>
        <w:spacing w:after="160"/>
        <w:ind w:firstLine="420"/>
        <w:rPr>
          <w:rFonts w:cs="Times New Roman"/>
          <w:szCs w:val="24"/>
        </w:rPr>
      </w:pPr>
      <w:r>
        <w:rPr>
          <w:rFonts w:cs="Times New Roman"/>
          <w:szCs w:val="24"/>
        </w:rPr>
        <w:t>Here we will see the preliminary conception, detailed conception and documentation of the system.</w:t>
      </w:r>
      <w:r>
        <w:rPr>
          <w:rFonts w:cs="Times New Roman"/>
          <w:color w:val="2E74B5"/>
          <w:szCs w:val="24"/>
        </w:rPr>
        <w:t xml:space="preserve"> </w:t>
      </w:r>
    </w:p>
    <w:p w:rsidR="007B6B23" w:rsidRDefault="00520FAB">
      <w:pPr>
        <w:pStyle w:val="Heading3"/>
      </w:pPr>
      <w:bookmarkStart w:id="104" w:name="_Toc276910707"/>
      <w:r>
        <w:t>A. Preliminary Design</w:t>
      </w:r>
      <w:bookmarkEnd w:id="104"/>
      <w:r>
        <w:t xml:space="preserve">  </w:t>
      </w:r>
    </w:p>
    <w:p w:rsidR="007B6B23" w:rsidRDefault="00520FAB">
      <w:pPr>
        <w:pStyle w:val="Heading4"/>
        <w:numPr>
          <w:ilvl w:val="0"/>
          <w:numId w:val="58"/>
        </w:numPr>
      </w:pPr>
      <w:r>
        <w:t>Class diagram</w:t>
      </w:r>
    </w:p>
    <w:p w:rsidR="007B6B23" w:rsidRDefault="00520FAB">
      <w:pPr>
        <w:pStyle w:val="Heading5"/>
      </w:pPr>
      <w:r>
        <w:t>a. Definition</w:t>
      </w:r>
    </w:p>
    <w:p w:rsidR="007B6B23" w:rsidRDefault="00520FAB">
      <w:pPr>
        <w:spacing w:after="160"/>
        <w:ind w:left="360" w:firstLine="416"/>
        <w:rPr>
          <w:rFonts w:cs="Times New Roman"/>
          <w:szCs w:val="24"/>
        </w:rPr>
      </w:pPr>
      <w:r>
        <w:rPr>
          <w:rFonts w:cs="Times New Roman"/>
          <w:szCs w:val="24"/>
        </w:rPr>
        <w:t xml:space="preserve">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also constraints imposed on the system. It </w:t>
      </w:r>
      <w:proofErr w:type="gramStart"/>
      <w:r>
        <w:rPr>
          <w:rFonts w:cs="Times New Roman"/>
          <w:szCs w:val="24"/>
        </w:rPr>
        <w:t>purpose</w:t>
      </w:r>
      <w:proofErr w:type="gramEnd"/>
      <w:r>
        <w:rPr>
          <w:rFonts w:cs="Times New Roman"/>
          <w:szCs w:val="24"/>
        </w:rPr>
        <w:t xml:space="preserve"> is to model the static view of an application. </w:t>
      </w:r>
    </w:p>
    <w:p w:rsidR="007B6B23" w:rsidRDefault="00520FAB">
      <w:pPr>
        <w:pStyle w:val="Heading5"/>
      </w:pPr>
      <w:r>
        <w:t>b. Formalism</w:t>
      </w:r>
    </w:p>
    <w:p w:rsidR="007B6B23" w:rsidRDefault="00520FAB">
      <w:pPr>
        <w:tabs>
          <w:tab w:val="left" w:pos="5933"/>
        </w:tabs>
        <w:rPr>
          <w:rFonts w:ascii="Calibri" w:eastAsia="Calibri" w:hAnsi="Calibri" w:cs="Calibri"/>
          <w:sz w:val="22"/>
        </w:rPr>
      </w:pPr>
      <w:r>
        <w:rPr>
          <w:rFonts w:ascii="Calibri" w:eastAsia="Calibri" w:hAnsi="Calibri" w:cs="Calibri"/>
          <w:noProof/>
          <w:sz w:val="22"/>
        </w:rPr>
        <mc:AlternateContent>
          <mc:Choice Requires="wpg">
            <w:drawing>
              <wp:inline distT="0" distB="0" distL="0" distR="0" wp14:anchorId="61EAFE93" wp14:editId="0F3538C7">
                <wp:extent cx="5495925" cy="2294890"/>
                <wp:effectExtent l="0" t="4445" r="85725" b="24765"/>
                <wp:docPr id="156242" name="Group 156242"/>
                <wp:cNvGraphicFramePr/>
                <a:graphic xmlns:a="http://schemas.openxmlformats.org/drawingml/2006/main">
                  <a:graphicData uri="http://schemas.microsoft.com/office/word/2010/wordprocessingGroup">
                    <wpg:wgp>
                      <wpg:cNvGrpSpPr/>
                      <wpg:grpSpPr>
                        <a:xfrm>
                          <a:off x="0" y="0"/>
                          <a:ext cx="5496268" cy="2295334"/>
                          <a:chOff x="0" y="0"/>
                          <a:chExt cx="5496268" cy="2295334"/>
                        </a:xfrm>
                      </wpg:grpSpPr>
                      <wps:wsp>
                        <wps:cNvPr id="17168" name="Rectangle 17168"/>
                        <wps:cNvSpPr/>
                        <wps:spPr>
                          <a:xfrm>
                            <a:off x="0" y="72487"/>
                            <a:ext cx="38005" cy="168284"/>
                          </a:xfrm>
                          <a:prstGeom prst="rect">
                            <a:avLst/>
                          </a:prstGeom>
                          <a:ln>
                            <a:noFill/>
                          </a:ln>
                        </wps:spPr>
                        <wps:txbx>
                          <w:txbxContent>
                            <w:p w:rsidR="00E237C2" w:rsidRDefault="00E237C2">
                              <w:r>
                                <w:rPr>
                                  <w:i/>
                                  <w:color w:val="44546A"/>
                                  <w:sz w:val="18"/>
                                </w:rPr>
                                <w:t xml:space="preserve"> </w:t>
                              </w:r>
                            </w:p>
                          </w:txbxContent>
                        </wps:txbx>
                        <wps:bodyPr horzOverflow="overflow" vert="horz" lIns="0" tIns="0" rIns="0" bIns="0" rtlCol="0">
                          <a:noAutofit/>
                        </wps:bodyPr>
                      </wps:wsp>
                      <wps:wsp>
                        <wps:cNvPr id="17169" name="Rectangle 17169"/>
                        <wps:cNvSpPr/>
                        <wps:spPr>
                          <a:xfrm>
                            <a:off x="0" y="331567"/>
                            <a:ext cx="38005" cy="168285"/>
                          </a:xfrm>
                          <a:prstGeom prst="rect">
                            <a:avLst/>
                          </a:prstGeom>
                          <a:ln>
                            <a:noFill/>
                          </a:ln>
                        </wps:spPr>
                        <wps:txbx>
                          <w:txbxContent>
                            <w:p w:rsidR="00E237C2" w:rsidRDefault="00E237C2">
                              <w:r>
                                <w:rPr>
                                  <w:i/>
                                  <w:color w:val="44546A"/>
                                  <w:sz w:val="18"/>
                                </w:rPr>
                                <w:t xml:space="preserve"> </w:t>
                              </w:r>
                            </w:p>
                          </w:txbxContent>
                        </wps:txbx>
                        <wps:bodyPr horzOverflow="overflow" vert="horz" lIns="0" tIns="0" rIns="0" bIns="0" rtlCol="0">
                          <a:noAutofit/>
                        </wps:bodyPr>
                      </wps:wsp>
                      <wps:wsp>
                        <wps:cNvPr id="17170" name="Rectangle 17170"/>
                        <wps:cNvSpPr/>
                        <wps:spPr>
                          <a:xfrm>
                            <a:off x="0" y="589123"/>
                            <a:ext cx="38005" cy="168285"/>
                          </a:xfrm>
                          <a:prstGeom prst="rect">
                            <a:avLst/>
                          </a:prstGeom>
                          <a:ln>
                            <a:noFill/>
                          </a:ln>
                        </wps:spPr>
                        <wps:txbx>
                          <w:txbxContent>
                            <w:p w:rsidR="00E237C2" w:rsidRDefault="00E237C2">
                              <w:r>
                                <w:rPr>
                                  <w:i/>
                                  <w:color w:val="44546A"/>
                                  <w:sz w:val="18"/>
                                </w:rPr>
                                <w:t xml:space="preserve"> </w:t>
                              </w:r>
                            </w:p>
                          </w:txbxContent>
                        </wps:txbx>
                        <wps:bodyPr horzOverflow="overflow" vert="horz" lIns="0" tIns="0" rIns="0" bIns="0" rtlCol="0">
                          <a:noAutofit/>
                        </wps:bodyPr>
                      </wps:wsp>
                      <wps:wsp>
                        <wps:cNvPr id="17171" name="Rectangle 17171"/>
                        <wps:cNvSpPr/>
                        <wps:spPr>
                          <a:xfrm>
                            <a:off x="0" y="848203"/>
                            <a:ext cx="38005" cy="168285"/>
                          </a:xfrm>
                          <a:prstGeom prst="rect">
                            <a:avLst/>
                          </a:prstGeom>
                          <a:ln>
                            <a:noFill/>
                          </a:ln>
                        </wps:spPr>
                        <wps:txbx>
                          <w:txbxContent>
                            <w:p w:rsidR="00E237C2" w:rsidRDefault="00E237C2">
                              <w:r>
                                <w:rPr>
                                  <w:i/>
                                  <w:color w:val="44546A"/>
                                  <w:sz w:val="18"/>
                                </w:rPr>
                                <w:t xml:space="preserve"> </w:t>
                              </w:r>
                            </w:p>
                          </w:txbxContent>
                        </wps:txbx>
                        <wps:bodyPr horzOverflow="overflow" vert="horz" lIns="0" tIns="0" rIns="0" bIns="0" rtlCol="0">
                          <a:noAutofit/>
                        </wps:bodyPr>
                      </wps:wsp>
                      <wps:wsp>
                        <wps:cNvPr id="17172" name="Rectangle 17172"/>
                        <wps:cNvSpPr/>
                        <wps:spPr>
                          <a:xfrm>
                            <a:off x="0" y="1105759"/>
                            <a:ext cx="38005" cy="168285"/>
                          </a:xfrm>
                          <a:prstGeom prst="rect">
                            <a:avLst/>
                          </a:prstGeom>
                          <a:ln>
                            <a:noFill/>
                          </a:ln>
                        </wps:spPr>
                        <wps:txbx>
                          <w:txbxContent>
                            <w:p w:rsidR="00E237C2" w:rsidRDefault="00E237C2">
                              <w:r>
                                <w:rPr>
                                  <w:i/>
                                  <w:color w:val="44546A"/>
                                  <w:sz w:val="18"/>
                                </w:rPr>
                                <w:t xml:space="preserve"> </w:t>
                              </w:r>
                            </w:p>
                          </w:txbxContent>
                        </wps:txbx>
                        <wps:bodyPr horzOverflow="overflow" vert="horz" lIns="0" tIns="0" rIns="0" bIns="0" rtlCol="0">
                          <a:noAutofit/>
                        </wps:bodyPr>
                      </wps:wsp>
                      <wps:wsp>
                        <wps:cNvPr id="17173" name="Rectangle 17173"/>
                        <wps:cNvSpPr/>
                        <wps:spPr>
                          <a:xfrm>
                            <a:off x="0" y="1364839"/>
                            <a:ext cx="38005" cy="168285"/>
                          </a:xfrm>
                          <a:prstGeom prst="rect">
                            <a:avLst/>
                          </a:prstGeom>
                          <a:ln>
                            <a:noFill/>
                          </a:ln>
                        </wps:spPr>
                        <wps:txbx>
                          <w:txbxContent>
                            <w:p w:rsidR="00E237C2" w:rsidRDefault="00E237C2">
                              <w:r>
                                <w:rPr>
                                  <w:i/>
                                  <w:color w:val="44546A"/>
                                  <w:sz w:val="18"/>
                                </w:rPr>
                                <w:t xml:space="preserve"> </w:t>
                              </w:r>
                            </w:p>
                          </w:txbxContent>
                        </wps:txbx>
                        <wps:bodyPr horzOverflow="overflow" vert="horz" lIns="0" tIns="0" rIns="0" bIns="0" rtlCol="0">
                          <a:noAutofit/>
                        </wps:bodyPr>
                      </wps:wsp>
                      <wps:wsp>
                        <wps:cNvPr id="17174" name="Rectangle 17174"/>
                        <wps:cNvSpPr/>
                        <wps:spPr>
                          <a:xfrm>
                            <a:off x="0" y="1624173"/>
                            <a:ext cx="38005" cy="168285"/>
                          </a:xfrm>
                          <a:prstGeom prst="rect">
                            <a:avLst/>
                          </a:prstGeom>
                          <a:ln>
                            <a:noFill/>
                          </a:ln>
                        </wps:spPr>
                        <wps:txbx>
                          <w:txbxContent>
                            <w:p w:rsidR="00E237C2" w:rsidRDefault="00E237C2">
                              <w:r>
                                <w:rPr>
                                  <w:i/>
                                  <w:color w:val="44546A"/>
                                  <w:sz w:val="18"/>
                                </w:rPr>
                                <w:t xml:space="preserve"> </w:t>
                              </w:r>
                            </w:p>
                          </w:txbxContent>
                        </wps:txbx>
                        <wps:bodyPr horzOverflow="overflow" vert="horz" lIns="0" tIns="0" rIns="0" bIns="0" rtlCol="0">
                          <a:noAutofit/>
                        </wps:bodyPr>
                      </wps:wsp>
                      <wps:wsp>
                        <wps:cNvPr id="17175" name="Rectangle 17175"/>
                        <wps:cNvSpPr/>
                        <wps:spPr>
                          <a:xfrm>
                            <a:off x="0" y="1881729"/>
                            <a:ext cx="38005" cy="168285"/>
                          </a:xfrm>
                          <a:prstGeom prst="rect">
                            <a:avLst/>
                          </a:prstGeom>
                          <a:ln>
                            <a:noFill/>
                          </a:ln>
                        </wps:spPr>
                        <wps:txbx>
                          <w:txbxContent>
                            <w:p w:rsidR="00E237C2" w:rsidRDefault="00E237C2">
                              <w:r>
                                <w:rPr>
                                  <w:i/>
                                  <w:color w:val="44546A"/>
                                  <w:sz w:val="18"/>
                                </w:rPr>
                                <w:t xml:space="preserve"> </w:t>
                              </w:r>
                            </w:p>
                          </w:txbxContent>
                        </wps:txbx>
                        <wps:bodyPr horzOverflow="overflow" vert="horz" lIns="0" tIns="0" rIns="0" bIns="0" rtlCol="0">
                          <a:noAutofit/>
                        </wps:bodyPr>
                      </wps:wsp>
                      <wps:wsp>
                        <wps:cNvPr id="17176" name="Rectangle 17176"/>
                        <wps:cNvSpPr/>
                        <wps:spPr>
                          <a:xfrm>
                            <a:off x="0" y="2140809"/>
                            <a:ext cx="38005" cy="168285"/>
                          </a:xfrm>
                          <a:prstGeom prst="rect">
                            <a:avLst/>
                          </a:prstGeom>
                          <a:ln>
                            <a:noFill/>
                          </a:ln>
                        </wps:spPr>
                        <wps:txbx>
                          <w:txbxContent>
                            <w:p w:rsidR="00E237C2" w:rsidRDefault="00E237C2">
                              <w:r>
                                <w:rPr>
                                  <w:i/>
                                  <w:color w:val="44546A"/>
                                  <w:sz w:val="18"/>
                                </w:rPr>
                                <w:t xml:space="preserve"> </w:t>
                              </w:r>
                            </w:p>
                          </w:txbxContent>
                        </wps:txbx>
                        <wps:bodyPr horzOverflow="overflow" vert="horz" lIns="0" tIns="0" rIns="0" bIns="0" rtlCol="0">
                          <a:noAutofit/>
                        </wps:bodyPr>
                      </wps:wsp>
                      <wps:wsp>
                        <wps:cNvPr id="17186" name="Shape 17186"/>
                        <wps:cNvSpPr/>
                        <wps:spPr>
                          <a:xfrm>
                            <a:off x="4886643" y="0"/>
                            <a:ext cx="609624" cy="457067"/>
                          </a:xfrm>
                          <a:custGeom>
                            <a:avLst/>
                            <a:gdLst/>
                            <a:ahLst/>
                            <a:cxnLst/>
                            <a:rect l="0" t="0" r="0" b="0"/>
                            <a:pathLst>
                              <a:path w="609624" h="457067">
                                <a:moveTo>
                                  <a:pt x="0" y="0"/>
                                </a:moveTo>
                                <a:lnTo>
                                  <a:pt x="533243" y="0"/>
                                </a:lnTo>
                                <a:lnTo>
                                  <a:pt x="609624" y="76288"/>
                                </a:lnTo>
                                <a:lnTo>
                                  <a:pt x="609624" y="457067"/>
                                </a:lnTo>
                                <a:lnTo>
                                  <a:pt x="0" y="457067"/>
                                </a:lnTo>
                                <a:lnTo>
                                  <a:pt x="0" y="0"/>
                                </a:lnTo>
                                <a:close/>
                              </a:path>
                            </a:pathLst>
                          </a:custGeom>
                          <a:noFill/>
                          <a:ln w="9479" cap="flat" cmpd="sng" algn="ctr">
                            <a:solidFill>
                              <a:srgbClr val="0000FF"/>
                            </a:solidFill>
                            <a:prstDash val="solid"/>
                            <a:round/>
                          </a:ln>
                          <a:effectLst/>
                        </wps:spPr>
                        <wps:bodyPr/>
                      </wps:wsp>
                      <wps:wsp>
                        <wps:cNvPr id="17187" name="Shape 17187"/>
                        <wps:cNvSpPr/>
                        <wps:spPr>
                          <a:xfrm>
                            <a:off x="5429398" y="76288"/>
                            <a:ext cx="66870" cy="0"/>
                          </a:xfrm>
                          <a:custGeom>
                            <a:avLst/>
                            <a:gdLst/>
                            <a:ahLst/>
                            <a:cxnLst/>
                            <a:rect l="0" t="0" r="0" b="0"/>
                            <a:pathLst>
                              <a:path w="66870">
                                <a:moveTo>
                                  <a:pt x="66870" y="0"/>
                                </a:moveTo>
                                <a:lnTo>
                                  <a:pt x="0" y="0"/>
                                </a:lnTo>
                              </a:path>
                            </a:pathLst>
                          </a:custGeom>
                          <a:noFill/>
                          <a:ln w="9479" cap="sq" cmpd="sng" algn="ctr">
                            <a:solidFill>
                              <a:srgbClr val="0000FF"/>
                            </a:solidFill>
                            <a:prstDash val="solid"/>
                            <a:round/>
                          </a:ln>
                          <a:effectLst/>
                        </wps:spPr>
                        <wps:bodyPr/>
                      </wps:wsp>
                      <wps:wsp>
                        <wps:cNvPr id="17188" name="Shape 17188"/>
                        <wps:cNvSpPr/>
                        <wps:spPr>
                          <a:xfrm>
                            <a:off x="5419886" y="9477"/>
                            <a:ext cx="0" cy="66812"/>
                          </a:xfrm>
                          <a:custGeom>
                            <a:avLst/>
                            <a:gdLst/>
                            <a:ahLst/>
                            <a:cxnLst/>
                            <a:rect l="0" t="0" r="0" b="0"/>
                            <a:pathLst>
                              <a:path h="66812">
                                <a:moveTo>
                                  <a:pt x="0" y="66812"/>
                                </a:moveTo>
                                <a:lnTo>
                                  <a:pt x="0" y="0"/>
                                </a:lnTo>
                              </a:path>
                            </a:pathLst>
                          </a:custGeom>
                          <a:noFill/>
                          <a:ln w="9479" cap="sq" cmpd="sng" algn="ctr">
                            <a:solidFill>
                              <a:srgbClr val="0000FF"/>
                            </a:solidFill>
                            <a:prstDash val="solid"/>
                            <a:round/>
                          </a:ln>
                          <a:effectLst/>
                        </wps:spPr>
                        <wps:bodyPr/>
                      </wps:wsp>
                      <wps:wsp>
                        <wps:cNvPr id="17189" name="Rectangle 17189"/>
                        <wps:cNvSpPr/>
                        <wps:spPr>
                          <a:xfrm>
                            <a:off x="4938959" y="175831"/>
                            <a:ext cx="657391" cy="141252"/>
                          </a:xfrm>
                          <a:prstGeom prst="rect">
                            <a:avLst/>
                          </a:prstGeom>
                          <a:ln>
                            <a:noFill/>
                          </a:ln>
                        </wps:spPr>
                        <wps:txbx>
                          <w:txbxContent>
                            <w:p w:rsidR="00E237C2" w:rsidRDefault="00E237C2">
                              <w:proofErr w:type="gramStart"/>
                              <w:r>
                                <w:rPr>
                                  <w:rFonts w:ascii="Arial" w:eastAsia="Arial" w:hAnsi="Arial" w:cs="Arial"/>
                                  <w:sz w:val="15"/>
                                </w:rPr>
                                <w:t>multiplicity</w:t>
                              </w:r>
                              <w:proofErr w:type="gramEnd"/>
                            </w:p>
                          </w:txbxContent>
                        </wps:txbx>
                        <wps:bodyPr horzOverflow="overflow" vert="horz" lIns="0" tIns="0" rIns="0" bIns="0" rtlCol="0">
                          <a:noAutofit/>
                        </wps:bodyPr>
                      </wps:wsp>
                      <wps:wsp>
                        <wps:cNvPr id="17190" name="Shape 17190"/>
                        <wps:cNvSpPr/>
                        <wps:spPr>
                          <a:xfrm>
                            <a:off x="420377" y="104718"/>
                            <a:ext cx="971365" cy="695220"/>
                          </a:xfrm>
                          <a:custGeom>
                            <a:avLst/>
                            <a:gdLst/>
                            <a:ahLst/>
                            <a:cxnLst/>
                            <a:rect l="0" t="0" r="0" b="0"/>
                            <a:pathLst>
                              <a:path w="971365" h="695220">
                                <a:moveTo>
                                  <a:pt x="0" y="0"/>
                                </a:moveTo>
                                <a:lnTo>
                                  <a:pt x="885738" y="0"/>
                                </a:lnTo>
                                <a:lnTo>
                                  <a:pt x="971365" y="95242"/>
                                </a:lnTo>
                                <a:lnTo>
                                  <a:pt x="971365" y="695220"/>
                                </a:lnTo>
                                <a:lnTo>
                                  <a:pt x="0" y="695220"/>
                                </a:lnTo>
                                <a:lnTo>
                                  <a:pt x="0" y="0"/>
                                </a:lnTo>
                                <a:close/>
                              </a:path>
                            </a:pathLst>
                          </a:custGeom>
                          <a:noFill/>
                          <a:ln w="9479" cap="flat" cmpd="sng" algn="ctr">
                            <a:solidFill>
                              <a:srgbClr val="0000FF"/>
                            </a:solidFill>
                            <a:prstDash val="solid"/>
                            <a:round/>
                          </a:ln>
                          <a:effectLst/>
                        </wps:spPr>
                        <wps:bodyPr/>
                      </wps:wsp>
                      <wps:wsp>
                        <wps:cNvPr id="17191" name="Shape 17191"/>
                        <wps:cNvSpPr/>
                        <wps:spPr>
                          <a:xfrm>
                            <a:off x="1315627" y="199960"/>
                            <a:ext cx="76115" cy="0"/>
                          </a:xfrm>
                          <a:custGeom>
                            <a:avLst/>
                            <a:gdLst/>
                            <a:ahLst/>
                            <a:cxnLst/>
                            <a:rect l="0" t="0" r="0" b="0"/>
                            <a:pathLst>
                              <a:path w="76115">
                                <a:moveTo>
                                  <a:pt x="76115" y="0"/>
                                </a:moveTo>
                                <a:lnTo>
                                  <a:pt x="0" y="0"/>
                                </a:lnTo>
                              </a:path>
                            </a:pathLst>
                          </a:custGeom>
                          <a:noFill/>
                          <a:ln w="9479" cap="sq" cmpd="sng" algn="ctr">
                            <a:solidFill>
                              <a:srgbClr val="0000FF"/>
                            </a:solidFill>
                            <a:prstDash val="solid"/>
                            <a:round/>
                          </a:ln>
                          <a:effectLst/>
                        </wps:spPr>
                        <wps:bodyPr/>
                      </wps:wsp>
                      <wps:wsp>
                        <wps:cNvPr id="17192" name="Shape 17192"/>
                        <wps:cNvSpPr/>
                        <wps:spPr>
                          <a:xfrm>
                            <a:off x="1306115" y="114195"/>
                            <a:ext cx="0" cy="85765"/>
                          </a:xfrm>
                          <a:custGeom>
                            <a:avLst/>
                            <a:gdLst/>
                            <a:ahLst/>
                            <a:cxnLst/>
                            <a:rect l="0" t="0" r="0" b="0"/>
                            <a:pathLst>
                              <a:path h="85765">
                                <a:moveTo>
                                  <a:pt x="0" y="85765"/>
                                </a:moveTo>
                                <a:lnTo>
                                  <a:pt x="0" y="0"/>
                                </a:lnTo>
                              </a:path>
                            </a:pathLst>
                          </a:custGeom>
                          <a:noFill/>
                          <a:ln w="9479" cap="sq" cmpd="sng" algn="ctr">
                            <a:solidFill>
                              <a:srgbClr val="0000FF"/>
                            </a:solidFill>
                            <a:prstDash val="solid"/>
                            <a:round/>
                          </a:ln>
                          <a:effectLst/>
                        </wps:spPr>
                        <wps:bodyPr/>
                      </wps:wsp>
                      <wps:wsp>
                        <wps:cNvPr id="17193" name="Rectangle 17193"/>
                        <wps:cNvSpPr/>
                        <wps:spPr>
                          <a:xfrm>
                            <a:off x="491733" y="270883"/>
                            <a:ext cx="1081961" cy="141253"/>
                          </a:xfrm>
                          <a:prstGeom prst="rect">
                            <a:avLst/>
                          </a:prstGeom>
                          <a:ln>
                            <a:noFill/>
                          </a:ln>
                        </wps:spPr>
                        <wps:txbx>
                          <w:txbxContent>
                            <w:p w:rsidR="00E237C2" w:rsidRDefault="00E237C2">
                              <w:proofErr w:type="gramStart"/>
                              <w:r>
                                <w:rPr>
                                  <w:rFonts w:ascii="Arial" w:eastAsia="Arial" w:hAnsi="Arial" w:cs="Arial"/>
                                  <w:sz w:val="15"/>
                                </w:rPr>
                                <w:t>private</w:t>
                              </w:r>
                              <w:proofErr w:type="gramEnd"/>
                              <w:r>
                                <w:rPr>
                                  <w:rFonts w:ascii="Arial" w:eastAsia="Arial" w:hAnsi="Arial" w:cs="Arial"/>
                                  <w:sz w:val="15"/>
                                </w:rPr>
                                <w:t xml:space="preserve"> (accessible</w:t>
                              </w:r>
                            </w:p>
                          </w:txbxContent>
                        </wps:txbx>
                        <wps:bodyPr horzOverflow="overflow" vert="horz" lIns="0" tIns="0" rIns="0" bIns="0" rtlCol="0">
                          <a:noAutofit/>
                        </wps:bodyPr>
                      </wps:wsp>
                      <wps:wsp>
                        <wps:cNvPr id="17194" name="Rectangle 17194"/>
                        <wps:cNvSpPr/>
                        <wps:spPr>
                          <a:xfrm>
                            <a:off x="453677" y="385363"/>
                            <a:ext cx="1200723" cy="141254"/>
                          </a:xfrm>
                          <a:prstGeom prst="rect">
                            <a:avLst/>
                          </a:prstGeom>
                          <a:ln>
                            <a:noFill/>
                          </a:ln>
                        </wps:spPr>
                        <wps:txbx>
                          <w:txbxContent>
                            <w:p w:rsidR="00E237C2" w:rsidRDefault="00E237C2">
                              <w:proofErr w:type="gramStart"/>
                              <w:r>
                                <w:rPr>
                                  <w:rFonts w:ascii="Arial" w:eastAsia="Arial" w:hAnsi="Arial" w:cs="Arial"/>
                                  <w:sz w:val="15"/>
                                </w:rPr>
                                <w:t>only</w:t>
                              </w:r>
                              <w:proofErr w:type="gramEnd"/>
                              <w:r>
                                <w:rPr>
                                  <w:rFonts w:ascii="Arial" w:eastAsia="Arial" w:hAnsi="Arial" w:cs="Arial"/>
                                  <w:sz w:val="15"/>
                                </w:rPr>
                                <w:t xml:space="preserve"> within the class</w:t>
                              </w:r>
                            </w:p>
                          </w:txbxContent>
                        </wps:txbx>
                        <wps:bodyPr horzOverflow="overflow" vert="horz" lIns="0" tIns="0" rIns="0" bIns="0" rtlCol="0">
                          <a:noAutofit/>
                        </wps:bodyPr>
                      </wps:wsp>
                      <wps:wsp>
                        <wps:cNvPr id="17195" name="Rectangle 17195"/>
                        <wps:cNvSpPr/>
                        <wps:spPr>
                          <a:xfrm>
                            <a:off x="758357" y="499559"/>
                            <a:ext cx="383626" cy="141253"/>
                          </a:xfrm>
                          <a:prstGeom prst="rect">
                            <a:avLst/>
                          </a:prstGeom>
                          <a:ln>
                            <a:noFill/>
                          </a:ln>
                        </wps:spPr>
                        <wps:txbx>
                          <w:txbxContent>
                            <w:p w:rsidR="00E237C2" w:rsidRDefault="00E237C2">
                              <w:proofErr w:type="gramStart"/>
                              <w:r>
                                <w:rPr>
                                  <w:rFonts w:ascii="Arial" w:eastAsia="Arial" w:hAnsi="Arial" w:cs="Arial"/>
                                  <w:sz w:val="15"/>
                                </w:rPr>
                                <w:t>scope</w:t>
                              </w:r>
                              <w:proofErr w:type="gramEnd"/>
                              <w:r>
                                <w:rPr>
                                  <w:rFonts w:ascii="Arial" w:eastAsia="Arial" w:hAnsi="Arial" w:cs="Arial"/>
                                  <w:sz w:val="15"/>
                                </w:rPr>
                                <w:t>)</w:t>
                              </w:r>
                            </w:p>
                          </w:txbxContent>
                        </wps:txbx>
                        <wps:bodyPr horzOverflow="overflow" vert="horz" lIns="0" tIns="0" rIns="0" bIns="0" rtlCol="0">
                          <a:noAutofit/>
                        </wps:bodyPr>
                      </wps:wsp>
                      <wps:wsp>
                        <wps:cNvPr id="17196" name="Shape 17196"/>
                        <wps:cNvSpPr/>
                        <wps:spPr>
                          <a:xfrm>
                            <a:off x="1029972" y="1514348"/>
                            <a:ext cx="780869" cy="780986"/>
                          </a:xfrm>
                          <a:custGeom>
                            <a:avLst/>
                            <a:gdLst/>
                            <a:ahLst/>
                            <a:cxnLst/>
                            <a:rect l="0" t="0" r="0" b="0"/>
                            <a:pathLst>
                              <a:path w="780869" h="780986">
                                <a:moveTo>
                                  <a:pt x="0" y="0"/>
                                </a:moveTo>
                                <a:lnTo>
                                  <a:pt x="694976" y="0"/>
                                </a:lnTo>
                                <a:lnTo>
                                  <a:pt x="780869" y="95252"/>
                                </a:lnTo>
                                <a:lnTo>
                                  <a:pt x="780869" y="780986"/>
                                </a:lnTo>
                                <a:lnTo>
                                  <a:pt x="0" y="780986"/>
                                </a:lnTo>
                                <a:lnTo>
                                  <a:pt x="0" y="0"/>
                                </a:lnTo>
                                <a:close/>
                              </a:path>
                            </a:pathLst>
                          </a:custGeom>
                          <a:noFill/>
                          <a:ln w="9479" cap="flat" cmpd="sng" algn="ctr">
                            <a:solidFill>
                              <a:srgbClr val="0000FF"/>
                            </a:solidFill>
                            <a:prstDash val="solid"/>
                            <a:round/>
                          </a:ln>
                          <a:effectLst/>
                        </wps:spPr>
                        <wps:bodyPr/>
                      </wps:wsp>
                      <wps:wsp>
                        <wps:cNvPr id="17197" name="Shape 17197"/>
                        <wps:cNvSpPr/>
                        <wps:spPr>
                          <a:xfrm>
                            <a:off x="1734460" y="1609600"/>
                            <a:ext cx="76381" cy="0"/>
                          </a:xfrm>
                          <a:custGeom>
                            <a:avLst/>
                            <a:gdLst/>
                            <a:ahLst/>
                            <a:cxnLst/>
                            <a:rect l="0" t="0" r="0" b="0"/>
                            <a:pathLst>
                              <a:path w="76381">
                                <a:moveTo>
                                  <a:pt x="76381" y="0"/>
                                </a:moveTo>
                                <a:lnTo>
                                  <a:pt x="0" y="0"/>
                                </a:lnTo>
                              </a:path>
                            </a:pathLst>
                          </a:custGeom>
                          <a:noFill/>
                          <a:ln w="9479" cap="sq" cmpd="sng" algn="ctr">
                            <a:solidFill>
                              <a:srgbClr val="0000FF"/>
                            </a:solidFill>
                            <a:prstDash val="solid"/>
                            <a:round/>
                          </a:ln>
                          <a:effectLst/>
                        </wps:spPr>
                        <wps:bodyPr/>
                      </wps:wsp>
                      <wps:wsp>
                        <wps:cNvPr id="17198" name="Shape 17198"/>
                        <wps:cNvSpPr/>
                        <wps:spPr>
                          <a:xfrm>
                            <a:off x="1724948" y="1523825"/>
                            <a:ext cx="0" cy="85775"/>
                          </a:xfrm>
                          <a:custGeom>
                            <a:avLst/>
                            <a:gdLst/>
                            <a:ahLst/>
                            <a:cxnLst/>
                            <a:rect l="0" t="0" r="0" b="0"/>
                            <a:pathLst>
                              <a:path h="85775">
                                <a:moveTo>
                                  <a:pt x="0" y="85775"/>
                                </a:moveTo>
                                <a:lnTo>
                                  <a:pt x="0" y="0"/>
                                </a:lnTo>
                              </a:path>
                            </a:pathLst>
                          </a:custGeom>
                          <a:noFill/>
                          <a:ln w="9479" cap="sq" cmpd="sng" algn="ctr">
                            <a:solidFill>
                              <a:srgbClr val="0000FF"/>
                            </a:solidFill>
                            <a:prstDash val="solid"/>
                            <a:round/>
                          </a:ln>
                          <a:effectLst/>
                        </wps:spPr>
                        <wps:bodyPr/>
                      </wps:wsp>
                      <wps:wsp>
                        <wps:cNvPr id="17199" name="Rectangle 17199"/>
                        <wps:cNvSpPr/>
                        <wps:spPr>
                          <a:xfrm>
                            <a:off x="1406010" y="1604434"/>
                            <a:ext cx="35328" cy="141252"/>
                          </a:xfrm>
                          <a:prstGeom prst="rect">
                            <a:avLst/>
                          </a:prstGeom>
                          <a:ln>
                            <a:noFill/>
                          </a:ln>
                        </wps:spPr>
                        <wps:txbx>
                          <w:txbxContent>
                            <w:p w:rsidR="00E237C2" w:rsidRDefault="00E237C2">
                              <w:r>
                                <w:rPr>
                                  <w:rFonts w:ascii="Arial" w:eastAsia="Arial" w:hAnsi="Arial" w:cs="Arial"/>
                                  <w:sz w:val="15"/>
                                </w:rPr>
                                <w:t xml:space="preserve"> </w:t>
                              </w:r>
                            </w:p>
                          </w:txbxContent>
                        </wps:txbx>
                        <wps:bodyPr horzOverflow="overflow" vert="horz" lIns="0" tIns="0" rIns="0" bIns="0" rtlCol="0">
                          <a:noAutofit/>
                        </wps:bodyPr>
                      </wps:wsp>
                      <wps:wsp>
                        <wps:cNvPr id="17200" name="Rectangle 17200"/>
                        <wps:cNvSpPr/>
                        <wps:spPr>
                          <a:xfrm>
                            <a:off x="1282335" y="1718639"/>
                            <a:ext cx="366715" cy="141253"/>
                          </a:xfrm>
                          <a:prstGeom prst="rect">
                            <a:avLst/>
                          </a:prstGeom>
                          <a:ln>
                            <a:noFill/>
                          </a:ln>
                        </wps:spPr>
                        <wps:txbx>
                          <w:txbxContent>
                            <w:p w:rsidR="00E237C2" w:rsidRDefault="00E237C2">
                              <w:proofErr w:type="gramStart"/>
                              <w:r>
                                <w:rPr>
                                  <w:rFonts w:ascii="Arial" w:eastAsia="Arial" w:hAnsi="Arial" w:cs="Arial"/>
                                  <w:sz w:val="15"/>
                                </w:rPr>
                                <w:t>public</w:t>
                              </w:r>
                              <w:proofErr w:type="gramEnd"/>
                            </w:p>
                          </w:txbxContent>
                        </wps:txbx>
                        <wps:bodyPr horzOverflow="overflow" vert="horz" lIns="0" tIns="0" rIns="0" bIns="0" rtlCol="0">
                          <a:noAutofit/>
                        </wps:bodyPr>
                      </wps:wsp>
                      <wps:wsp>
                        <wps:cNvPr id="156093" name="Rectangle 156093"/>
                        <wps:cNvSpPr/>
                        <wps:spPr>
                          <a:xfrm>
                            <a:off x="1091819" y="1833090"/>
                            <a:ext cx="42338" cy="141253"/>
                          </a:xfrm>
                          <a:prstGeom prst="rect">
                            <a:avLst/>
                          </a:prstGeom>
                          <a:ln>
                            <a:noFill/>
                          </a:ln>
                        </wps:spPr>
                        <wps:txbx>
                          <w:txbxContent>
                            <w:p w:rsidR="00E237C2" w:rsidRDefault="00E237C2">
                              <w:r>
                                <w:rPr>
                                  <w:rFonts w:ascii="Arial" w:eastAsia="Arial" w:hAnsi="Arial" w:cs="Arial"/>
                                  <w:sz w:val="15"/>
                                </w:rPr>
                                <w:t>(</w:t>
                              </w:r>
                            </w:p>
                          </w:txbxContent>
                        </wps:txbx>
                        <wps:bodyPr horzOverflow="overflow" vert="horz" lIns="0" tIns="0" rIns="0" bIns="0" rtlCol="0">
                          <a:noAutofit/>
                        </wps:bodyPr>
                      </wps:wsp>
                      <wps:wsp>
                        <wps:cNvPr id="156094" name="Rectangle 156094"/>
                        <wps:cNvSpPr/>
                        <wps:spPr>
                          <a:xfrm>
                            <a:off x="1120402" y="1833090"/>
                            <a:ext cx="831470" cy="141253"/>
                          </a:xfrm>
                          <a:prstGeom prst="rect">
                            <a:avLst/>
                          </a:prstGeom>
                          <a:ln>
                            <a:noFill/>
                          </a:ln>
                        </wps:spPr>
                        <wps:txbx>
                          <w:txbxContent>
                            <w:p w:rsidR="00E237C2" w:rsidRDefault="00E237C2">
                              <w:proofErr w:type="gramStart"/>
                              <w:r>
                                <w:rPr>
                                  <w:rFonts w:ascii="Arial" w:eastAsia="Arial" w:hAnsi="Arial" w:cs="Arial"/>
                                  <w:sz w:val="15"/>
                                </w:rPr>
                                <w:t>accessible</w:t>
                              </w:r>
                              <w:proofErr w:type="gramEnd"/>
                              <w:r>
                                <w:rPr>
                                  <w:rFonts w:ascii="Arial" w:eastAsia="Arial" w:hAnsi="Arial" w:cs="Arial"/>
                                  <w:sz w:val="15"/>
                                </w:rPr>
                                <w:t xml:space="preserve"> out</w:t>
                              </w:r>
                            </w:p>
                          </w:txbxContent>
                        </wps:txbx>
                        <wps:bodyPr horzOverflow="overflow" vert="horz" lIns="0" tIns="0" rIns="0" bIns="0" rtlCol="0">
                          <a:noAutofit/>
                        </wps:bodyPr>
                      </wps:wsp>
                      <wps:wsp>
                        <wps:cNvPr id="17202" name="Rectangle 17202"/>
                        <wps:cNvSpPr/>
                        <wps:spPr>
                          <a:xfrm>
                            <a:off x="1158413" y="1947296"/>
                            <a:ext cx="692358" cy="141253"/>
                          </a:xfrm>
                          <a:prstGeom prst="rect">
                            <a:avLst/>
                          </a:prstGeom>
                          <a:ln>
                            <a:noFill/>
                          </a:ln>
                        </wps:spPr>
                        <wps:txbx>
                          <w:txbxContent>
                            <w:p w:rsidR="00E237C2" w:rsidRDefault="00E237C2">
                              <w:proofErr w:type="gramStart"/>
                              <w:r>
                                <w:rPr>
                                  <w:rFonts w:ascii="Arial" w:eastAsia="Arial" w:hAnsi="Arial" w:cs="Arial"/>
                                  <w:sz w:val="15"/>
                                </w:rPr>
                                <w:t>of</w:t>
                              </w:r>
                              <w:proofErr w:type="gramEnd"/>
                              <w:r>
                                <w:rPr>
                                  <w:rFonts w:ascii="Arial" w:eastAsia="Arial" w:hAnsi="Arial" w:cs="Arial"/>
                                  <w:sz w:val="15"/>
                                </w:rPr>
                                <w:t xml:space="preserve"> the class </w:t>
                              </w:r>
                            </w:p>
                          </w:txbxContent>
                        </wps:txbx>
                        <wps:bodyPr horzOverflow="overflow" vert="horz" lIns="0" tIns="0" rIns="0" bIns="0" rtlCol="0">
                          <a:noAutofit/>
                        </wps:bodyPr>
                      </wps:wsp>
                      <wps:wsp>
                        <wps:cNvPr id="17203" name="Rectangle 17203"/>
                        <wps:cNvSpPr/>
                        <wps:spPr>
                          <a:xfrm>
                            <a:off x="1272814" y="2061510"/>
                            <a:ext cx="383626" cy="141253"/>
                          </a:xfrm>
                          <a:prstGeom prst="rect">
                            <a:avLst/>
                          </a:prstGeom>
                          <a:ln>
                            <a:noFill/>
                          </a:ln>
                        </wps:spPr>
                        <wps:txbx>
                          <w:txbxContent>
                            <w:p w:rsidR="00E237C2" w:rsidRDefault="00E237C2">
                              <w:proofErr w:type="gramStart"/>
                              <w:r>
                                <w:rPr>
                                  <w:rFonts w:ascii="Arial" w:eastAsia="Arial" w:hAnsi="Arial" w:cs="Arial"/>
                                  <w:sz w:val="15"/>
                                </w:rPr>
                                <w:t>scope</w:t>
                              </w:r>
                              <w:proofErr w:type="gramEnd"/>
                              <w:r>
                                <w:rPr>
                                  <w:rFonts w:ascii="Arial" w:eastAsia="Arial" w:hAnsi="Arial" w:cs="Arial"/>
                                  <w:sz w:val="15"/>
                                </w:rPr>
                                <w:t>)</w:t>
                              </w:r>
                            </w:p>
                          </w:txbxContent>
                        </wps:txbx>
                        <wps:bodyPr horzOverflow="overflow" vert="horz" lIns="0" tIns="0" rIns="0" bIns="0" rtlCol="0">
                          <a:noAutofit/>
                        </wps:bodyPr>
                      </wps:wsp>
                      <wps:wsp>
                        <wps:cNvPr id="17204" name="Shape 17204"/>
                        <wps:cNvSpPr/>
                        <wps:spPr>
                          <a:xfrm>
                            <a:off x="3924789" y="199961"/>
                            <a:ext cx="971366" cy="199961"/>
                          </a:xfrm>
                          <a:custGeom>
                            <a:avLst/>
                            <a:gdLst/>
                            <a:ahLst/>
                            <a:cxnLst/>
                            <a:rect l="0" t="0" r="0" b="0"/>
                            <a:pathLst>
                              <a:path w="971366" h="199961">
                                <a:moveTo>
                                  <a:pt x="0" y="199961"/>
                                </a:moveTo>
                                <a:lnTo>
                                  <a:pt x="971366" y="0"/>
                                </a:lnTo>
                              </a:path>
                            </a:pathLst>
                          </a:custGeom>
                          <a:noFill/>
                          <a:ln w="9479" cap="flat" cmpd="sng" algn="ctr">
                            <a:solidFill>
                              <a:srgbClr val="0000FF"/>
                            </a:solidFill>
                            <a:prstDash val="solid"/>
                            <a:round/>
                          </a:ln>
                          <a:effectLst/>
                        </wps:spPr>
                        <wps:bodyPr/>
                      </wps:wsp>
                      <wps:wsp>
                        <wps:cNvPr id="17205" name="Shape 17205"/>
                        <wps:cNvSpPr/>
                        <wps:spPr>
                          <a:xfrm>
                            <a:off x="1762996" y="876226"/>
                            <a:ext cx="714256" cy="666790"/>
                          </a:xfrm>
                          <a:custGeom>
                            <a:avLst/>
                            <a:gdLst/>
                            <a:ahLst/>
                            <a:cxnLst/>
                            <a:rect l="0" t="0" r="0" b="0"/>
                            <a:pathLst>
                              <a:path w="714256" h="666790">
                                <a:moveTo>
                                  <a:pt x="714256" y="0"/>
                                </a:moveTo>
                                <a:lnTo>
                                  <a:pt x="0" y="666790"/>
                                </a:lnTo>
                              </a:path>
                            </a:pathLst>
                          </a:custGeom>
                          <a:noFill/>
                          <a:ln w="9479" cap="flat" cmpd="sng" algn="ctr">
                            <a:solidFill>
                              <a:srgbClr val="0000FF"/>
                            </a:solidFill>
                            <a:prstDash val="solid"/>
                            <a:round/>
                          </a:ln>
                          <a:effectLst/>
                        </wps:spPr>
                        <wps:bodyPr/>
                      </wps:wsp>
                      <wps:wsp>
                        <wps:cNvPr id="17206" name="Shape 17206"/>
                        <wps:cNvSpPr/>
                        <wps:spPr>
                          <a:xfrm>
                            <a:off x="1372718" y="485781"/>
                            <a:ext cx="1056974" cy="0"/>
                          </a:xfrm>
                          <a:custGeom>
                            <a:avLst/>
                            <a:gdLst/>
                            <a:ahLst/>
                            <a:cxnLst/>
                            <a:rect l="0" t="0" r="0" b="0"/>
                            <a:pathLst>
                              <a:path w="1056974">
                                <a:moveTo>
                                  <a:pt x="1056974" y="0"/>
                                </a:moveTo>
                                <a:lnTo>
                                  <a:pt x="0" y="0"/>
                                </a:lnTo>
                              </a:path>
                            </a:pathLst>
                          </a:custGeom>
                          <a:noFill/>
                          <a:ln w="9479" cap="flat" cmpd="sng" algn="ctr">
                            <a:solidFill>
                              <a:srgbClr val="0000FF"/>
                            </a:solidFill>
                            <a:prstDash val="solid"/>
                            <a:round/>
                          </a:ln>
                          <a:effectLst/>
                        </wps:spPr>
                        <wps:bodyPr/>
                      </wps:wsp>
                      <wps:wsp>
                        <wps:cNvPr id="17207" name="Shape 17207"/>
                        <wps:cNvSpPr/>
                        <wps:spPr>
                          <a:xfrm>
                            <a:off x="2077463" y="523878"/>
                            <a:ext cx="19024" cy="9477"/>
                          </a:xfrm>
                          <a:custGeom>
                            <a:avLst/>
                            <a:gdLst/>
                            <a:ahLst/>
                            <a:cxnLst/>
                            <a:rect l="0" t="0" r="0" b="0"/>
                            <a:pathLst>
                              <a:path w="19024" h="9477">
                                <a:moveTo>
                                  <a:pt x="19024" y="0"/>
                                </a:moveTo>
                                <a:lnTo>
                                  <a:pt x="0" y="9477"/>
                                </a:lnTo>
                              </a:path>
                            </a:pathLst>
                          </a:custGeom>
                          <a:noFill/>
                          <a:ln w="9479" cap="flat" cmpd="sng" algn="ctr">
                            <a:solidFill>
                              <a:srgbClr val="0000FF"/>
                            </a:solidFill>
                            <a:prstDash val="solid"/>
                            <a:round/>
                          </a:ln>
                          <a:effectLst/>
                        </wps:spPr>
                        <wps:bodyPr/>
                      </wps:wsp>
                      <wps:wsp>
                        <wps:cNvPr id="17208" name="Shape 17208"/>
                        <wps:cNvSpPr/>
                        <wps:spPr>
                          <a:xfrm>
                            <a:off x="3039317" y="514402"/>
                            <a:ext cx="1104534" cy="1361999"/>
                          </a:xfrm>
                          <a:custGeom>
                            <a:avLst/>
                            <a:gdLst/>
                            <a:ahLst/>
                            <a:cxnLst/>
                            <a:rect l="0" t="0" r="0" b="0"/>
                            <a:pathLst>
                              <a:path w="1104534" h="1361999">
                                <a:moveTo>
                                  <a:pt x="0" y="0"/>
                                </a:moveTo>
                                <a:lnTo>
                                  <a:pt x="1104534" y="0"/>
                                </a:lnTo>
                                <a:lnTo>
                                  <a:pt x="1104534" y="1361999"/>
                                </a:lnTo>
                              </a:path>
                            </a:pathLst>
                          </a:custGeom>
                          <a:noFill/>
                          <a:ln w="9479" cap="flat" cmpd="sng" algn="ctr">
                            <a:solidFill>
                              <a:srgbClr val="0080FF"/>
                            </a:solidFill>
                            <a:prstDash val="solid"/>
                            <a:round/>
                          </a:ln>
                          <a:effectLst/>
                        </wps:spPr>
                        <wps:bodyPr/>
                      </wps:wsp>
                      <wps:wsp>
                        <wps:cNvPr id="17209" name="Shape 17209"/>
                        <wps:cNvSpPr/>
                        <wps:spPr>
                          <a:xfrm>
                            <a:off x="4105803" y="1523825"/>
                            <a:ext cx="76096" cy="123919"/>
                          </a:xfrm>
                          <a:custGeom>
                            <a:avLst/>
                            <a:gdLst/>
                            <a:ahLst/>
                            <a:cxnLst/>
                            <a:rect l="0" t="0" r="0" b="0"/>
                            <a:pathLst>
                              <a:path w="76096" h="123919">
                                <a:moveTo>
                                  <a:pt x="0" y="0"/>
                                </a:moveTo>
                                <a:lnTo>
                                  <a:pt x="38048" y="123919"/>
                                </a:lnTo>
                                <a:lnTo>
                                  <a:pt x="76096" y="0"/>
                                </a:lnTo>
                              </a:path>
                            </a:pathLst>
                          </a:custGeom>
                          <a:noFill/>
                          <a:ln w="9479" cap="flat" cmpd="sng" algn="ctr">
                            <a:solidFill>
                              <a:srgbClr val="0080FF"/>
                            </a:solidFill>
                            <a:prstDash val="solid"/>
                            <a:round/>
                          </a:ln>
                          <a:effectLst/>
                        </wps:spPr>
                        <wps:bodyPr/>
                      </wps:wsp>
                      <wps:wsp>
                        <wps:cNvPr id="17210" name="Rectangle 17210"/>
                        <wps:cNvSpPr/>
                        <wps:spPr>
                          <a:xfrm>
                            <a:off x="3491422" y="385363"/>
                            <a:ext cx="222267" cy="141253"/>
                          </a:xfrm>
                          <a:prstGeom prst="rect">
                            <a:avLst/>
                          </a:prstGeom>
                          <a:ln>
                            <a:noFill/>
                          </a:ln>
                        </wps:spPr>
                        <wps:txbx>
                          <w:txbxContent>
                            <w:p w:rsidR="00E237C2" w:rsidRDefault="00E237C2">
                              <w:proofErr w:type="gramStart"/>
                              <w:r>
                                <w:rPr>
                                  <w:rFonts w:ascii="Arial" w:eastAsia="Arial" w:hAnsi="Arial" w:cs="Arial"/>
                                  <w:sz w:val="15"/>
                                </w:rPr>
                                <w:t>0..1</w:t>
                              </w:r>
                              <w:proofErr w:type="gramEnd"/>
                            </w:p>
                          </w:txbxContent>
                        </wps:txbx>
                        <wps:bodyPr horzOverflow="overflow" vert="horz" lIns="0" tIns="0" rIns="0" bIns="0" rtlCol="0">
                          <a:noAutofit/>
                        </wps:bodyPr>
                      </wps:wsp>
                      <wps:wsp>
                        <wps:cNvPr id="17211" name="Rectangle 17211"/>
                        <wps:cNvSpPr/>
                        <wps:spPr>
                          <a:xfrm>
                            <a:off x="3948569" y="1366300"/>
                            <a:ext cx="201032" cy="141252"/>
                          </a:xfrm>
                          <a:prstGeom prst="rect">
                            <a:avLst/>
                          </a:prstGeom>
                          <a:ln>
                            <a:noFill/>
                          </a:ln>
                        </wps:spPr>
                        <wps:txbx>
                          <w:txbxContent>
                            <w:p w:rsidR="00E237C2" w:rsidRDefault="00E237C2">
                              <w:proofErr w:type="gramStart"/>
                              <w:r>
                                <w:rPr>
                                  <w:rFonts w:ascii="Arial" w:eastAsia="Arial" w:hAnsi="Arial" w:cs="Arial"/>
                                  <w:sz w:val="15"/>
                                </w:rPr>
                                <w:t>0..*</w:t>
                              </w:r>
                              <w:proofErr w:type="gramEnd"/>
                            </w:p>
                          </w:txbxContent>
                        </wps:txbx>
                        <wps:bodyPr horzOverflow="overflow" vert="horz" lIns="0" tIns="0" rIns="0" bIns="0" rtlCol="0">
                          <a:noAutofit/>
                        </wps:bodyPr>
                      </wps:wsp>
                      <wps:wsp>
                        <wps:cNvPr id="17212" name="Shape 17212"/>
                        <wps:cNvSpPr/>
                        <wps:spPr>
                          <a:xfrm>
                            <a:off x="2443960" y="414402"/>
                            <a:ext cx="838169" cy="466563"/>
                          </a:xfrm>
                          <a:custGeom>
                            <a:avLst/>
                            <a:gdLst/>
                            <a:ahLst/>
                            <a:cxnLst/>
                            <a:rect l="0" t="0" r="0" b="0"/>
                            <a:pathLst>
                              <a:path w="838169" h="466563">
                                <a:moveTo>
                                  <a:pt x="0" y="466563"/>
                                </a:moveTo>
                                <a:lnTo>
                                  <a:pt x="838169" y="466563"/>
                                </a:lnTo>
                                <a:lnTo>
                                  <a:pt x="838169" y="0"/>
                                </a:lnTo>
                                <a:lnTo>
                                  <a:pt x="0" y="0"/>
                                </a:lnTo>
                                <a:close/>
                              </a:path>
                            </a:pathLst>
                          </a:custGeom>
                          <a:noFill/>
                          <a:ln w="18957" cap="flat" cmpd="sng" algn="ctr">
                            <a:solidFill>
                              <a:srgbClr val="AEE4FF"/>
                            </a:solidFill>
                            <a:prstDash val="solid"/>
                            <a:round/>
                          </a:ln>
                          <a:effectLst/>
                        </wps:spPr>
                        <wps:bodyPr/>
                      </wps:wsp>
                      <pic:pic xmlns:pic="http://schemas.openxmlformats.org/drawingml/2006/picture">
                        <pic:nvPicPr>
                          <pic:cNvPr id="17214" name="Picture 17214"/>
                          <pic:cNvPicPr/>
                        </pic:nvPicPr>
                        <pic:blipFill>
                          <a:blip r:embed="rId83"/>
                          <a:stretch>
                            <a:fillRect/>
                          </a:stretch>
                        </pic:blipFill>
                        <pic:spPr>
                          <a:xfrm>
                            <a:off x="2434448" y="404688"/>
                            <a:ext cx="857193" cy="485753"/>
                          </a:xfrm>
                          <a:prstGeom prst="rect">
                            <a:avLst/>
                          </a:prstGeom>
                        </pic:spPr>
                      </pic:pic>
                      <wps:wsp>
                        <wps:cNvPr id="17215" name="Shape 17215"/>
                        <wps:cNvSpPr/>
                        <wps:spPr>
                          <a:xfrm>
                            <a:off x="2434448" y="404688"/>
                            <a:ext cx="857193" cy="485753"/>
                          </a:xfrm>
                          <a:custGeom>
                            <a:avLst/>
                            <a:gdLst/>
                            <a:ahLst/>
                            <a:cxnLst/>
                            <a:rect l="0" t="0" r="0" b="0"/>
                            <a:pathLst>
                              <a:path w="857193" h="485753">
                                <a:moveTo>
                                  <a:pt x="0" y="485753"/>
                                </a:moveTo>
                                <a:lnTo>
                                  <a:pt x="857193" y="485753"/>
                                </a:lnTo>
                                <a:lnTo>
                                  <a:pt x="857193" y="0"/>
                                </a:lnTo>
                                <a:lnTo>
                                  <a:pt x="0" y="0"/>
                                </a:lnTo>
                                <a:close/>
                              </a:path>
                            </a:pathLst>
                          </a:custGeom>
                          <a:noFill/>
                          <a:ln w="9479" cap="flat" cmpd="sng" algn="ctr">
                            <a:solidFill>
                              <a:srgbClr val="0080FF"/>
                            </a:solidFill>
                            <a:prstDash val="solid"/>
                            <a:round/>
                          </a:ln>
                          <a:effectLst/>
                        </wps:spPr>
                        <wps:bodyPr/>
                      </wps:wsp>
                      <wps:wsp>
                        <wps:cNvPr id="17216" name="Rectangle 17216"/>
                        <wps:cNvSpPr/>
                        <wps:spPr>
                          <a:xfrm>
                            <a:off x="2615462" y="432938"/>
                            <a:ext cx="652050" cy="141253"/>
                          </a:xfrm>
                          <a:prstGeom prst="rect">
                            <a:avLst/>
                          </a:prstGeom>
                          <a:ln>
                            <a:noFill/>
                          </a:ln>
                        </wps:spPr>
                        <wps:txbx>
                          <w:txbxContent>
                            <w:p w:rsidR="00E237C2" w:rsidRDefault="00E237C2">
                              <w:proofErr w:type="gramStart"/>
                              <w:r>
                                <w:rPr>
                                  <w:rFonts w:ascii="Arial" w:eastAsia="Arial" w:hAnsi="Arial" w:cs="Arial"/>
                                  <w:sz w:val="15"/>
                                </w:rPr>
                                <w:t>class</w:t>
                              </w:r>
                              <w:proofErr w:type="gramEnd"/>
                              <w:r>
                                <w:rPr>
                                  <w:rFonts w:ascii="Arial" w:eastAsia="Arial" w:hAnsi="Arial" w:cs="Arial"/>
                                  <w:sz w:val="15"/>
                                </w:rPr>
                                <w:t xml:space="preserve"> name</w:t>
                              </w:r>
                            </w:p>
                          </w:txbxContent>
                        </wps:txbx>
                        <wps:bodyPr horzOverflow="overflow" vert="horz" lIns="0" tIns="0" rIns="0" bIns="0" rtlCol="0">
                          <a:noAutofit/>
                        </wps:bodyPr>
                      </wps:wsp>
                      <wps:wsp>
                        <wps:cNvPr id="17217" name="Shape 17217"/>
                        <wps:cNvSpPr/>
                        <wps:spPr>
                          <a:xfrm>
                            <a:off x="2439205" y="571547"/>
                            <a:ext cx="847710" cy="0"/>
                          </a:xfrm>
                          <a:custGeom>
                            <a:avLst/>
                            <a:gdLst/>
                            <a:ahLst/>
                            <a:cxnLst/>
                            <a:rect l="0" t="0" r="0" b="0"/>
                            <a:pathLst>
                              <a:path w="847710">
                                <a:moveTo>
                                  <a:pt x="0" y="0"/>
                                </a:moveTo>
                                <a:lnTo>
                                  <a:pt x="847710" y="0"/>
                                </a:lnTo>
                              </a:path>
                            </a:pathLst>
                          </a:custGeom>
                          <a:noFill/>
                          <a:ln w="9479" cap="sq" cmpd="sng" algn="ctr">
                            <a:solidFill>
                              <a:srgbClr val="0080FF"/>
                            </a:solidFill>
                            <a:prstDash val="solid"/>
                            <a:round/>
                          </a:ln>
                          <a:effectLst/>
                        </wps:spPr>
                        <wps:bodyPr/>
                      </wps:wsp>
                      <wps:wsp>
                        <wps:cNvPr id="17218" name="Rectangle 17218"/>
                        <wps:cNvSpPr/>
                        <wps:spPr>
                          <a:xfrm>
                            <a:off x="2482008" y="594802"/>
                            <a:ext cx="42343" cy="141252"/>
                          </a:xfrm>
                          <a:prstGeom prst="rect">
                            <a:avLst/>
                          </a:prstGeom>
                          <a:ln>
                            <a:noFill/>
                          </a:ln>
                        </wps:spPr>
                        <wps:txbx>
                          <w:txbxContent>
                            <w:p w:rsidR="00E237C2" w:rsidRDefault="00E237C2">
                              <w:r>
                                <w:rPr>
                                  <w:rFonts w:ascii="Arial" w:eastAsia="Arial" w:hAnsi="Arial" w:cs="Arial"/>
                                  <w:sz w:val="15"/>
                                </w:rPr>
                                <w:t>-</w:t>
                              </w:r>
                            </w:p>
                          </w:txbxContent>
                        </wps:txbx>
                        <wps:bodyPr horzOverflow="overflow" vert="horz" lIns="0" tIns="0" rIns="0" bIns="0" rtlCol="0">
                          <a:noAutofit/>
                        </wps:bodyPr>
                      </wps:wsp>
                      <wps:wsp>
                        <wps:cNvPr id="17219" name="Rectangle 17219"/>
                        <wps:cNvSpPr/>
                        <wps:spPr>
                          <a:xfrm>
                            <a:off x="2586926" y="594802"/>
                            <a:ext cx="500355" cy="141252"/>
                          </a:xfrm>
                          <a:prstGeom prst="rect">
                            <a:avLst/>
                          </a:prstGeom>
                          <a:ln>
                            <a:noFill/>
                          </a:ln>
                        </wps:spPr>
                        <wps:txbx>
                          <w:txbxContent>
                            <w:p w:rsidR="00E237C2" w:rsidRDefault="00E237C2">
                              <w:r>
                                <w:rPr>
                                  <w:rFonts w:ascii="Arial" w:eastAsia="Arial" w:hAnsi="Arial" w:cs="Arial"/>
                                  <w:sz w:val="15"/>
                                </w:rPr>
                                <w:t>Attribute</w:t>
                              </w:r>
                            </w:p>
                          </w:txbxContent>
                        </wps:txbx>
                        <wps:bodyPr horzOverflow="overflow" vert="horz" lIns="0" tIns="0" rIns="0" bIns="0" rtlCol="0">
                          <a:noAutofit/>
                        </wps:bodyPr>
                      </wps:wsp>
                      <wps:wsp>
                        <wps:cNvPr id="156091" name="Rectangle 156091"/>
                        <wps:cNvSpPr/>
                        <wps:spPr>
                          <a:xfrm>
                            <a:off x="3044072" y="594802"/>
                            <a:ext cx="35332" cy="141253"/>
                          </a:xfrm>
                          <a:prstGeom prst="rect">
                            <a:avLst/>
                          </a:prstGeom>
                          <a:ln>
                            <a:noFill/>
                          </a:ln>
                        </wps:spPr>
                        <wps:txbx>
                          <w:txbxContent>
                            <w:p w:rsidR="00E237C2" w:rsidRDefault="00E237C2">
                              <w:r>
                                <w:rPr>
                                  <w:rFonts w:ascii="Arial" w:eastAsia="Arial" w:hAnsi="Arial" w:cs="Arial"/>
                                  <w:sz w:val="15"/>
                                </w:rPr>
                                <w:t>:</w:t>
                              </w:r>
                            </w:p>
                          </w:txbxContent>
                        </wps:txbx>
                        <wps:bodyPr horzOverflow="overflow" vert="horz" lIns="0" tIns="0" rIns="0" bIns="0" rtlCol="0">
                          <a:noAutofit/>
                        </wps:bodyPr>
                      </wps:wsp>
                      <wps:wsp>
                        <wps:cNvPr id="156092" name="Rectangle 156092"/>
                        <wps:cNvSpPr/>
                        <wps:spPr>
                          <a:xfrm>
                            <a:off x="3072550" y="594802"/>
                            <a:ext cx="186935" cy="141253"/>
                          </a:xfrm>
                          <a:prstGeom prst="rect">
                            <a:avLst/>
                          </a:prstGeom>
                          <a:ln>
                            <a:noFill/>
                          </a:ln>
                        </wps:spPr>
                        <wps:txbx>
                          <w:txbxContent>
                            <w:p w:rsidR="00E237C2" w:rsidRDefault="00E237C2">
                              <w:r>
                                <w:rPr>
                                  <w:rFonts w:ascii="Arial" w:eastAsia="Arial" w:hAnsi="Arial" w:cs="Arial"/>
                                  <w:sz w:val="15"/>
                                </w:rPr>
                                <w:t xml:space="preserve"> </w:t>
                              </w:r>
                              <w:proofErr w:type="spellStart"/>
                              <w:proofErr w:type="gramStart"/>
                              <w:r>
                                <w:rPr>
                                  <w:rFonts w:ascii="Arial" w:eastAsia="Arial" w:hAnsi="Arial" w:cs="Arial"/>
                                  <w:sz w:val="15"/>
                                </w:rPr>
                                <w:t>int</w:t>
                              </w:r>
                              <w:proofErr w:type="spellEnd"/>
                              <w:proofErr w:type="gramEnd"/>
                            </w:p>
                          </w:txbxContent>
                        </wps:txbx>
                        <wps:bodyPr horzOverflow="overflow" vert="horz" lIns="0" tIns="0" rIns="0" bIns="0" rtlCol="0">
                          <a:noAutofit/>
                        </wps:bodyPr>
                      </wps:wsp>
                      <wps:wsp>
                        <wps:cNvPr id="17221" name="Shape 17221"/>
                        <wps:cNvSpPr/>
                        <wps:spPr>
                          <a:xfrm>
                            <a:off x="2439205" y="733316"/>
                            <a:ext cx="847710" cy="0"/>
                          </a:xfrm>
                          <a:custGeom>
                            <a:avLst/>
                            <a:gdLst/>
                            <a:ahLst/>
                            <a:cxnLst/>
                            <a:rect l="0" t="0" r="0" b="0"/>
                            <a:pathLst>
                              <a:path w="847710">
                                <a:moveTo>
                                  <a:pt x="0" y="0"/>
                                </a:moveTo>
                                <a:lnTo>
                                  <a:pt x="847710" y="0"/>
                                </a:lnTo>
                              </a:path>
                            </a:pathLst>
                          </a:custGeom>
                          <a:noFill/>
                          <a:ln w="9479" cap="sq" cmpd="sng" algn="ctr">
                            <a:solidFill>
                              <a:srgbClr val="0080FF"/>
                            </a:solidFill>
                            <a:prstDash val="solid"/>
                            <a:round/>
                          </a:ln>
                          <a:effectLst/>
                        </wps:spPr>
                        <wps:bodyPr/>
                      </wps:wsp>
                      <wps:wsp>
                        <wps:cNvPr id="17222" name="Shape 17222"/>
                        <wps:cNvSpPr/>
                        <wps:spPr>
                          <a:xfrm>
                            <a:off x="3815401" y="1652483"/>
                            <a:ext cx="590334" cy="466790"/>
                          </a:xfrm>
                          <a:custGeom>
                            <a:avLst/>
                            <a:gdLst/>
                            <a:ahLst/>
                            <a:cxnLst/>
                            <a:rect l="0" t="0" r="0" b="0"/>
                            <a:pathLst>
                              <a:path w="590334" h="466790">
                                <a:moveTo>
                                  <a:pt x="0" y="466790"/>
                                </a:moveTo>
                                <a:lnTo>
                                  <a:pt x="590334" y="466790"/>
                                </a:lnTo>
                                <a:lnTo>
                                  <a:pt x="590334" y="0"/>
                                </a:lnTo>
                                <a:lnTo>
                                  <a:pt x="0" y="0"/>
                                </a:lnTo>
                                <a:close/>
                              </a:path>
                            </a:pathLst>
                          </a:custGeom>
                          <a:noFill/>
                          <a:ln w="18957" cap="flat" cmpd="sng" algn="ctr">
                            <a:solidFill>
                              <a:srgbClr val="AEE4FF"/>
                            </a:solidFill>
                            <a:prstDash val="solid"/>
                            <a:round/>
                          </a:ln>
                          <a:effectLst/>
                        </wps:spPr>
                        <wps:bodyPr/>
                      </wps:wsp>
                      <pic:pic xmlns:pic="http://schemas.openxmlformats.org/drawingml/2006/picture">
                        <pic:nvPicPr>
                          <pic:cNvPr id="17224" name="Picture 17224"/>
                          <pic:cNvPicPr/>
                        </pic:nvPicPr>
                        <pic:blipFill>
                          <a:blip r:embed="rId84"/>
                          <a:stretch>
                            <a:fillRect/>
                          </a:stretch>
                        </pic:blipFill>
                        <pic:spPr>
                          <a:xfrm>
                            <a:off x="3805890" y="1643015"/>
                            <a:ext cx="609367" cy="485744"/>
                          </a:xfrm>
                          <a:prstGeom prst="rect">
                            <a:avLst/>
                          </a:prstGeom>
                        </pic:spPr>
                      </pic:pic>
                      <wps:wsp>
                        <wps:cNvPr id="17225" name="Shape 17225"/>
                        <wps:cNvSpPr/>
                        <wps:spPr>
                          <a:xfrm>
                            <a:off x="3805890" y="1643006"/>
                            <a:ext cx="609367" cy="485753"/>
                          </a:xfrm>
                          <a:custGeom>
                            <a:avLst/>
                            <a:gdLst/>
                            <a:ahLst/>
                            <a:cxnLst/>
                            <a:rect l="0" t="0" r="0" b="0"/>
                            <a:pathLst>
                              <a:path w="609367" h="485753">
                                <a:moveTo>
                                  <a:pt x="0" y="485753"/>
                                </a:moveTo>
                                <a:lnTo>
                                  <a:pt x="609367" y="485753"/>
                                </a:lnTo>
                                <a:lnTo>
                                  <a:pt x="609367" y="0"/>
                                </a:lnTo>
                                <a:lnTo>
                                  <a:pt x="0" y="0"/>
                                </a:lnTo>
                                <a:close/>
                              </a:path>
                            </a:pathLst>
                          </a:custGeom>
                          <a:noFill/>
                          <a:ln w="9479" cap="flat" cmpd="sng" algn="ctr">
                            <a:solidFill>
                              <a:srgbClr val="0080FF"/>
                            </a:solidFill>
                            <a:prstDash val="solid"/>
                            <a:round/>
                          </a:ln>
                          <a:effectLst/>
                        </wps:spPr>
                        <wps:bodyPr/>
                      </wps:wsp>
                      <wps:wsp>
                        <wps:cNvPr id="17226" name="Rectangle 17226"/>
                        <wps:cNvSpPr/>
                        <wps:spPr>
                          <a:xfrm>
                            <a:off x="3910521" y="1671018"/>
                            <a:ext cx="525805" cy="141253"/>
                          </a:xfrm>
                          <a:prstGeom prst="rect">
                            <a:avLst/>
                          </a:prstGeom>
                          <a:ln>
                            <a:noFill/>
                          </a:ln>
                        </wps:spPr>
                        <wps:txbx>
                          <w:txbxContent>
                            <w:p w:rsidR="00E237C2" w:rsidRDefault="00E237C2">
                              <w:r>
                                <w:rPr>
                                  <w:rFonts w:ascii="Arial" w:eastAsia="Arial" w:hAnsi="Arial" w:cs="Arial"/>
                                  <w:sz w:val="15"/>
                                </w:rPr>
                                <w:t>Classe_2</w:t>
                              </w:r>
                            </w:p>
                          </w:txbxContent>
                        </wps:txbx>
                        <wps:bodyPr horzOverflow="overflow" vert="horz" lIns="0" tIns="0" rIns="0" bIns="0" rtlCol="0">
                          <a:noAutofit/>
                        </wps:bodyPr>
                      </wps:wsp>
                      <wps:wsp>
                        <wps:cNvPr id="17227" name="Shape 17227"/>
                        <wps:cNvSpPr/>
                        <wps:spPr>
                          <a:xfrm>
                            <a:off x="3810645" y="1809590"/>
                            <a:ext cx="599827" cy="0"/>
                          </a:xfrm>
                          <a:custGeom>
                            <a:avLst/>
                            <a:gdLst/>
                            <a:ahLst/>
                            <a:cxnLst/>
                            <a:rect l="0" t="0" r="0" b="0"/>
                            <a:pathLst>
                              <a:path w="599827">
                                <a:moveTo>
                                  <a:pt x="0" y="0"/>
                                </a:moveTo>
                                <a:lnTo>
                                  <a:pt x="599827" y="0"/>
                                </a:lnTo>
                              </a:path>
                            </a:pathLst>
                          </a:custGeom>
                          <a:noFill/>
                          <a:ln w="9479" cap="sq" cmpd="sng" algn="ctr">
                            <a:solidFill>
                              <a:srgbClr val="0080FF"/>
                            </a:solidFill>
                            <a:prstDash val="solid"/>
                            <a:round/>
                          </a:ln>
                          <a:effectLst/>
                        </wps:spPr>
                        <wps:bodyPr/>
                      </wps:wsp>
                      <wps:wsp>
                        <wps:cNvPr id="17228" name="Shape 17228"/>
                        <wps:cNvSpPr/>
                        <wps:spPr>
                          <a:xfrm>
                            <a:off x="3810645" y="1971653"/>
                            <a:ext cx="599827" cy="0"/>
                          </a:xfrm>
                          <a:custGeom>
                            <a:avLst/>
                            <a:gdLst/>
                            <a:ahLst/>
                            <a:cxnLst/>
                            <a:rect l="0" t="0" r="0" b="0"/>
                            <a:pathLst>
                              <a:path w="599827">
                                <a:moveTo>
                                  <a:pt x="0" y="0"/>
                                </a:moveTo>
                                <a:lnTo>
                                  <a:pt x="599827" y="0"/>
                                </a:lnTo>
                              </a:path>
                            </a:pathLst>
                          </a:custGeom>
                          <a:noFill/>
                          <a:ln w="9479" cap="sq" cmpd="sng" algn="ctr">
                            <a:solidFill>
                              <a:srgbClr val="0080FF"/>
                            </a:solidFill>
                            <a:prstDash val="solid"/>
                            <a:round/>
                          </a:ln>
                          <a:effectLst/>
                        </wps:spPr>
                        <wps:bodyPr/>
                      </wps:wsp>
                    </wpg:wgp>
                  </a:graphicData>
                </a:graphic>
              </wp:inline>
            </w:drawing>
          </mc:Choice>
          <mc:Fallback>
            <w:pict>
              <v:group id="Group 156242" o:spid="_x0000_s1286" style="width:432.75pt;height:180.7pt;mso-position-horizontal-relative:char;mso-position-vertical-relative:line" coordsize="54962,22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">
                <v:rect id="Rectangle 17168" o:spid="_x0000_s1287" style="position:absolute;top:724;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5fjcgA&#10;AADeAAAADwAAAGRycy9kb3ducmV2LnhtbESPS2/CQAyE75X6H1au1FvZ0AOPkA1CfQiOLSABNytr&#10;koisN8puScqvrw+VuNma8cznbDm4Rl2pC7VnA+NRAoq48Lbm0sB+9/kyAxUissXGMxn4pQDL/PEh&#10;w9T6nr/puo2lkhAOKRqoYmxTrUNRkcMw8i2xaGffOYyydqW2HfYS7hr9miQT7bBmaaiwpbeKisv2&#10;xxlYz9rVceNvfdl8nNaHr8P8fTePxjw/DasFqEhDvJv/rzdW8KfjifDKOzKD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bl+NyAAAAN4AAAAPAAAAAAAAAAAAAAAAAJgCAABk&#10;cnMvZG93bnJldi54bWxQSwUGAAAAAAQABAD1AAAAjQMAAAAA&#10;" filled="f" stroked="f">
                  <v:textbox inset="0,0,0,0">
                    <w:txbxContent>
                      <w:p w:rsidR="00E237C2" w:rsidRDefault="00E237C2">
                        <w:r>
                          <w:rPr>
                            <w:i/>
                            <w:color w:val="44546A"/>
                            <w:sz w:val="18"/>
                          </w:rPr>
                          <w:t xml:space="preserve"> </w:t>
                        </w:r>
                      </w:p>
                    </w:txbxContent>
                  </v:textbox>
                </v:rect>
                <v:rect id="Rectangle 17169" o:spid="_x0000_s1288" style="position:absolute;top:3315;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L6FsQA&#10;AADeAAAADwAAAGRycy9kb3ducmV2LnhtbERPS4vCMBC+C/sfwix401QPaqtRZNdFj75AvQ3NbFu2&#10;mZQma6u/3giCt/n4njNbtKYUV6pdYVnBoB+BIE6tLjhTcDz89CYgnEfWWFomBTdysJh/dGaYaNvw&#10;jq57n4kQwi5BBbn3VSKlS3My6Pq2Ig7cr60N+gDrTOoamxBuSjmMopE0WHBoyLGir5zSv/2/UbCe&#10;VMvzxt6brFxd1qftKf4+xF6p7me7nILw1Pq3+OXe6DB/PBjF8Hwn3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i+hbEAAAA3gAAAA8AAAAAAAAAAAAAAAAAmAIAAGRycy9k&#10;b3ducmV2LnhtbFBLBQYAAAAABAAEAPUAAACJAwAAAAA=&#10;" filled="f" stroked="f">
                  <v:textbox inset="0,0,0,0">
                    <w:txbxContent>
                      <w:p w:rsidR="00E237C2" w:rsidRDefault="00E237C2">
                        <w:r>
                          <w:rPr>
                            <w:i/>
                            <w:color w:val="44546A"/>
                            <w:sz w:val="18"/>
                          </w:rPr>
                          <w:t xml:space="preserve"> </w:t>
                        </w:r>
                      </w:p>
                    </w:txbxContent>
                  </v:textbox>
                </v:rect>
                <v:rect id="Rectangle 17170" o:spid="_x0000_s1289" style="position:absolute;top:5891;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HFVsgA&#10;AADeAAAADwAAAGRycy9kb3ducmV2LnhtbESPQW/CMAyF70j7D5En7QYpOwzomiIEm+C4ARLsZjVe&#10;W61xqiajhV8/HyZxs+Xn996XLQfXqAt1ofZsYDpJQBEX3tZcGjge3sdzUCEiW2w8k4ErBVjmD6MM&#10;U+t7/qTLPpZKTDikaKCKsU21DkVFDsPEt8Ry+/adwyhrV2rbYS/mrtHPSfKiHdYsCRW2tK6o+Nn/&#10;OgPbebs67/ytL5u3r+3p47TYHBbRmKfHYfUKKtIQ7+L/752V+rPpTAAER2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wcVWyAAAAN4AAAAPAAAAAAAAAAAAAAAAAJgCAABk&#10;cnMvZG93bnJldi54bWxQSwUGAAAAAAQABAD1AAAAjQMAAAAA&#10;" filled="f" stroked="f">
                  <v:textbox inset="0,0,0,0">
                    <w:txbxContent>
                      <w:p w:rsidR="00E237C2" w:rsidRDefault="00E237C2">
                        <w:r>
                          <w:rPr>
                            <w:i/>
                            <w:color w:val="44546A"/>
                            <w:sz w:val="18"/>
                          </w:rPr>
                          <w:t xml:space="preserve"> </w:t>
                        </w:r>
                      </w:p>
                    </w:txbxContent>
                  </v:textbox>
                </v:rect>
                <v:rect id="Rectangle 17171" o:spid="_x0000_s1290" style="position:absolute;top:8482;width:38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1gzcUA&#10;AADeAAAADwAAAGRycy9kb3ducmV2LnhtbERPy4rCQBC8C/7D0MLedKIHV6OjiA/06AvUW5Npk2Cm&#10;J2RGk92vd4SFpS7dVFdV13TemEK8qHK5ZQX9XgSCOLE651TB+bTpjkA4j6yxsEwKfsjBfNZuTTHW&#10;tuYDvY4+FcGEXYwKMu/LWEqXZGTQ9WxJHLi7rQz6sFap1BXWwdwUchBFQ2kw55CQYUnLjJLH8WkU&#10;bEfl4rqzv3VarG/by/4yXp3GXqmvTrOYgPDU+P/jP/VOh/e/A+BTJ8wg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WDNxQAAAN4AAAAPAAAAAAAAAAAAAAAAAJgCAABkcnMv&#10;ZG93bnJldi54bWxQSwUGAAAAAAQABAD1AAAAigMAAAAA&#10;" filled="f" stroked="f">
                  <v:textbox inset="0,0,0,0">
                    <w:txbxContent>
                      <w:p w:rsidR="00E237C2" w:rsidRDefault="00E237C2">
                        <w:r>
                          <w:rPr>
                            <w:i/>
                            <w:color w:val="44546A"/>
                            <w:sz w:val="18"/>
                          </w:rPr>
                          <w:t xml:space="preserve"> </w:t>
                        </w:r>
                      </w:p>
                    </w:txbxContent>
                  </v:textbox>
                </v:rect>
                <v:rect id="Rectangle 17172" o:spid="_x0000_s1291" style="position:absolute;top:11057;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sUA&#10;AADeAAAADwAAAGRycy9kb3ducmV2LnhtbERPTWvCQBC9C/0Pywi9mU08VI2uEtqKHlstRG9DdkyC&#10;2dmQXU3aX98tCL3N433OajOYRtypc7VlBUkUgyAurK65VPB13E7mIJxH1thYJgXf5GCzfhqtMNW2&#10;50+6H3wpQgi7FBVU3replK6oyKCLbEscuIvtDPoAu1LqDvsQbho5jeMXabDm0FBhS68VFdfDzSjY&#10;zdvstLc/fdm8n3f5R754Oy68Us/jIVuC8DT4f/HDvddh/iyZTeHvnXCD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66xQAAAN4AAAAPAAAAAAAAAAAAAAAAAJgCAABkcnMv&#10;ZG93bnJldi54bWxQSwUGAAAAAAQABAD1AAAAigMAAAAA&#10;" filled="f" stroked="f">
                  <v:textbox inset="0,0,0,0">
                    <w:txbxContent>
                      <w:p w:rsidR="00E237C2" w:rsidRDefault="00E237C2">
                        <w:r>
                          <w:rPr>
                            <w:i/>
                            <w:color w:val="44546A"/>
                            <w:sz w:val="18"/>
                          </w:rPr>
                          <w:t xml:space="preserve"> </w:t>
                        </w:r>
                      </w:p>
                    </w:txbxContent>
                  </v:textbox>
                </v:rect>
                <v:rect id="Rectangle 17173" o:spid="_x0000_s1292" style="position:absolute;top:13648;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NbIcQA&#10;AADeAAAADwAAAGRycy9kb3ducmV2LnhtbERPS4vCMBC+C/sfwgjeNNUFH9Uosq7o0ceCehuasS02&#10;k9JEW/31mwVhb/PxPWe2aEwhHlS53LKCfi8CQZxYnXOq4Oe47o5BOI+ssbBMCp7kYDH/aM0w1rbm&#10;PT0OPhUhhF2MCjLvy1hKl2Rk0PVsSRy4q60M+gCrVOoK6xBuCjmIoqE0mHNoyLCkr4yS2+FuFGzG&#10;5fK8ta86Lb4vm9PuNFkdJ16pTrtZTkF4avy/+O3e6jB/1B99wt874QY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TWyHEAAAA3gAAAA8AAAAAAAAAAAAAAAAAmAIAAGRycy9k&#10;b3ducmV2LnhtbFBLBQYAAAAABAAEAPUAAACJAwAAAAA=&#10;" filled="f" stroked="f">
                  <v:textbox inset="0,0,0,0">
                    <w:txbxContent>
                      <w:p w:rsidR="00E237C2" w:rsidRDefault="00E237C2">
                        <w:r>
                          <w:rPr>
                            <w:i/>
                            <w:color w:val="44546A"/>
                            <w:sz w:val="18"/>
                          </w:rPr>
                          <w:t xml:space="preserve"> </w:t>
                        </w:r>
                      </w:p>
                    </w:txbxContent>
                  </v:textbox>
                </v:rect>
                <v:rect id="Rectangle 17174" o:spid="_x0000_s1293" style="position:absolute;top:16241;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cQA&#10;AADeAAAADwAAAGRycy9kb3ducmV2LnhtbERPS4vCMBC+C/sfwgjeNFUWH9Uosq7o0ceCehuasS02&#10;k9JEW/31mwVhb/PxPWe2aEwhHlS53LKCfi8CQZxYnXOq4Oe47o5BOI+ssbBMCp7kYDH/aM0w1rbm&#10;PT0OPhUhhF2MCjLvy1hKl2Rk0PVsSRy4q60M+gCrVOoK6xBuCjmIoqE0mHNoyLCkr4yS2+FuFGzG&#10;5fK8ta86Lb4vm9PuNFkdJ16pTrtZTkF4avy/+O3e6jB/1B99wt874QY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w1XEAAAA3gAAAA8AAAAAAAAAAAAAAAAAmAIAAGRycy9k&#10;b3ducmV2LnhtbFBLBQYAAAAABAAEAPUAAACJAwAAAAA=&#10;" filled="f" stroked="f">
                  <v:textbox inset="0,0,0,0">
                    <w:txbxContent>
                      <w:p w:rsidR="00E237C2" w:rsidRDefault="00E237C2">
                        <w:r>
                          <w:rPr>
                            <w:i/>
                            <w:color w:val="44546A"/>
                            <w:sz w:val="18"/>
                          </w:rPr>
                          <w:t xml:space="preserve"> </w:t>
                        </w:r>
                      </w:p>
                    </w:txbxContent>
                  </v:textbox>
                </v:rect>
                <v:rect id="Rectangle 17175" o:spid="_x0000_s1294" style="position:absolute;top:18817;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ZmzsQA&#10;AADeAAAADwAAAGRycy9kb3ducmV2LnhtbERPS4vCMBC+C/sfwgjeNFVYH9Uosq7o0ceCehuasS02&#10;k9JEW/31mwVhb/PxPWe2aEwhHlS53LKCfi8CQZxYnXOq4Oe47o5BOI+ssbBMCp7kYDH/aM0w1rbm&#10;PT0OPhUhhF2MCjLvy1hKl2Rk0PVsSRy4q60M+gCrVOoK6xBuCjmIoqE0mHNoyLCkr4yS2+FuFGzG&#10;5fK8ta86Lb4vm9PuNFkdJ16pTrtZTkF4avy/+O3e6jB/1B99wt874QY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2Zs7EAAAA3gAAAA8AAAAAAAAAAAAAAAAAmAIAAGRycy9k&#10;b3ducmV2LnhtbFBLBQYAAAAABAAEAPUAAACJAwAAAAA=&#10;" filled="f" stroked="f">
                  <v:textbox inset="0,0,0,0">
                    <w:txbxContent>
                      <w:p w:rsidR="00E237C2" w:rsidRDefault="00E237C2">
                        <w:r>
                          <w:rPr>
                            <w:i/>
                            <w:color w:val="44546A"/>
                            <w:sz w:val="18"/>
                          </w:rPr>
                          <w:t xml:space="preserve"> </w:t>
                        </w:r>
                      </w:p>
                    </w:txbxContent>
                  </v:textbox>
                </v:rect>
                <v:rect id="Rectangle 17176" o:spid="_x0000_s1295" style="position:absolute;top:21408;width:38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T4ucQA&#10;AADeAAAADwAAAGRycy9kb3ducmV2LnhtbERPS4vCMBC+L/gfwizsbU314KMaRdRFj2oFd29DM7Zl&#10;m0lpoq3+eiMI3ubje8503ppSXKl2hWUFvW4Egji1uuBMwTH5+R6BcB5ZY2mZFNzIwXzW+ZhirG3D&#10;e7oefCZCCLsYFeTeV7GULs3JoOvaijhwZ1sb9AHWmdQ1NiHclLIfRQNpsODQkGNFy5zS/8PFKNiM&#10;qsXv1t6brFz/bU6703iVjL1SX5/tYgLCU+vf4pd7q8P8YW84gOc74QY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k+LnEAAAA3gAAAA8AAAAAAAAAAAAAAAAAmAIAAGRycy9k&#10;b3ducmV2LnhtbFBLBQYAAAAABAAEAPUAAACJAwAAAAA=&#10;" filled="f" stroked="f">
                  <v:textbox inset="0,0,0,0">
                    <w:txbxContent>
                      <w:p w:rsidR="00E237C2" w:rsidRDefault="00E237C2">
                        <w:r>
                          <w:rPr>
                            <w:i/>
                            <w:color w:val="44546A"/>
                            <w:sz w:val="18"/>
                          </w:rPr>
                          <w:t xml:space="preserve"> </w:t>
                        </w:r>
                      </w:p>
                    </w:txbxContent>
                  </v:textbox>
                </v:rect>
                <v:shape id="Shape 17186" o:spid="_x0000_s1296" style="position:absolute;left:48866;width:6096;height:4570;visibility:visible;mso-wrap-style:square;v-text-anchor:top" coordsize="609624,457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cXMMA&#10;AADeAAAADwAAAGRycy9kb3ducmV2LnhtbERPTWsCMRC9F/wPYQRvNauCXVejSKvQi4dq8Twm4+7i&#10;ZrIkUdf+elMo9DaP9zmLVWcbcSMfascKRsMMBLF2puZSwfdh+5qDCBHZYOOYFDwowGrZe1lgYdyd&#10;v+i2j6VIIRwKVFDF2BZSBl2RxTB0LXHizs5bjAn6UhqP9xRuGznOsqm0WHNqqLCl94r0ZX+1CnZy&#10;gkf/0x7cSdM4P002sw+9UWrQ79ZzEJG6+C/+c3+aNP9tlE/h9510g1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JcXMMAAADeAAAADwAAAAAAAAAAAAAAAACYAgAAZHJzL2Rv&#10;d25yZXYueG1sUEsFBgAAAAAEAAQA9QAAAIgDAAAAAA==&#10;" path="m,l533243,r76381,76288l609624,457067,,457067,,xe" filled="f" strokecolor="blue" strokeweight=".26331mm">
                  <v:path arrowok="t" textboxrect="0,0,609624,457067"/>
                </v:shape>
                <v:shape id="Shape 17187" o:spid="_x0000_s1297" style="position:absolute;left:54293;top:762;width:669;height:0;visibility:visible;mso-wrap-style:square;v-text-anchor:top" coordsize="66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9ADcUA&#10;AADeAAAADwAAAGRycy9kb3ducmV2LnhtbERPTWsCMRC9F/ofwgi9SE0stMpqlCpYWm+uFa/DZtxd&#10;3EyWJOp2f30jFHqbx/uc+bKzjbiSD7VjDeORAkFcOFNzqeF7v3megggR2WDjmDT8UIDl4vFhjplx&#10;N97RNY+lSCEcMtRQxdhmUoaiIoth5FrixJ2ctxgT9KU0Hm8p3DbyRak3abHm1FBhS+uKinN+sRr6&#10;46Z/3Q+3ueml+lipr5U/DHdaPw269xmISF38F/+5P02aPxlPJ3B/J90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z0ANxQAAAN4AAAAPAAAAAAAAAAAAAAAAAJgCAABkcnMv&#10;ZG93bnJldi54bWxQSwUGAAAAAAQABAD1AAAAigMAAAAA&#10;" path="m66870,l,e" filled="f" strokecolor="blue" strokeweight=".26331mm">
                  <v:stroke endcap="square"/>
                  <v:path arrowok="t" textboxrect="0,0,66870,0"/>
                </v:shape>
                <v:shape id="Shape 17188" o:spid="_x0000_s1298" style="position:absolute;left:54198;top:94;width:0;height:668;visibility:visible;mso-wrap-style:square;v-text-anchor:top" coordsize="0,66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G/sUA&#10;AADeAAAADwAAAGRycy9kb3ducmV2LnhtbESPQWvDMAyF74P9B6PBbq3TMtaS1Qmj0NLLDkv3A7RY&#10;TcxiOcRe6v776VDYTeI9vfdpV2c/qJmm6AIbWC0LUMRtsI47A1/nw2ILKiZki0NgMnCjCHX1+LDD&#10;0oYrf9LcpE5JCMcSDfQpjaXWse3JY1yGkVi0S5g8JlmnTtsJrxLuB70uilft0bE09DjSvqf2p/n1&#10;Bvan47fOHzi79fHl4ii726FpjHl+yu9voBLl9G++X5+s4G9WW+GVd2QG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WMb+xQAAAN4AAAAPAAAAAAAAAAAAAAAAAJgCAABkcnMv&#10;ZG93bnJldi54bWxQSwUGAAAAAAQABAD1AAAAigMAAAAA&#10;" path="m,66812l,e" filled="f" strokecolor="blue" strokeweight=".26331mm">
                  <v:stroke endcap="square"/>
                  <v:path arrowok="t" textboxrect="0,0,0,66812"/>
                </v:shape>
                <v:rect id="Rectangle 17189" o:spid="_x0000_s1299" style="position:absolute;left:49389;top:1758;width:6574;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4c7MUA&#10;AADeAAAADwAAAGRycy9kb3ducmV2LnhtbERPTWvCQBC9F/wPywi91Y0e2iTNRkRb9FiNYHsbstMk&#10;mJ0N2a1J++u7guBtHu9zsuVoWnGh3jWWFcxnEQji0uqGKwXH4v0pBuE8ssbWMin4JQfLfPKQYart&#10;wHu6HHwlQgi7FBXU3neplK6syaCb2Y44cN+2N+gD7CupexxCuGnlIoqepcGGQ0ONHa1rKs+HH6Ng&#10;G3erz539G6r27Wt7+jglmyLxSj1Ox9UrCE+jv4tv7p0O81/mcQLXd8IN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hzsxQAAAN4AAAAPAAAAAAAAAAAAAAAAAJgCAABkcnMv&#10;ZG93bnJldi54bWxQSwUGAAAAAAQABAD1AAAAigMAAAAA&#10;" filled="f" stroked="f">
                  <v:textbox inset="0,0,0,0">
                    <w:txbxContent>
                      <w:p w:rsidR="00E237C2" w:rsidRDefault="00E237C2">
                        <w:proofErr w:type="gramStart"/>
                        <w:r>
                          <w:rPr>
                            <w:rFonts w:ascii="Arial" w:eastAsia="Arial" w:hAnsi="Arial" w:cs="Arial"/>
                            <w:sz w:val="15"/>
                          </w:rPr>
                          <w:t>multiplicity</w:t>
                        </w:r>
                        <w:proofErr w:type="gramEnd"/>
                      </w:p>
                    </w:txbxContent>
                  </v:textbox>
                </v:rect>
                <v:shape id="Shape 17190" o:spid="_x0000_s1300" style="position:absolute;left:4203;top:1047;width:9714;height:6952;visibility:visible;mso-wrap-style:square;v-text-anchor:top" coordsize="971365,695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GHPMYA&#10;AADeAAAADwAAAGRycy9kb3ducmV2LnhtbESPQU/DMAyF70j8h8hIu7G0HAaUZRWbBKoEF1YkrlZj&#10;mkLjVE1ou/16fEDiZsvP771vWy6+VxONsQtsIF9noIibYDtuDbzXT9d3oGJCttgHJgMnilDuLi+2&#10;WNgw8xtNx9QqMeFYoAGX0lBoHRtHHuM6DMRy+wyjxyTr2Go74izmvtc3WbbRHjuWBIcDHRw138cf&#10;b+Dl69m96kOFdbbfV5W29cc0n41ZXS2PD6ASLelf/PddWal/m98LgODIDHr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GHPMYAAADeAAAADwAAAAAAAAAAAAAAAACYAgAAZHJz&#10;L2Rvd25yZXYueG1sUEsFBgAAAAAEAAQA9QAAAIsDAAAAAA==&#10;" path="m,l885738,r85627,95242l971365,695220,,695220,,xe" filled="f" strokecolor="blue" strokeweight=".26331mm">
                  <v:path arrowok="t" textboxrect="0,0,971365,695220"/>
                </v:shape>
                <v:shape id="Shape 17191" o:spid="_x0000_s1301" style="position:absolute;left:13156;top:1999;width:761;height:0;visibility:visible;mso-wrap-style:square;v-text-anchor:top" coordsize="76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ZysMA&#10;AADeAAAADwAAAGRycy9kb3ducmV2LnhtbERPS4vCMBC+C/sfwix407Q9uNo1igqCF4X1AXscmrEp&#10;NpPSRFv//UYQ9jYf33Pmy97W4kGtrxwrSMcJCOLC6YpLBefTdjQF4QOyxtoxKXiSh+XiYzDHXLuO&#10;f+hxDKWIIexzVGBCaHIpfWHIoh+7hjhyV9daDBG2pdQtdjHc1jJLkom0WHFsMNjQxlBxO96tgn2X&#10;rbPD/Wkuq9/JgYtpbaS9KDX87FffIAL14V/8du90nP+VzlJ4vRNv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ZysMAAADeAAAADwAAAAAAAAAAAAAAAACYAgAAZHJzL2Rv&#10;d25yZXYueG1sUEsFBgAAAAAEAAQA9QAAAIgDAAAAAA==&#10;" path="m76115,l,e" filled="f" strokecolor="blue" strokeweight=".26331mm">
                  <v:stroke endcap="square"/>
                  <v:path arrowok="t" textboxrect="0,0,76115,0"/>
                </v:shape>
                <v:shape id="Shape 17192" o:spid="_x0000_s1302" style="position:absolute;left:13061;top:1141;width:0;height:858;visibility:visible;mso-wrap-style:square;v-text-anchor:top" coordsize="0,8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cIEsUA&#10;AADeAAAADwAAAGRycy9kb3ducmV2LnhtbERP32vCMBB+H+x/CCfsbab2YW7VKDLY6ECHOtHXozmb&#10;YnMpSVa7/34RBnu7j+/nzZeDbUVPPjSOFUzGGQjiyumGawWHr7fHZxAhImtsHZOCHwqwXNzfzbHQ&#10;7so76vexFimEQ4EKTIxdIWWoDFkMY9cRJ+7svMWYoK+l9nhN4baVeZY9SYsNpwaDHb0aqi77b6vg&#10;+B7lZ+m35vzR2s263+WnS5kr9TAaVjMQkYb4L/5zlzrNn05ecri9k2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wgSxQAAAN4AAAAPAAAAAAAAAAAAAAAAAJgCAABkcnMv&#10;ZG93bnJldi54bWxQSwUGAAAAAAQABAD1AAAAigMAAAAA&#10;" path="m,85765l,e" filled="f" strokecolor="blue" strokeweight=".26331mm">
                  <v:stroke endcap="square"/>
                  <v:path arrowok="t" textboxrect="0,0,0,85765"/>
                </v:shape>
                <v:rect id="Rectangle 17193" o:spid="_x0000_s1303" style="position:absolute;left:4917;top:2708;width:10819;height:1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928UA&#10;AADeAAAADwAAAGRycy9kb3ducmV2LnhtbERPS2vCQBC+F/oflin0VjdasCa6ivhAj/UB6m3Ijkkw&#10;Oxuyq4n+erdQ8DYf33NGk9aU4ka1Kywr6HYiEMSp1QVnCva75dcAhPPIGkvLpOBODibj97cRJto2&#10;vKHb1mcihLBLUEHufZVI6dKcDLqOrYgDd7a1QR9gnUldYxPCTSl7UdSXBgsODTlWNMspvWyvRsFq&#10;UE2Pa/tosnJxWh1+D/F8F3ulPj/a6RCEp9a/xP/utQ7zf7rxN/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H73bxQAAAN4AAAAPAAAAAAAAAAAAAAAAAJgCAABkcnMv&#10;ZG93bnJldi54bWxQSwUGAAAAAAQABAD1AAAAigMAAAAA&#10;" filled="f" stroked="f">
                  <v:textbox inset="0,0,0,0">
                    <w:txbxContent>
                      <w:p w:rsidR="00E237C2" w:rsidRDefault="00E237C2">
                        <w:proofErr w:type="gramStart"/>
                        <w:r>
                          <w:rPr>
                            <w:rFonts w:ascii="Arial" w:eastAsia="Arial" w:hAnsi="Arial" w:cs="Arial"/>
                            <w:sz w:val="15"/>
                          </w:rPr>
                          <w:t>private</w:t>
                        </w:r>
                        <w:proofErr w:type="gramEnd"/>
                        <w:r>
                          <w:rPr>
                            <w:rFonts w:ascii="Arial" w:eastAsia="Arial" w:hAnsi="Arial" w:cs="Arial"/>
                            <w:sz w:val="15"/>
                          </w:rPr>
                          <w:t xml:space="preserve"> (accessible</w:t>
                        </w:r>
                      </w:p>
                    </w:txbxContent>
                  </v:textbox>
                </v:rect>
                <v:rect id="Rectangle 17194" o:spid="_x0000_s1304" style="position:absolute;left:4536;top:3853;width:12008;height:1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r8UA&#10;AADeAAAADwAAAGRycy9kb3ducmV2LnhtbERPS2vCQBC+F/oflin0VjdKsSa6ivhAj/UB6m3Ijkkw&#10;Oxuyq4n+erdQ8DYf33NGk9aU4ka1Kywr6HYiEMSp1QVnCva75dcAhPPIGkvLpOBODibj97cRJto2&#10;vKHb1mcihLBLUEHufZVI6dKcDLqOrYgDd7a1QR9gnUldYxPCTSl7UdSXBgsODTlWNMspvWyvRsFq&#10;UE2Pa/tosnJxWh1+D/F8F3ulPj/a6RCEp9a/xP/utQ7zf7rxN/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iWvxQAAAN4AAAAPAAAAAAAAAAAAAAAAAJgCAABkcnMv&#10;ZG93bnJldi54bWxQSwUGAAAAAAQABAD1AAAAigMAAAAA&#10;" filled="f" stroked="f">
                  <v:textbox inset="0,0,0,0">
                    <w:txbxContent>
                      <w:p w:rsidR="00E237C2" w:rsidRDefault="00E237C2">
                        <w:proofErr w:type="gramStart"/>
                        <w:r>
                          <w:rPr>
                            <w:rFonts w:ascii="Arial" w:eastAsia="Arial" w:hAnsi="Arial" w:cs="Arial"/>
                            <w:sz w:val="15"/>
                          </w:rPr>
                          <w:t>only</w:t>
                        </w:r>
                        <w:proofErr w:type="gramEnd"/>
                        <w:r>
                          <w:rPr>
                            <w:rFonts w:ascii="Arial" w:eastAsia="Arial" w:hAnsi="Arial" w:cs="Arial"/>
                            <w:sz w:val="15"/>
                          </w:rPr>
                          <w:t xml:space="preserve"> within the class</w:t>
                        </w:r>
                      </w:p>
                    </w:txbxContent>
                  </v:textbox>
                </v:rect>
                <v:rect id="Rectangle 17195" o:spid="_x0000_s1305" style="position:absolute;left:7583;top:4995;width:3836;height:1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qANMUA&#10;AADeAAAADwAAAGRycy9kb3ducmV2LnhtbERPS2vCQBC+F/oflin0VjcKtSa6ivhAj/UB6m3Ijkkw&#10;Oxuyq4n+erdQ8DYf33NGk9aU4ka1Kywr6HYiEMSp1QVnCva75dcAhPPIGkvLpOBODibj97cRJto2&#10;vKHb1mcihLBLUEHufZVI6dKcDLqOrYgDd7a1QR9gnUldYxPCTSl7UdSXBgsODTlWNMspvWyvRsFq&#10;UE2Pa/tosnJxWh1+D/F8F3ulPj/a6RCEp9a/xP/utQ7zf7rxN/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oA0xQAAAN4AAAAPAAAAAAAAAAAAAAAAAJgCAABkcnMv&#10;ZG93bnJldi54bWxQSwUGAAAAAAQABAD1AAAAigMAAAAA&#10;" filled="f" stroked="f">
                  <v:textbox inset="0,0,0,0">
                    <w:txbxContent>
                      <w:p w:rsidR="00E237C2" w:rsidRDefault="00E237C2">
                        <w:proofErr w:type="gramStart"/>
                        <w:r>
                          <w:rPr>
                            <w:rFonts w:ascii="Arial" w:eastAsia="Arial" w:hAnsi="Arial" w:cs="Arial"/>
                            <w:sz w:val="15"/>
                          </w:rPr>
                          <w:t>scope</w:t>
                        </w:r>
                        <w:proofErr w:type="gramEnd"/>
                        <w:r>
                          <w:rPr>
                            <w:rFonts w:ascii="Arial" w:eastAsia="Arial" w:hAnsi="Arial" w:cs="Arial"/>
                            <w:sz w:val="15"/>
                          </w:rPr>
                          <w:t>)</w:t>
                        </w:r>
                      </w:p>
                    </w:txbxContent>
                  </v:textbox>
                </v:rect>
                <v:shape id="Shape 17196" o:spid="_x0000_s1306" style="position:absolute;left:10299;top:15143;width:7809;height:7810;visibility:visible;mso-wrap-style:square;v-text-anchor:top" coordsize="780869,780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QUcMcA&#10;AADeAAAADwAAAGRycy9kb3ducmV2LnhtbESPQWvCQBCF70L/wzKF3uomPaiNrqEKpaJiWy14nWbH&#10;JDQ7G3ZXjf/eFQreZnhv3vdmknemESdyvrasIO0nIIgLq2suFfzs3p9HIHxA1thYJgUX8pBPH3oT&#10;zLQ98zedtqEUMYR9hgqqENpMSl9UZND3bUsctYN1BkNcXSm1w3MMN418SZKBNFhzJFTY0ryi4m97&#10;NJF7KNbGXZIv3vzqxecH7mfL1V6pp8fubQwiUBfu5v/rhY71h+nrAG7vxBn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kFHDHAAAA3gAAAA8AAAAAAAAAAAAAAAAAmAIAAGRy&#10;cy9kb3ducmV2LnhtbFBLBQYAAAAABAAEAPUAAACMAwAAAAA=&#10;" path="m,l694976,r85893,95252l780869,780986,,780986,,xe" filled="f" strokecolor="blue" strokeweight=".26331mm">
                  <v:path arrowok="t" textboxrect="0,0,780869,780986"/>
                </v:shape>
                <v:shape id="Shape 17197" o:spid="_x0000_s1307" style="position:absolute;left:17344;top:16096;width:764;height:0;visibility:visible;mso-wrap-style:square;v-text-anchor:top" coordsize="76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2QFsMA&#10;AADeAAAADwAAAGRycy9kb3ducmV2LnhtbERPzWrCQBC+F/oOyxR6q5sIao2uooLQXlpq+wBjdpqE&#10;ZmfC7prEt+8Khd7m4/ud9XZ0rerJh0bYQD7JQBGXYhuuDHx9Hp+eQYWIbLEVJgNXCrDd3N+tsbAy&#10;8Af1p1ipFMKhQAN1jF2hdShrchgm0hEn7lu8w5igr7T1OKRw1+ppls21w4ZTQ40dHWoqf04XZ+C1&#10;fTv07yLL8164i3685rOhMebxYdytQEUa47/4z/1i0/xFvlzA7Z10g9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2QFsMAAADeAAAADwAAAAAAAAAAAAAAAACYAgAAZHJzL2Rv&#10;d25yZXYueG1sUEsFBgAAAAAEAAQA9QAAAIgDAAAAAA==&#10;" path="m76381,l,e" filled="f" strokecolor="blue" strokeweight=".26331mm">
                  <v:stroke endcap="square"/>
                  <v:path arrowok="t" textboxrect="0,0,76381,0"/>
                </v:shape>
                <v:shape id="Shape 17198" o:spid="_x0000_s1308" style="position:absolute;left:17249;top:15238;width:0;height:858;visibility:visible;mso-wrap-style:square;v-text-anchor:top" coordsize="0,8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GEcYA&#10;AADeAAAADwAAAGRycy9kb3ducmV2LnhtbESPQW/CMAyF75P2HyIj7TZSOLCtI6AKbRKaxAHYZTer&#10;MU1F43RJoOXf48Ok3Wy95/c+L9ej79SVYmoDG5hNC1DEdbAtNwa+j5/Pr6BSRrbYBSYDN0qwXj0+&#10;LLG0YeA9XQ+5URLCqUQDLue+1DrVjjymaeiJRTuF6DHLGhttIw4S7js9L4qF9tiyNDjsaeOoPh8u&#10;3kDc/4TbcReqzQdf6Pf85YZ5NRrzNBmrd1CZxvxv/rveWsF/mb0Jr7wjM+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GEcYAAADeAAAADwAAAAAAAAAAAAAAAACYAgAAZHJz&#10;L2Rvd25yZXYueG1sUEsFBgAAAAAEAAQA9QAAAIsDAAAAAA==&#10;" path="m,85775l,e" filled="f" strokecolor="blue" strokeweight=".26331mm">
                  <v:stroke endcap="square"/>
                  <v:path arrowok="t" textboxrect="0,0,0,85775"/>
                </v:shape>
                <v:rect id="Rectangle 17199" o:spid="_x0000_s1309" style="position:absolute;left:14060;top:16044;width:353;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KMcQA&#10;AADeAAAADwAAAGRycy9kb3ducmV2LnhtbERPS4vCMBC+C/sfwgjeNNXDaqtRZN1Fjz4W1NvQjG2x&#10;mZQma6u/3gjC3ubje85s0ZpS3Kh2hWUFw0EEgji1uuBMwe/hpz8B4TyyxtIyKbiTg8X8ozPDRNuG&#10;d3Tb+0yEEHYJKsi9rxIpXZqTQTewFXHgLrY26AOsM6lrbEK4KeUoij6lwYJDQ44VfeWUXvd/RsF6&#10;Ui1PG/tosvL7vD5uj/HqEHulet12OQXhqfX/4rd7o8P88TCO4fVOuEH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3ijHEAAAA3gAAAA8AAAAAAAAAAAAAAAAAmAIAAGRycy9k&#10;b3ducmV2LnhtbFBLBQYAAAAABAAEAPUAAACJAwAAAAA=&#10;" filled="f" stroked="f">
                  <v:textbox inset="0,0,0,0">
                    <w:txbxContent>
                      <w:p w:rsidR="00E237C2" w:rsidRDefault="00E237C2">
                        <w:r>
                          <w:rPr>
                            <w:rFonts w:ascii="Arial" w:eastAsia="Arial" w:hAnsi="Arial" w:cs="Arial"/>
                            <w:sz w:val="15"/>
                          </w:rPr>
                          <w:t xml:space="preserve"> </w:t>
                        </w:r>
                      </w:p>
                    </w:txbxContent>
                  </v:textbox>
                </v:rect>
                <v:rect id="Rectangle 17200" o:spid="_x0000_s1310" style="position:absolute;left:12823;top:17186;width:3667;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XV8UA&#10;AADeAAAADwAAAGRycy9kb3ducmV2LnhtbESPS4vCQBCE74L/YWhhbzrRg6vRUcQHevQF6q3JtEkw&#10;0xMyo8nur3eEhb11U1VfV0/njSnEiyqXW1bQ70UgiBOrc04VnE+b7giE88gaC8uk4IcczGft1hRj&#10;bWs+0OvoUxEg7GJUkHlfxlK6JCODrmdL4qDdbWXQh7VKpa6wDnBTyEEUDaXBnMOFDEtaZpQ8jk+j&#10;YDsqF9ed/a3TYn3bXvaX8eo09kp9dZrFBISnxv+b/9I7Hep/ByZ83gkzy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4tdXxQAAAN4AAAAPAAAAAAAAAAAAAAAAAJgCAABkcnMv&#10;ZG93bnJldi54bWxQSwUGAAAAAAQABAD1AAAAigMAAAAA&#10;" filled="f" stroked="f">
                  <v:textbox inset="0,0,0,0">
                    <w:txbxContent>
                      <w:p w:rsidR="00E237C2" w:rsidRDefault="00E237C2">
                        <w:proofErr w:type="gramStart"/>
                        <w:r>
                          <w:rPr>
                            <w:rFonts w:ascii="Arial" w:eastAsia="Arial" w:hAnsi="Arial" w:cs="Arial"/>
                            <w:sz w:val="15"/>
                          </w:rPr>
                          <w:t>public</w:t>
                        </w:r>
                        <w:proofErr w:type="gramEnd"/>
                      </w:p>
                    </w:txbxContent>
                  </v:textbox>
                </v:rect>
                <v:rect id="Rectangle 156093" o:spid="_x0000_s1311" style="position:absolute;left:10918;top:18330;width:423;height:1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S4RsQA&#10;AADfAAAADwAAAGRycy9kb3ducmV2LnhtbERPTWvCQBC9C/0PyxS86aYWxURXkVrRo9WC9TZkxySY&#10;nQ3Z1UR/vSsIPT7e93TemlJcqXaFZQUf/QgEcWp1wZmC3/2qNwbhPLLG0jIpuJGD+eytM8VE24Z/&#10;6LrzmQgh7BJUkHtfJVK6NCeDrm8r4sCdbG3QB1hnUtfYhHBTykEUjaTBgkNDjhV95ZSedxejYD2u&#10;Fn8be2+y8vu4PmwP8XIfe6W67+1iAsJT6//FL/dGh/nDURR/wvNPA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kuEbEAAAA3wAAAA8AAAAAAAAAAAAAAAAAmAIAAGRycy9k&#10;b3ducmV2LnhtbFBLBQYAAAAABAAEAPUAAACJAwAAAAA=&#10;" filled="f" stroked="f">
                  <v:textbox inset="0,0,0,0">
                    <w:txbxContent>
                      <w:p w:rsidR="00E237C2" w:rsidRDefault="00E237C2">
                        <w:r>
                          <w:rPr>
                            <w:rFonts w:ascii="Arial" w:eastAsia="Arial" w:hAnsi="Arial" w:cs="Arial"/>
                            <w:sz w:val="15"/>
                          </w:rPr>
                          <w:t>(</w:t>
                        </w:r>
                      </w:p>
                    </w:txbxContent>
                  </v:textbox>
                </v:rect>
                <v:rect id="Rectangle 156094" o:spid="_x0000_s1312" style="position:absolute;left:11204;top:18330;width:8314;height:1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0gMsQA&#10;AADfAAAADwAAAGRycy9kb3ducmV2LnhtbERPTWvCQBC9C/0PyxS86aZSxURXkVrRo9WC9TZkxySY&#10;nQ3Z1UR/vSsIPT7e93TemlJcqXaFZQUf/QgEcWp1wZmC3/2qNwbhPLLG0jIpuJGD+eytM8VE24Z/&#10;6LrzmQgh7BJUkHtfJVK6NCeDrm8r4sCdbG3QB1hnUtfYhHBTykEUjaTBgkNDjhV95ZSedxejYD2u&#10;Fn8be2+y8vu4PmwP8XIfe6W67+1iAsJT6//FL/dGh/nDURR/wvNPA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NIDLEAAAA3wAAAA8AAAAAAAAAAAAAAAAAmAIAAGRycy9k&#10;b3ducmV2LnhtbFBLBQYAAAAABAAEAPUAAACJAwAAAAA=&#10;" filled="f" stroked="f">
                  <v:textbox inset="0,0,0,0">
                    <w:txbxContent>
                      <w:p w:rsidR="00E237C2" w:rsidRDefault="00E237C2">
                        <w:proofErr w:type="gramStart"/>
                        <w:r>
                          <w:rPr>
                            <w:rFonts w:ascii="Arial" w:eastAsia="Arial" w:hAnsi="Arial" w:cs="Arial"/>
                            <w:sz w:val="15"/>
                          </w:rPr>
                          <w:t>accessible</w:t>
                        </w:r>
                        <w:proofErr w:type="gramEnd"/>
                        <w:r>
                          <w:rPr>
                            <w:rFonts w:ascii="Arial" w:eastAsia="Arial" w:hAnsi="Arial" w:cs="Arial"/>
                            <w:sz w:val="15"/>
                          </w:rPr>
                          <w:t xml:space="preserve"> out</w:t>
                        </w:r>
                      </w:p>
                    </w:txbxContent>
                  </v:textbox>
                </v:rect>
                <v:rect id="Rectangle 17202" o:spid="_x0000_s1313" style="position:absolute;left:11584;top:19472;width:6923;height:1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zsu8UA&#10;AADeAAAADwAAAGRycy9kb3ducmV2LnhtbERPTWvCQBC9F/wPywi91U1zsBpdJWglObYq2N6G7JiE&#10;ZmdDdpuk/fXdguBtHu9z1tvRNKKnztWWFTzPIhDEhdU1lwrOp8PTAoTzyBoby6TghxxsN5OHNSba&#10;DvxO/dGXIoSwS1BB5X2bSOmKigy6mW2JA3e1nUEfYFdK3eEQwk0j4yiaS4M1h4YKW9pVVHwdv42C&#10;bNGmH7n9Hcrm9TO7vF2W+9PSK/U4HdMVCE+jv4tv7lyH+S9xFMP/O+EG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fOy7xQAAAN4AAAAPAAAAAAAAAAAAAAAAAJgCAABkcnMv&#10;ZG93bnJldi54bWxQSwUGAAAAAAQABAD1AAAAigMAAAAA&#10;" filled="f" stroked="f">
                  <v:textbox inset="0,0,0,0">
                    <w:txbxContent>
                      <w:p w:rsidR="00E237C2" w:rsidRDefault="00E237C2">
                        <w:proofErr w:type="gramStart"/>
                        <w:r>
                          <w:rPr>
                            <w:rFonts w:ascii="Arial" w:eastAsia="Arial" w:hAnsi="Arial" w:cs="Arial"/>
                            <w:sz w:val="15"/>
                          </w:rPr>
                          <w:t>of</w:t>
                        </w:r>
                        <w:proofErr w:type="gramEnd"/>
                        <w:r>
                          <w:rPr>
                            <w:rFonts w:ascii="Arial" w:eastAsia="Arial" w:hAnsi="Arial" w:cs="Arial"/>
                            <w:sz w:val="15"/>
                          </w:rPr>
                          <w:t xml:space="preserve"> the class </w:t>
                        </w:r>
                      </w:p>
                    </w:txbxContent>
                  </v:textbox>
                </v:rect>
                <v:rect id="Rectangle 17203" o:spid="_x0000_s1314" style="position:absolute;left:12728;top:20615;width:3836;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BJIMUA&#10;AADeAAAADwAAAGRycy9kb3ducmV2LnhtbERPTWvCQBC9C/6HZYTedKOFqqmriFqSo40F29uQnSah&#10;2dmQ3SZpf31XEHqbx/uczW4wteiodZVlBfNZBII4t7riQsHb5WW6AuE8ssbaMin4IQe77Xi0wVjb&#10;nl+py3whQgi7GBWU3jexlC4vyaCb2YY4cJ+2NegDbAupW+xDuKnlIoqepMGKQ0OJDR1Kyr+yb6Mg&#10;WTX799T+9kV9+kiu5+v6eFl7pR4mw/4ZhKfB/4vv7lSH+ctF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EkgxQAAAN4AAAAPAAAAAAAAAAAAAAAAAJgCAABkcnMv&#10;ZG93bnJldi54bWxQSwUGAAAAAAQABAD1AAAAigMAAAAA&#10;" filled="f" stroked="f">
                  <v:textbox inset="0,0,0,0">
                    <w:txbxContent>
                      <w:p w:rsidR="00E237C2" w:rsidRDefault="00E237C2">
                        <w:proofErr w:type="gramStart"/>
                        <w:r>
                          <w:rPr>
                            <w:rFonts w:ascii="Arial" w:eastAsia="Arial" w:hAnsi="Arial" w:cs="Arial"/>
                            <w:sz w:val="15"/>
                          </w:rPr>
                          <w:t>scope</w:t>
                        </w:r>
                        <w:proofErr w:type="gramEnd"/>
                        <w:r>
                          <w:rPr>
                            <w:rFonts w:ascii="Arial" w:eastAsia="Arial" w:hAnsi="Arial" w:cs="Arial"/>
                            <w:sz w:val="15"/>
                          </w:rPr>
                          <w:t>)</w:t>
                        </w:r>
                      </w:p>
                    </w:txbxContent>
                  </v:textbox>
                </v:rect>
                <v:shape id="Shape 17204" o:spid="_x0000_s1315" style="position:absolute;left:39247;top:1999;width:9714;height:2000;visibility:visible;mso-wrap-style:square;v-text-anchor:top" coordsize="971366,199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3ku8YA&#10;AADeAAAADwAAAGRycy9kb3ducmV2LnhtbERPS2sCMRC+C/0PYQq9uVnFWt0apRSLxYv1Aba3YTPu&#10;Lt1Mwibq1l/fCIK3+fieM5m1phYnanxlWUEvSUEQ51ZXXCjYbT+6IxA+IGusLZOCP/Iwmz50Jphp&#10;e+Y1nTahEDGEfYYKyhBcJqXPSzLoE+uII3ewjcEQYVNI3eA5hpta9tN0KA1WHBtKdPReUv67ORoF&#10;cr5YFZcDPvf24/XQfy9/HH85pZ4e27dXEIHacBff3J86zn/ppwO4vhNv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3ku8YAAADeAAAADwAAAAAAAAAAAAAAAACYAgAAZHJz&#10;L2Rvd25yZXYueG1sUEsFBgAAAAAEAAQA9QAAAIsDAAAAAA==&#10;" path="m,199961l971366,e" filled="f" strokecolor="blue" strokeweight=".26331mm">
                  <v:path arrowok="t" textboxrect="0,0,971366,199961"/>
                </v:shape>
                <v:shape id="Shape 17205" o:spid="_x0000_s1316" style="position:absolute;left:17629;top:8762;width:7143;height:6668;visibility:visible;mso-wrap-style:square;v-text-anchor:top" coordsize="714256,666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Xs1MQA&#10;AADeAAAADwAAAGRycy9kb3ducmV2LnhtbERPTWsCMRC9F/wPYQRvNVmttmyNIhWhF5Fu2/uwmW5W&#10;N5PtJur23zeC4G0e73MWq9414kxdqD1ryMYKBHHpTc2Vhq/P7eMLiBCRDTaeScMfBVgtBw8LzI2/&#10;8Aedi1iJFMIhRw02xjaXMpSWHIaxb4kT9+M7hzHBrpKmw0sKd42cKDWXDmtODRZberNUHouT0/Bt&#10;VX3Y7bNNsZm37jD9zXbyqdF6NOzXryAi9fEuvrnfTZr/PFEzuL6Tb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l7NTEAAAA3gAAAA8AAAAAAAAAAAAAAAAAmAIAAGRycy9k&#10;b3ducmV2LnhtbFBLBQYAAAAABAAEAPUAAACJAwAAAAA=&#10;" path="m714256,l,666790e" filled="f" strokecolor="blue" strokeweight=".26331mm">
                  <v:path arrowok="t" textboxrect="0,0,714256,666790"/>
                </v:shape>
                <v:shape id="Shape 17206" o:spid="_x0000_s1317" style="position:absolute;left:13727;top:4857;width:10569;height:0;visibility:visible;mso-wrap-style:square;v-text-anchor:top" coordsize="10569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Q0ZcQA&#10;AADeAAAADwAAAGRycy9kb3ducmV2LnhtbERPPW/CMBDdK/EfrKvUpQKnGaAKGIRAaVmBdmA74iMO&#10;jc+R7UL67zESUrd7ep83W/S2FRfyoXGs4G2UgSCunG64VvC1L4fvIEJE1tg6JgV/FGAxHzzNsNDu&#10;ylu67GItUgiHAhWYGLtCylAZshhGriNO3Ml5izFBX0vt8ZrCbSvzLBtLiw2nBoMdrQxVP7tfq+D7&#10;/Lo8HVel/jTVOvp9+XE+tLlSL8/9cgoiUh//xQ/3Rqf5kzwbw/2ddIO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NGXEAAAA3gAAAA8AAAAAAAAAAAAAAAAAmAIAAGRycy9k&#10;b3ducmV2LnhtbFBLBQYAAAAABAAEAPUAAACJAwAAAAA=&#10;" path="m1056974,l,e" filled="f" strokecolor="blue" strokeweight=".26331mm">
                  <v:path arrowok="t" textboxrect="0,0,1056974,0"/>
                </v:shape>
                <v:shape id="Shape 17207" o:spid="_x0000_s1318" style="position:absolute;left:20774;top:5238;width:190;height:95;visibility:visible;mso-wrap-style:square;v-text-anchor:top" coordsize="19024,9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37pcIA&#10;AADeAAAADwAAAGRycy9kb3ducmV2LnhtbERPTWvCQBC9F/wPywjemo3BNhLdBGkteFWj5yE7JsHs&#10;bJrdxvTfdwuF3ubxPmdbTKYTIw2utaxgGcUgiCurW64VlOeP5zUI55E1dpZJwTc5KPLZ0xYzbR98&#10;pPHkaxFC2GWooPG+z6R0VUMGXWR74sDd7GDQBzjUUg/4COGmk0kcv0qDLYeGBnt6a6i6n76Mgv3q&#10;fWT7cnC3yyo5H0uD11R/KrWYT7sNCE+T/xf/uQ86zE+TOIXfd8IN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fulwgAAAN4AAAAPAAAAAAAAAAAAAAAAAJgCAABkcnMvZG93&#10;bnJldi54bWxQSwUGAAAAAAQABAD1AAAAhwMAAAAA&#10;" path="m19024,l,9477e" filled="f" strokecolor="blue" strokeweight=".26331mm">
                  <v:path arrowok="t" textboxrect="0,0,19024,9477"/>
                </v:shape>
                <v:shape id="Shape 17208" o:spid="_x0000_s1319" style="position:absolute;left:30393;top:5144;width:11045;height:13620;visibility:visible;mso-wrap-style:square;v-text-anchor:top" coordsize="1104534,1361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99QsgA&#10;AADeAAAADwAAAGRycy9kb3ducmV2LnhtbESPS2/CMBCE75X4D9ZW4laccoAqxaCWh9SHqBTaA8dV&#10;vCRR4nVkGwj/vnuo1NuuZnbm28VqcJ26UIiNZwOPkwwUceltw5WBn+/dwxOomJAtdp7JwI0irJaj&#10;uwXm1l+5oMshVUpCOOZooE6pz7WOZU0O48T3xKKdfHCYZA2VtgGvEu46Pc2ymXbYsDTU2NO6prI9&#10;nJ2B4+c++KItvjbtq2Pa0Gw7vH8YM74fXp5BJRrSv/nv+s0K/nyaCa+8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v31CyAAAAN4AAAAPAAAAAAAAAAAAAAAAAJgCAABk&#10;cnMvZG93bnJldi54bWxQSwUGAAAAAAQABAD1AAAAjQMAAAAA&#10;" path="m,l1104534,r,1361999e" filled="f" strokecolor="#0080ff" strokeweight=".26331mm">
                  <v:path arrowok="t" textboxrect="0,0,1104534,1361999"/>
                </v:shape>
                <v:shape id="Shape 17209" o:spid="_x0000_s1320" style="position:absolute;left:41058;top:15238;width:760;height:1239;visibility:visible;mso-wrap-style:square;v-text-anchor:top" coordsize="76096,1239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TBMQA&#10;AADeAAAADwAAAGRycy9kb3ducmV2LnhtbERPTWvCQBC9C/6HZYTedKNQNdFVVFBa6EUrxeOQnSah&#10;2dm4u9H033cLgrd5vM9ZrjtTixs5X1lWMB4lIIhzqysuFJw/98M5CB+QNdaWScEveViv+r0lZtre&#10;+Ui3UyhEDGGfoYIyhCaT0uclGfQj2xBH7ts6gyFCV0jt8B7DTS0nSTKVBiuODSU2tCsp/zm1RkH7&#10;Pt26y8em/UoPRfq6O+B53l6Vehl0mwWIQF14ih/uNx3nzyZJCv/vxBv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TUwTEAAAA3gAAAA8AAAAAAAAAAAAAAAAAmAIAAGRycy9k&#10;b3ducmV2LnhtbFBLBQYAAAAABAAEAPUAAACJAwAAAAA=&#10;" path="m,l38048,123919,76096,e" filled="f" strokecolor="#0080ff" strokeweight=".26331mm">
                  <v:path arrowok="t" textboxrect="0,0,76096,123919"/>
                </v:shape>
                <v:rect id="Rectangle 17210" o:spid="_x0000_s1321" style="position:absolute;left:34914;top:3853;width:2222;height:1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tBiscA&#10;AADeAAAADwAAAGRycy9kb3ducmV2LnhtbESPzW7CQAyE70h9h5Ur9QYbOLQQWBCCVnAsPxJws7Im&#10;ich6o+yWpH36+oDEzZbHM/PNFp2r1J2aUHo2MBwkoIgzb0vODRwPX/0xqBCRLVaeycAvBVjMX3oz&#10;TK1veUf3fcyVmHBI0UARY51qHbKCHIaBr4nldvWNwyhrk2vbYCvmrtKjJHnXDkuWhAJrWhWU3fY/&#10;zsBmXC/PW//X5tXnZXP6Pk3Wh0k05u21W05BReriU/z43lqp/zEaCo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7QYrHAAAA3gAAAA8AAAAAAAAAAAAAAAAAmAIAAGRy&#10;cy9kb3ducmV2LnhtbFBLBQYAAAAABAAEAPUAAACMAwAAAAA=&#10;" filled="f" stroked="f">
                  <v:textbox inset="0,0,0,0">
                    <w:txbxContent>
                      <w:p w:rsidR="00E237C2" w:rsidRDefault="00E237C2">
                        <w:proofErr w:type="gramStart"/>
                        <w:r>
                          <w:rPr>
                            <w:rFonts w:ascii="Arial" w:eastAsia="Arial" w:hAnsi="Arial" w:cs="Arial"/>
                            <w:sz w:val="15"/>
                          </w:rPr>
                          <w:t>0..1</w:t>
                        </w:r>
                        <w:proofErr w:type="gramEnd"/>
                      </w:p>
                    </w:txbxContent>
                  </v:textbox>
                </v:rect>
                <v:rect id="Rectangle 17211" o:spid="_x0000_s1322" style="position:absolute;left:39485;top:13663;width:2011;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kEcYA&#10;AADeAAAADwAAAGRycy9kb3ducmV2LnhtbERPS2vCQBC+F/wPywi91U08WI2uIfjAHNtYsN6G7DQJ&#10;zc6G7GrS/vpuodDbfHzP2aSjacWdetdYVhDPIhDEpdUNVwrezsenJQjnkTW2lknBFzlIt5OHDSba&#10;DvxK98JXIoSwS1BB7X2XSOnKmgy6me2IA/dhe4M+wL6SuschhJtWzqNoIQ02HBpq7GhXU/lZ3IyC&#10;07LL3nP7PVTt4Xq6vFxW+/PKK/U4HbM1CE+j/xf/uXMd5j/P4xh+3wk3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fkEcYAAADeAAAADwAAAAAAAAAAAAAAAACYAgAAZHJz&#10;L2Rvd25yZXYueG1sUEsFBgAAAAAEAAQA9QAAAIsDAAAAAA==&#10;" filled="f" stroked="f">
                  <v:textbox inset="0,0,0,0">
                    <w:txbxContent>
                      <w:p w:rsidR="00E237C2" w:rsidRDefault="00E237C2">
                        <w:proofErr w:type="gramStart"/>
                        <w:r>
                          <w:rPr>
                            <w:rFonts w:ascii="Arial" w:eastAsia="Arial" w:hAnsi="Arial" w:cs="Arial"/>
                            <w:sz w:val="15"/>
                          </w:rPr>
                          <w:t>0..*</w:t>
                        </w:r>
                        <w:proofErr w:type="gramEnd"/>
                      </w:p>
                    </w:txbxContent>
                  </v:textbox>
                </v:rect>
                <v:shape id="Shape 17212" o:spid="_x0000_s1323" style="position:absolute;left:24439;top:4144;width:8382;height:4665;visibility:visible;mso-wrap-style:square;v-text-anchor:top" coordsize="838169,466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kw8MA&#10;AADeAAAADwAAAGRycy9kb3ducmV2LnhtbERP20rDQBB9F/yHZQTf7CYpaondFFFEpVBoFXwddicX&#10;kp0N2bGNf+8KBd/mcK6z3sx+UEeaYhfYQL7IQBHb4DpuDHx+vNysQEVBdjgEJgM/FGFTXV6ssXTh&#10;xHs6HqRRKYRjiQZakbHUOtqWPMZFGIkTV4fJoyQ4NdpNeErhftBFlt1pjx2nhhZHemrJ9odvb2C7&#10;3N16S6tx+f5ch7yXV1vLlzHXV/PjAyihWf7FZ/ebS/Pvi7yAv3fSDbr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Xkw8MAAADeAAAADwAAAAAAAAAAAAAAAACYAgAAZHJzL2Rv&#10;d25yZXYueG1sUEsFBgAAAAAEAAQA9QAAAIgDAAAAAA==&#10;" path="m,466563r838169,l838169,,,,,466563xe" filled="f" strokecolor="#aee4ff" strokeweight=".52658mm">
                  <v:path arrowok="t" textboxrect="0,0,838169,466563"/>
                </v:shape>
                <v:shape id="Picture 17214" o:spid="_x0000_s1324" type="#_x0000_t75" style="position:absolute;left:24344;top:4046;width:8572;height:4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0jszFAAAA3gAAAA8AAABkcnMvZG93bnJldi54bWxET9tqwkAQfRf6D8sU+iK60WqrMav0guBD&#10;wWr9gCE7yYZmZ0N2jenfu0LBtzmc62Sb3taio9ZXjhVMxgkI4tzpiksFp5/taAHCB2SNtWNS8Ece&#10;NuuHQYapdhc+UHcMpYgh7FNUYEJoUil9bsiiH7uGOHKFay2GCNtS6hYvMdzWcpokL9JixbHBYEMf&#10;hvLf49kq2OXdd7FEE56H5Xn/pbX7fJ/PlHp67N9WIAL14S7+d+90nP86nczg9k68Qa6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dI7MxQAAAN4AAAAPAAAAAAAAAAAAAAAA&#10;AJ8CAABkcnMvZG93bnJldi54bWxQSwUGAAAAAAQABAD3AAAAkQMAAAAA&#10;">
                  <v:imagedata r:id="rId85" o:title=""/>
                </v:shape>
                <v:shape id="Shape 17215" o:spid="_x0000_s1325" style="position:absolute;left:24344;top:4046;width:8572;height:4858;visibility:visible;mso-wrap-style:square;v-text-anchor:top" coordsize="857193,485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EQ+MEA&#10;AADeAAAADwAAAGRycy9kb3ducmV2LnhtbERPTYvCMBC9L/gfwgje1rSCq1SjFEHYq1334G1oxrbY&#10;TGonavffG2HB2zze56y3g2vVnXppPBtIpwko4tLbhisDx5/95xKUBGSLrWcy8EcC283oY42Z9Q8+&#10;0L0IlYohLBkaqEPoMq2lrMmhTH1HHLmz7x2GCPtK2x4fMdy1epYkX9phw7Ghxo52NZWX4uYM7K9z&#10;OeWL9DeXpituiV+2MpTGTMZDvgIVaAhv8b/728b5i1k6h9c78Qa9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REPjBAAAA3gAAAA8AAAAAAAAAAAAAAAAAmAIAAGRycy9kb3du&#10;cmV2LnhtbFBLBQYAAAAABAAEAPUAAACGAwAAAAA=&#10;" path="m,485753r857193,l857193,,,,,485753xe" filled="f" strokecolor="#0080ff" strokeweight=".26331mm">
                  <v:path arrowok="t" textboxrect="0,0,857193,485753"/>
                </v:shape>
                <v:rect id="Rectangle 17216" o:spid="_x0000_s1326" style="position:absolute;left:26154;top:4329;width:6521;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8ZcUA&#10;AADeAAAADwAAAGRycy9kb3ducmV2LnhtbERPTWvCQBC9F/wPyxR6azbxYDW6SrAteqxGSHsbsmMS&#10;mp0N2a1J++u7guBtHu9zVpvRtOJCvWssK0iiGARxaXXDlYJT/v48B+E8ssbWMin4JQeb9eRhham2&#10;Ax/ocvSVCCHsUlRQe9+lUrqyJoMush1x4M62N+gD7CupexxCuGnlNI5n0mDDoaHGjrY1ld/HH6Ng&#10;N++yz739G6r27WtXfBSL13zhlXp6HLMlCE+jv4tv7r0O81+myQyu74Qb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nnxlxQAAAN4AAAAPAAAAAAAAAAAAAAAAAJgCAABkcnMv&#10;ZG93bnJldi54bWxQSwUGAAAAAAQABAD1AAAAigMAAAAA&#10;" filled="f" stroked="f">
                  <v:textbox inset="0,0,0,0">
                    <w:txbxContent>
                      <w:p w:rsidR="00E237C2" w:rsidRDefault="00E237C2">
                        <w:proofErr w:type="gramStart"/>
                        <w:r>
                          <w:rPr>
                            <w:rFonts w:ascii="Arial" w:eastAsia="Arial" w:hAnsi="Arial" w:cs="Arial"/>
                            <w:sz w:val="15"/>
                          </w:rPr>
                          <w:t>class</w:t>
                        </w:r>
                        <w:proofErr w:type="gramEnd"/>
                        <w:r>
                          <w:rPr>
                            <w:rFonts w:ascii="Arial" w:eastAsia="Arial" w:hAnsi="Arial" w:cs="Arial"/>
                            <w:sz w:val="15"/>
                          </w:rPr>
                          <w:t xml:space="preserve"> name</w:t>
                        </w:r>
                      </w:p>
                    </w:txbxContent>
                  </v:textbox>
                </v:rect>
                <v:shape id="Shape 17217" o:spid="_x0000_s1327" style="position:absolute;left:24392;top:5715;width:8477;height:0;visibility:visible;mso-wrap-style:square;v-text-anchor:top" coordsize="847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nDMQA&#10;AADeAAAADwAAAGRycy9kb3ducmV2LnhtbERPS2vCQBC+F/wPywi96UbbGkldpQ8KUk9GL97G7DQJ&#10;yc6G7EaTf+8KQm/z8T1ntelNLS7UutKygtk0AkGcWV1yruB4+JksQTiPrLG2TAoGcrBZj55WmGh7&#10;5T1dUp+LEMIuQQWF900ipcsKMuimtiEO3J9tDfoA21zqFq8h3NRyHkULabDk0FBgQ18FZVXaGQXf&#10;cbf9HPrqXKVvu254QXxdnn6Veh73H+8gPPX+X/xwb3WYH89nMdzfCT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GpwzEAAAA3gAAAA8AAAAAAAAAAAAAAAAAmAIAAGRycy9k&#10;b3ducmV2LnhtbFBLBQYAAAAABAAEAPUAAACJAwAAAAA=&#10;" path="m,l847710,e" filled="f" strokecolor="#0080ff" strokeweight=".26331mm">
                  <v:stroke endcap="square"/>
                  <v:path arrowok="t" textboxrect="0,0,847710,0"/>
                </v:shape>
                <v:rect id="Rectangle 17218" o:spid="_x0000_s1328" style="position:absolute;left:24820;top:5948;width:423;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1NjMcA&#10;AADeAAAADwAAAGRycy9kb3ducmV2LnhtbESPzW7CQAyE70h9h5Ur9QYbOLQQWBCCVnAsPxJws7Im&#10;ich6o+yWpH36+oDEzdaMZz7PFp2r1J2aUHo2MBwkoIgzb0vODRwPX/0xqBCRLVaeycAvBVjMX3oz&#10;TK1veUf3fcyVhHBI0UARY51qHbKCHIaBr4lFu/rGYZS1ybVtsJVwV+lRkrxrhyVLQ4E1rQrKbvsf&#10;Z2Azrpfnrf9r8+rzsjl9nybrwyQa8/baLaegInXxaX5cb63gf4yGwivv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NTYzHAAAA3gAAAA8AAAAAAAAAAAAAAAAAmAIAAGRy&#10;cy9kb3ducmV2LnhtbFBLBQYAAAAABAAEAPUAAACMAwAAAAA=&#10;" filled="f" stroked="f">
                  <v:textbox inset="0,0,0,0">
                    <w:txbxContent>
                      <w:p w:rsidR="00E237C2" w:rsidRDefault="00E237C2">
                        <w:r>
                          <w:rPr>
                            <w:rFonts w:ascii="Arial" w:eastAsia="Arial" w:hAnsi="Arial" w:cs="Arial"/>
                            <w:sz w:val="15"/>
                          </w:rPr>
                          <w:t>-</w:t>
                        </w:r>
                      </w:p>
                    </w:txbxContent>
                  </v:textbox>
                </v:rect>
                <v:rect id="Rectangle 17219" o:spid="_x0000_s1329" style="position:absolute;left:25869;top:5948;width:5003;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HoF8QA&#10;AADeAAAADwAAAGRycy9kb3ducmV2LnhtbERPS4vCMBC+C/sfwix401QPaqtRZFfRo48F19vQzLZl&#10;m0lpoq3+eiMI3ubje85s0ZpSXKl2hWUFg34Egji1uuBMwc9x3ZuAcB5ZY2mZFNzIwWL+0Zlhom3D&#10;e7oefCZCCLsEFeTeV4mULs3JoOvbijhwf7Y26AOsM6lrbEK4KeUwikbSYMGhIceKvnJK/w8Xo2Az&#10;qZa/W3tvsnJ13px2p/j7GHulup/tcgrCU+vf4pd7q8P88XAQw/OdcIO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B6BfEAAAA3gAAAA8AAAAAAAAAAAAAAAAAmAIAAGRycy9k&#10;b3ducmV2LnhtbFBLBQYAAAAABAAEAPUAAACJAwAAAAA=&#10;" filled="f" stroked="f">
                  <v:textbox inset="0,0,0,0">
                    <w:txbxContent>
                      <w:p w:rsidR="00E237C2" w:rsidRDefault="00E237C2">
                        <w:r>
                          <w:rPr>
                            <w:rFonts w:ascii="Arial" w:eastAsia="Arial" w:hAnsi="Arial" w:cs="Arial"/>
                            <w:sz w:val="15"/>
                          </w:rPr>
                          <w:t>Attribute</w:t>
                        </w:r>
                      </w:p>
                    </w:txbxContent>
                  </v:textbox>
                </v:rect>
                <v:rect id="Rectangle 156091" o:spid="_x0000_s1330" style="position:absolute;left:30440;top:5948;width:354;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qDqsUA&#10;AADfAAAADwAAAGRycy9kb3ducmV2LnhtbERPy2rCQBTdF/oPwy24q5MUFBMdQ+iDuPRRsO4umdsk&#10;NHMnZKYm+vWOUOjycN6rbDStOFPvGssK4mkEgri0uuFKwefh43kBwnlkja1lUnAhB9n68WGFqbYD&#10;7+i895UIIexSVFB736VSurImg25qO+LAfdveoA+wr6TucQjhppUvUTSXBhsODTV29FpT+bP/NQqK&#10;RZd/bex1qNr3U3HcHpO3Q+KVmjyN+RKEp9H/i//cGx3mz+ZREsP9TwA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oOqxQAAAN8AAAAPAAAAAAAAAAAAAAAAAJgCAABkcnMv&#10;ZG93bnJldi54bWxQSwUGAAAAAAQABAD1AAAAigMAAAAA&#10;" filled="f" stroked="f">
                  <v:textbox inset="0,0,0,0">
                    <w:txbxContent>
                      <w:p w:rsidR="00E237C2" w:rsidRDefault="00E237C2">
                        <w:r>
                          <w:rPr>
                            <w:rFonts w:ascii="Arial" w:eastAsia="Arial" w:hAnsi="Arial" w:cs="Arial"/>
                            <w:sz w:val="15"/>
                          </w:rPr>
                          <w:t>:</w:t>
                        </w:r>
                      </w:p>
                    </w:txbxContent>
                  </v:textbox>
                </v:rect>
                <v:rect id="Rectangle 156092" o:spid="_x0000_s1331" style="position:absolute;left:30725;top:5948;width:1869;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gd3cMA&#10;AADfAAAADwAAAGRycy9kb3ducmV2LnhtbERPy4rCMBTdD8w/hDvgbkxHUGw1iowOuvQF6u7SXNti&#10;c1OajK1+vREEl4fzHk9bU4or1a6wrOCnG4EgTq0uOFOw3/19D0E4j6yxtEwKbuRgOvn8GGOibcMb&#10;um59JkIIuwQV5N5XiZQuzcmg69qKOHBnWxv0AdaZ1DU2IdyUshdFA2mw4NCQY0W/OaWX7b9RsBxW&#10;s+PK3pusXJyWh/Uhnu9ir1Tnq52NQHhq/Vv8cq90mN8fRHEPnn8CAD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gd3cMAAADfAAAADwAAAAAAAAAAAAAAAACYAgAAZHJzL2Rv&#10;d25yZXYueG1sUEsFBgAAAAAEAAQA9QAAAIgDAAAAAA==&#10;" filled="f" stroked="f">
                  <v:textbox inset="0,0,0,0">
                    <w:txbxContent>
                      <w:p w:rsidR="00E237C2" w:rsidRDefault="00E237C2">
                        <w:r>
                          <w:rPr>
                            <w:rFonts w:ascii="Arial" w:eastAsia="Arial" w:hAnsi="Arial" w:cs="Arial"/>
                            <w:sz w:val="15"/>
                          </w:rPr>
                          <w:t xml:space="preserve"> </w:t>
                        </w:r>
                        <w:proofErr w:type="spellStart"/>
                        <w:proofErr w:type="gramStart"/>
                        <w:r>
                          <w:rPr>
                            <w:rFonts w:ascii="Arial" w:eastAsia="Arial" w:hAnsi="Arial" w:cs="Arial"/>
                            <w:sz w:val="15"/>
                          </w:rPr>
                          <w:t>int</w:t>
                        </w:r>
                        <w:proofErr w:type="spellEnd"/>
                        <w:proofErr w:type="gramEnd"/>
                      </w:p>
                    </w:txbxContent>
                  </v:textbox>
                </v:rect>
                <v:shape id="Shape 17221" o:spid="_x0000_s1332" style="position:absolute;left:24392;top:7333;width:8477;height:0;visibility:visible;mso-wrap-style:square;v-text-anchor:top" coordsize="847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9QXsQA&#10;AADeAAAADwAAAGRycy9kb3ducmV2LnhtbERPS2vCQBC+F/wPywi96ca0VUldpQ8KUk9GL97G7DQJ&#10;yc6G7EaTf+8KQm/z8T1ntelNLS7UutKygtk0AkGcWV1yruB4+JksQTiPrLG2TAoGcrBZj55WmGh7&#10;5T1dUp+LEMIuQQWF900ipcsKMuimtiEO3J9tDfoA21zqFq8h3NQyjqK5NFhyaCiwoa+CsirtjILv&#10;Rbf9HPrqXKVvu254QXxdnn6Veh73H+8gPPX+X/xwb3WYv4jjGdzfCT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PUF7EAAAA3gAAAA8AAAAAAAAAAAAAAAAAmAIAAGRycy9k&#10;b3ducmV2LnhtbFBLBQYAAAAABAAEAPUAAACJAwAAAAA=&#10;" path="m,l847710,e" filled="f" strokecolor="#0080ff" strokeweight=".26331mm">
                  <v:stroke endcap="square"/>
                  <v:path arrowok="t" textboxrect="0,0,847710,0"/>
                </v:shape>
                <v:shape id="Shape 17222" o:spid="_x0000_s1333" style="position:absolute;left:38154;top:16524;width:5903;height:4668;visibility:visible;mso-wrap-style:square;v-text-anchor:top" coordsize="590334,466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vR2cIA&#10;AADeAAAADwAAAGRycy9kb3ducmV2LnhtbERPyWrDMBC9F/oPYgq9NXJFaIIbJYSWQE6lWeh5sKaW&#10;sTUykuLYf18VArnN462z2oyuEwOF2HjW8DorQBBX3jRcazifdi9LEDEhG+w8k4aJImzWjw8rLI2/&#10;8oGGY6pFDuFYogabUl9KGStLDuPM98SZ+/XBYcow1NIEvOZw10lVFG/SYcO5wWJPH5aq9nhxGkL7&#10;efke1HnebNN8mr6Ubesfq/Xz07h9B5FoTHfxzb03ef5CKQX/7+Qb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S9HZwgAAAN4AAAAPAAAAAAAAAAAAAAAAAJgCAABkcnMvZG93&#10;bnJldi54bWxQSwUGAAAAAAQABAD1AAAAhwMAAAAA&#10;" path="m,466790r590334,l590334,,,,,466790xe" filled="f" strokecolor="#aee4ff" strokeweight=".52658mm">
                  <v:path arrowok="t" textboxrect="0,0,590334,466790"/>
                </v:shape>
                <v:shape id="Picture 17224" o:spid="_x0000_s1334" type="#_x0000_t75" style="position:absolute;left:38058;top:16430;width:6094;height:4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688rEAAAA3gAAAA8AAABkcnMvZG93bnJldi54bWxET01rwkAQvRf8D8sUeil10xASia4iQrE0&#10;F7WC1yE7TYLZ2ZhdNf33riB4m8f7nNliMK24UO8aywo+xxEI4tLqhisF+9+vjwkI55E1tpZJwT85&#10;WMxHLzPMtb3yli47X4kQwi5HBbX3XS6lK2sy6Ma2Iw7cn+0N+gD7SuoeryHctDKOolQabDg01NjR&#10;qqbyuDsbBW4S74v14V0fN4MtyuyUdlXyo9Tb67CcgvA0+Kf44f7WYX4Wxwnc3wk3yP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F688rEAAAA3gAAAA8AAAAAAAAAAAAAAAAA&#10;nwIAAGRycy9kb3ducmV2LnhtbFBLBQYAAAAABAAEAPcAAACQAwAAAAA=&#10;">
                  <v:imagedata r:id="rId86" o:title=""/>
                </v:shape>
                <v:shape id="Shape 17225" o:spid="_x0000_s1335" style="position:absolute;left:38058;top:16430;width:6094;height:4857;visibility:visible;mso-wrap-style:square;v-text-anchor:top" coordsize="609367,485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u8MA&#10;AADeAAAADwAAAGRycy9kb3ducmV2LnhtbERPTWvCQBC9C/0PyxS86aYBtaSuUkRF0EvS9j5kp9lg&#10;djZk1xj99a5Q6G0e73OW68E2oqfO144VvE0TEMSl0zVXCr6/dpN3ED4ga2wck4IbeVivXkZLzLS7&#10;ck59ESoRQ9hnqMCE0GZS+tKQRT91LXHkfl1nMUTYVVJ3eI3htpFpksylxZpjg8GWNobKc3GxCtIc&#10;i/vsuF9sjc79mXe3n1NfKDV+HT4/QAQawr/4z33Qcf4iTWfwfCfe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ou8MAAADeAAAADwAAAAAAAAAAAAAAAACYAgAAZHJzL2Rv&#10;d25yZXYueG1sUEsFBgAAAAAEAAQA9QAAAIgDAAAAAA==&#10;" path="m,485753r609367,l609367,,,,,485753xe" filled="f" strokecolor="#0080ff" strokeweight=".26331mm">
                  <v:path arrowok="t" textboxrect="0,0,609367,485753"/>
                </v:shape>
                <v:rect id="Rectangle 17226" o:spid="_x0000_s1336" style="position:absolute;left:39105;top:16710;width:5258;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K22MQA&#10;AADeAAAADwAAAGRycy9kb3ducmV2LnhtbERPS4vCMBC+L+x/CLPgbU23Bx/VKLK66NEXqLehGdti&#10;MylN1lZ/vREEb/PxPWc8bU0prlS7wrKCn24Egji1uuBMwX739z0A4TyyxtIyKbiRg+nk82OMibYN&#10;b+i69ZkIIewSVJB7XyVSujQng65rK+LAnW1t0AdYZ1LX2IRwU8o4inrSYMGhIceKfnNKL9t/o2A5&#10;qGbHlb03Wbk4LQ/rw3C+G3qlOl/tbATCU+vf4pd7pcP8fhz34PlOuEF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yttjEAAAA3gAAAA8AAAAAAAAAAAAAAAAAmAIAAGRycy9k&#10;b3ducmV2LnhtbFBLBQYAAAAABAAEAPUAAACJAwAAAAA=&#10;" filled="f" stroked="f">
                  <v:textbox inset="0,0,0,0">
                    <w:txbxContent>
                      <w:p w:rsidR="00E237C2" w:rsidRDefault="00E237C2">
                        <w:r>
                          <w:rPr>
                            <w:rFonts w:ascii="Arial" w:eastAsia="Arial" w:hAnsi="Arial" w:cs="Arial"/>
                            <w:sz w:val="15"/>
                          </w:rPr>
                          <w:t>Classe_2</w:t>
                        </w:r>
                      </w:p>
                    </w:txbxContent>
                  </v:textbox>
                </v:rect>
                <v:shape id="Shape 17227" o:spid="_x0000_s1337" style="position:absolute;left:38106;top:18095;width:5998;height:0;visibility:visible;mso-wrap-style:square;v-text-anchor:top" coordsize="599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hL9cUA&#10;AADeAAAADwAAAGRycy9kb3ducmV2LnhtbERPTWvCQBC9C/6HZQredNMctEQ3IRVsxYNSWz1PsmMS&#10;mp0N2VXT/vpuodDbPN7nrLLBtOJGvWssK3icRSCIS6sbrhR8vG+mTyCcR9bYWiYFX+QgS8ejFSba&#10;3vmNbkdfiRDCLkEFtfddIqUrazLoZrYjDtzF9gZ9gH0ldY/3EG5aGUfRXBpsODTU2NG6pvLzeDUK&#10;zuuXff66ey6K4pDb0+Eq8XsvlZo8DPkShKfB/4v/3Fsd5i/ieAG/74Qb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OEv1xQAAAN4AAAAPAAAAAAAAAAAAAAAAAJgCAABkcnMv&#10;ZG93bnJldi54bWxQSwUGAAAAAAQABAD1AAAAigMAAAAA&#10;" path="m,l599827,e" filled="f" strokecolor="#0080ff" strokeweight=".26331mm">
                  <v:stroke endcap="square"/>
                  <v:path arrowok="t" textboxrect="0,0,599827,0"/>
                </v:shape>
                <v:shape id="Shape 17228" o:spid="_x0000_s1338" style="position:absolute;left:38106;top:19716;width:5998;height:0;visibility:visible;mso-wrap-style:square;v-text-anchor:top" coordsize="5998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fh8gA&#10;AADeAAAADwAAAGRycy9kb3ducmV2LnhtbESPQU/CQBCF7yb+h82YcJOtPaApLKSQqIQDRBTO0+7Q&#10;NnRnm+4C1V/vHEy8zeS9ee+b2WJwrbpSHxrPBp7GCSji0tuGKwNfn6+PL6BCRLbYeiYD3xRgMb+/&#10;m2Fm/Y0/6LqPlZIQDhkaqGPsMq1DWZPDMPYdsWgn3zuMsvaVtj3eJNy1Ok2SiXbYsDTU2NGqpvK8&#10;vzgDx9XbNn/fLIui2OX+sLto/NlqY0YPQz4FFWmI/+a/67UV/Oc0FV55R2b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9+HyAAAAN4AAAAPAAAAAAAAAAAAAAAAAJgCAABk&#10;cnMvZG93bnJldi54bWxQSwUGAAAAAAQABAD1AAAAjQMAAAAA&#10;" path="m,l599827,e" filled="f" strokecolor="#0080ff" strokeweight=".26331mm">
                  <v:stroke endcap="square"/>
                  <v:path arrowok="t" textboxrect="0,0,599827,0"/>
                </v:shape>
                <w10:anchorlock/>
              </v:group>
            </w:pict>
          </mc:Fallback>
        </mc:AlternateContent>
      </w:r>
    </w:p>
    <w:p w:rsidR="007B6B23" w:rsidRDefault="00520FAB">
      <w:pPr>
        <w:pStyle w:val="Caption"/>
        <w:tabs>
          <w:tab w:val="left" w:pos="5933"/>
        </w:tabs>
        <w:rPr>
          <w:rFonts w:ascii="Times New Roman" w:eastAsia="Calibri" w:hAnsi="Times New Roman" w:cs="Times New Roman"/>
          <w:i/>
          <w:iCs/>
          <w:sz w:val="22"/>
          <w:lang w:val="en"/>
        </w:rPr>
      </w:pPr>
      <w:r>
        <w:rPr>
          <w:rFonts w:ascii="Times New Roman" w:hAnsi="Times New Roman" w:cs="Times New Roman"/>
          <w:i/>
          <w:iCs/>
        </w:rPr>
        <w:t xml:space="preserve">Figure </w:t>
      </w:r>
      <w:r>
        <w:rPr>
          <w:rFonts w:ascii="Times New Roman" w:hAnsi="Times New Roman" w:cs="Times New Roman"/>
          <w:i/>
          <w:iCs/>
        </w:rPr>
        <w:fldChar w:fldCharType="begin"/>
      </w:r>
      <w:r>
        <w:rPr>
          <w:rFonts w:ascii="Times New Roman" w:hAnsi="Times New Roman" w:cs="Times New Roman"/>
          <w:i/>
          <w:iCs/>
        </w:rPr>
        <w:instrText xml:space="preserve"> SEQ Figure \* ARABIC </w:instrText>
      </w:r>
      <w:r>
        <w:rPr>
          <w:rFonts w:ascii="Times New Roman" w:hAnsi="Times New Roman" w:cs="Times New Roman"/>
          <w:i/>
          <w:iCs/>
        </w:rPr>
        <w:fldChar w:fldCharType="separate"/>
      </w:r>
      <w:r w:rsidR="00517D2A">
        <w:rPr>
          <w:rFonts w:ascii="Times New Roman" w:hAnsi="Times New Roman" w:cs="Times New Roman"/>
          <w:i/>
          <w:iCs/>
          <w:noProof/>
        </w:rPr>
        <w:t>22</w:t>
      </w:r>
      <w:r>
        <w:rPr>
          <w:rFonts w:ascii="Times New Roman" w:hAnsi="Times New Roman" w:cs="Times New Roman"/>
          <w:i/>
          <w:iCs/>
        </w:rPr>
        <w:fldChar w:fldCharType="end"/>
      </w:r>
      <w:bookmarkStart w:id="105" w:name="_Toc1657887524"/>
      <w:r>
        <w:rPr>
          <w:rFonts w:ascii="Times New Roman" w:hAnsi="Times New Roman" w:cs="Times New Roman"/>
          <w:i/>
          <w:iCs/>
          <w:lang w:val="en"/>
        </w:rPr>
        <w:t>: Formalism of a class diagram</w:t>
      </w:r>
      <w:bookmarkEnd w:id="105"/>
    </w:p>
    <w:p w:rsidR="007B6B23" w:rsidRDefault="007B6B23"/>
    <w:p w:rsidR="007B6B23" w:rsidRDefault="00520FAB">
      <w:pPr>
        <w:rPr>
          <w:lang w:val="en"/>
        </w:rPr>
      </w:pPr>
      <w:proofErr w:type="spellStart"/>
      <w:r>
        <w:rPr>
          <w:lang w:val="en"/>
        </w:rPr>
        <w:t>Somethingjddfhifuherf</w:t>
      </w:r>
      <w:proofErr w:type="spellEnd"/>
    </w:p>
    <w:p w:rsidR="007B6B23" w:rsidRDefault="00520FAB">
      <w:pPr>
        <w:rPr>
          <w:lang w:val="en"/>
        </w:rPr>
      </w:pPr>
      <w:r>
        <w:rPr>
          <w:lang w:val="en"/>
        </w:rPr>
        <w:br w:type="page"/>
      </w:r>
    </w:p>
    <w:p w:rsidR="007B6B23" w:rsidRDefault="00520FAB">
      <w:pPr>
        <w:pStyle w:val="Heading4"/>
        <w:numPr>
          <w:ilvl w:val="0"/>
          <w:numId w:val="58"/>
        </w:numPr>
      </w:pPr>
      <w:r>
        <w:lastRenderedPageBreak/>
        <w:t xml:space="preserve">State machine diagram </w:t>
      </w:r>
    </w:p>
    <w:p w:rsidR="007B6B23" w:rsidRDefault="00520FAB">
      <w:pPr>
        <w:pStyle w:val="Heading5"/>
      </w:pPr>
      <w:r>
        <w:rPr>
          <w:rFonts w:eastAsia="Calibri"/>
          <w:sz w:val="22"/>
        </w:rPr>
        <w:tab/>
      </w:r>
      <w:r>
        <w:t>a.</w:t>
      </w:r>
      <w:r>
        <w:rPr>
          <w:rFonts w:eastAsia="Arial"/>
        </w:rPr>
        <w:t xml:space="preserve"> </w:t>
      </w:r>
      <w:r>
        <w:t xml:space="preserve">Definition </w:t>
      </w:r>
    </w:p>
    <w:p w:rsidR="007B6B23" w:rsidRDefault="00520FAB">
      <w:pPr>
        <w:spacing w:after="160"/>
        <w:ind w:left="450"/>
        <w:rPr>
          <w:rFonts w:cs="Times New Roman"/>
          <w:szCs w:val="24"/>
        </w:rPr>
      </w:pPr>
      <w:r>
        <w:rPr>
          <w:rFonts w:cs="Times New Roman"/>
          <w:szCs w:val="24"/>
        </w:rPr>
        <w:t xml:space="preserve">A state machine diagram describes the behavior of a single object in response to a series of events in a system. Also known as the state chart diagram, it models the dynamic flow of control from the state of a particular object within a system.  </w:t>
      </w:r>
    </w:p>
    <w:p w:rsidR="007B6B23" w:rsidRDefault="00520FAB">
      <w:pPr>
        <w:pStyle w:val="Heading5"/>
        <w:ind w:firstLine="720"/>
      </w:pPr>
      <w:r>
        <w:t xml:space="preserve">b. Formalism </w:t>
      </w:r>
    </w:p>
    <w:p w:rsidR="007B6B23" w:rsidRDefault="00520FAB">
      <w:pPr>
        <w:keepNext/>
        <w:tabs>
          <w:tab w:val="left" w:pos="1584"/>
        </w:tabs>
        <w:spacing w:after="160" w:line="259" w:lineRule="auto"/>
        <w:jc w:val="left"/>
        <w:rPr>
          <w:rFonts w:asciiTheme="minorHAnsi" w:hAnsiTheme="minorHAnsi"/>
          <w:sz w:val="22"/>
        </w:rPr>
      </w:pPr>
      <w:r>
        <w:rPr>
          <w:rFonts w:asciiTheme="minorHAnsi" w:hAnsiTheme="minorHAnsi"/>
          <w:noProof/>
          <w:sz w:val="22"/>
        </w:rPr>
        <w:drawing>
          <wp:inline distT="0" distB="0" distL="0" distR="0" wp14:anchorId="07CFE8F0" wp14:editId="4E27ECF8">
            <wp:extent cx="5730875" cy="3082925"/>
            <wp:effectExtent l="0" t="0" r="3175" b="3175"/>
            <wp:docPr id="13197" name="Picture 13197"/>
            <wp:cNvGraphicFramePr/>
            <a:graphic xmlns:a="http://schemas.openxmlformats.org/drawingml/2006/main">
              <a:graphicData uri="http://schemas.openxmlformats.org/drawingml/2006/picture">
                <pic:pic xmlns:pic="http://schemas.openxmlformats.org/drawingml/2006/picture">
                  <pic:nvPicPr>
                    <pic:cNvPr id="13197" name="Picture 13197"/>
                    <pic:cNvPicPr/>
                  </pic:nvPicPr>
                  <pic:blipFill>
                    <a:blip r:embed="rId87"/>
                    <a:stretch>
                      <a:fillRect/>
                    </a:stretch>
                  </pic:blipFill>
                  <pic:spPr>
                    <a:xfrm>
                      <a:off x="0" y="0"/>
                      <a:ext cx="5730875" cy="3082925"/>
                    </a:xfrm>
                    <a:prstGeom prst="rect">
                      <a:avLst/>
                    </a:prstGeom>
                  </pic:spPr>
                </pic:pic>
              </a:graphicData>
            </a:graphic>
          </wp:inline>
        </w:drawing>
      </w:r>
    </w:p>
    <w:p w:rsidR="007B6B23" w:rsidRDefault="00520FAB">
      <w:pPr>
        <w:pStyle w:val="Caption"/>
        <w:keepNext/>
        <w:tabs>
          <w:tab w:val="left" w:pos="1584"/>
        </w:tabs>
        <w:spacing w:after="160" w:line="259" w:lineRule="auto"/>
        <w:jc w:val="left"/>
        <w:rPr>
          <w:rFonts w:ascii="Times New Roman" w:hAnsi="Times New Roman" w:cs="Times New Roman"/>
          <w:i/>
          <w:iCs/>
          <w:sz w:val="22"/>
          <w:lang w:val="en"/>
        </w:rPr>
      </w:pPr>
      <w:r>
        <w:rPr>
          <w:rFonts w:ascii="Times New Roman" w:hAnsi="Times New Roman" w:cs="Times New Roman"/>
          <w:i/>
          <w:iCs/>
        </w:rPr>
        <w:t xml:space="preserve">Figure </w:t>
      </w:r>
      <w:r>
        <w:rPr>
          <w:rFonts w:ascii="Times New Roman" w:hAnsi="Times New Roman" w:cs="Times New Roman"/>
          <w:i/>
          <w:iCs/>
        </w:rPr>
        <w:fldChar w:fldCharType="begin"/>
      </w:r>
      <w:r>
        <w:rPr>
          <w:rFonts w:ascii="Times New Roman" w:hAnsi="Times New Roman" w:cs="Times New Roman"/>
          <w:i/>
          <w:iCs/>
        </w:rPr>
        <w:instrText xml:space="preserve"> SEQ Figure \* ARABIC </w:instrText>
      </w:r>
      <w:r>
        <w:rPr>
          <w:rFonts w:ascii="Times New Roman" w:hAnsi="Times New Roman" w:cs="Times New Roman"/>
          <w:i/>
          <w:iCs/>
        </w:rPr>
        <w:fldChar w:fldCharType="separate"/>
      </w:r>
      <w:r w:rsidR="00517D2A">
        <w:rPr>
          <w:rFonts w:ascii="Times New Roman" w:hAnsi="Times New Roman" w:cs="Times New Roman"/>
          <w:i/>
          <w:iCs/>
          <w:noProof/>
        </w:rPr>
        <w:t>23</w:t>
      </w:r>
      <w:r>
        <w:rPr>
          <w:rFonts w:ascii="Times New Roman" w:hAnsi="Times New Roman" w:cs="Times New Roman"/>
          <w:i/>
          <w:iCs/>
        </w:rPr>
        <w:fldChar w:fldCharType="end"/>
      </w:r>
      <w:bookmarkStart w:id="106" w:name="_Toc1839895272"/>
      <w:r>
        <w:rPr>
          <w:rFonts w:ascii="Times New Roman" w:hAnsi="Times New Roman" w:cs="Times New Roman"/>
          <w:i/>
          <w:iCs/>
          <w:lang w:val="en"/>
        </w:rPr>
        <w:t>: state machine diagram formalism</w:t>
      </w:r>
      <w:bookmarkEnd w:id="106"/>
    </w:p>
    <w:p w:rsidR="007B6B23" w:rsidRDefault="00520FAB">
      <w:pPr>
        <w:pStyle w:val="Heading5"/>
        <w:numPr>
          <w:ilvl w:val="0"/>
          <w:numId w:val="52"/>
        </w:numPr>
        <w:rPr>
          <w:rFonts w:cs="Times New Roman"/>
          <w:i/>
          <w:iCs/>
          <w:lang w:val="en"/>
        </w:rPr>
      </w:pPr>
      <w:r>
        <w:br w:type="page"/>
      </w:r>
      <w:r>
        <w:lastRenderedPageBreak/>
        <w:t>Component of a class diagram</w:t>
      </w:r>
      <w:r>
        <w:rPr>
          <w:rFonts w:cs="Times New Roman"/>
          <w:noProof/>
          <w:szCs w:val="24"/>
        </w:rPr>
        <mc:AlternateContent>
          <mc:Choice Requires="wps">
            <w:drawing>
              <wp:anchor distT="0" distB="0" distL="114300" distR="114300" simplePos="0" relativeHeight="259149824" behindDoc="0" locked="0" layoutInCell="1" allowOverlap="1" wp14:anchorId="6CBABF42" wp14:editId="534826A9">
                <wp:simplePos x="0" y="0"/>
                <wp:positionH relativeFrom="column">
                  <wp:posOffset>182880</wp:posOffset>
                </wp:positionH>
                <wp:positionV relativeFrom="paragraph">
                  <wp:posOffset>186690</wp:posOffset>
                </wp:positionV>
                <wp:extent cx="5966460" cy="4602480"/>
                <wp:effectExtent l="0" t="0" r="0" b="0"/>
                <wp:wrapNone/>
                <wp:docPr id="125" name="Rectangle 125"/>
                <wp:cNvGraphicFramePr/>
                <a:graphic xmlns:a="http://schemas.openxmlformats.org/drawingml/2006/main">
                  <a:graphicData uri="http://schemas.microsoft.com/office/word/2010/wordprocessingShape">
                    <wps:wsp>
                      <wps:cNvSpPr/>
                      <wps:spPr>
                        <a:xfrm>
                          <a:off x="0" y="0"/>
                          <a:ext cx="5966460" cy="4602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5" o:spid="_x0000_s1026" style="position:absolute;margin-left:14.4pt;margin-top:14.7pt;width:469.8pt;height:362.4pt;z-index:25914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" filled="f" stroked="f" strokeweight="1pt"/>
            </w:pict>
          </mc:Fallback>
        </mc:AlternateContent>
      </w:r>
    </w:p>
    <w:p w:rsidR="007B6B23" w:rsidRDefault="00520FAB">
      <w:pPr>
        <w:pStyle w:val="Caption"/>
        <w:rPr>
          <w:rFonts w:ascii="Times New Roman" w:hAnsi="Times New Roman" w:cs="Times New Roman"/>
          <w:i/>
          <w:iCs/>
          <w:lang w:val="en"/>
        </w:rPr>
      </w:pPr>
      <w:r>
        <w:rPr>
          <w:rFonts w:ascii="Times New Roman" w:hAnsi="Times New Roman" w:cs="Times New Roman"/>
          <w:i/>
          <w:iCs/>
        </w:rPr>
        <w:t xml:space="preserve">Table </w:t>
      </w:r>
      <w:r>
        <w:rPr>
          <w:rFonts w:ascii="Times New Roman" w:hAnsi="Times New Roman" w:cs="Times New Roman"/>
          <w:i/>
          <w:iCs/>
        </w:rPr>
        <w:fldChar w:fldCharType="begin"/>
      </w:r>
      <w:r>
        <w:rPr>
          <w:rFonts w:ascii="Times New Roman" w:hAnsi="Times New Roman" w:cs="Times New Roman"/>
          <w:i/>
          <w:iCs/>
        </w:rPr>
        <w:instrText xml:space="preserve"> SEQ Table \* ARABIC </w:instrText>
      </w:r>
      <w:r>
        <w:rPr>
          <w:rFonts w:ascii="Times New Roman" w:hAnsi="Times New Roman" w:cs="Times New Roman"/>
          <w:i/>
          <w:iCs/>
        </w:rPr>
        <w:fldChar w:fldCharType="separate"/>
      </w:r>
      <w:r>
        <w:rPr>
          <w:rFonts w:ascii="Times New Roman" w:hAnsi="Times New Roman" w:cs="Times New Roman"/>
          <w:i/>
          <w:iCs/>
        </w:rPr>
        <w:t>14</w:t>
      </w:r>
      <w:r>
        <w:rPr>
          <w:rFonts w:ascii="Times New Roman" w:hAnsi="Times New Roman" w:cs="Times New Roman"/>
          <w:i/>
          <w:iCs/>
        </w:rPr>
        <w:fldChar w:fldCharType="end"/>
      </w:r>
      <w:bookmarkStart w:id="107" w:name="_Toc264766899"/>
      <w:r>
        <w:rPr>
          <w:rFonts w:ascii="Times New Roman" w:hAnsi="Times New Roman" w:cs="Times New Roman"/>
          <w:i/>
          <w:iCs/>
          <w:lang w:val="en"/>
        </w:rPr>
        <w:t>: component of a state machine diagram</w:t>
      </w:r>
      <w:bookmarkEnd w:id="107"/>
    </w:p>
    <w:tbl>
      <w:tblPr>
        <w:tblStyle w:val="TableGrid0"/>
        <w:tblW w:w="9726" w:type="dxa"/>
        <w:tblInd w:w="180" w:type="dxa"/>
        <w:tblCellMar>
          <w:left w:w="108" w:type="dxa"/>
          <w:right w:w="49" w:type="dxa"/>
        </w:tblCellMar>
        <w:tblLook w:val="04A0" w:firstRow="1" w:lastRow="0" w:firstColumn="1" w:lastColumn="0" w:noHBand="0" w:noVBand="1"/>
      </w:tblPr>
      <w:tblGrid>
        <w:gridCol w:w="3241"/>
        <w:gridCol w:w="3242"/>
        <w:gridCol w:w="3243"/>
      </w:tblGrid>
      <w:tr w:rsidR="007B6B23">
        <w:trPr>
          <w:trHeight w:val="1001"/>
        </w:trPr>
        <w:tc>
          <w:tcPr>
            <w:tcW w:w="3241" w:type="dxa"/>
            <w:tcBorders>
              <w:top w:val="nil"/>
              <w:left w:val="nil"/>
              <w:bottom w:val="nil"/>
              <w:right w:val="nil"/>
            </w:tcBorders>
            <w:shd w:val="clear" w:color="auto" w:fill="5B9BD5"/>
          </w:tcPr>
          <w:p w:rsidR="007B6B23" w:rsidRDefault="00520FAB">
            <w:pPr>
              <w:spacing w:line="259" w:lineRule="auto"/>
              <w:ind w:right="61"/>
              <w:jc w:val="center"/>
              <w:rPr>
                <w:rFonts w:eastAsiaTheme="minorEastAsia" w:cs="Times New Roman"/>
                <w:szCs w:val="24"/>
              </w:rPr>
            </w:pPr>
            <w:r>
              <w:rPr>
                <w:rFonts w:eastAsiaTheme="minorEastAsia" w:cs="Times New Roman"/>
                <w:b/>
                <w:szCs w:val="24"/>
              </w:rPr>
              <w:t xml:space="preserve">Element </w:t>
            </w:r>
          </w:p>
        </w:tc>
        <w:tc>
          <w:tcPr>
            <w:tcW w:w="3242" w:type="dxa"/>
            <w:tcBorders>
              <w:top w:val="nil"/>
              <w:left w:val="nil"/>
              <w:bottom w:val="nil"/>
              <w:right w:val="nil"/>
            </w:tcBorders>
            <w:shd w:val="clear" w:color="auto" w:fill="5B9BD5"/>
          </w:tcPr>
          <w:p w:rsidR="007B6B23" w:rsidRDefault="00520FAB">
            <w:pPr>
              <w:spacing w:line="259" w:lineRule="auto"/>
              <w:ind w:right="63"/>
              <w:jc w:val="center"/>
              <w:rPr>
                <w:rFonts w:eastAsiaTheme="minorEastAsia" w:cs="Times New Roman"/>
                <w:szCs w:val="24"/>
              </w:rPr>
            </w:pPr>
            <w:r>
              <w:rPr>
                <w:rFonts w:eastAsiaTheme="minorEastAsia" w:cs="Times New Roman"/>
                <w:b/>
                <w:szCs w:val="24"/>
              </w:rPr>
              <w:t xml:space="preserve">Diagram Relationship </w:t>
            </w:r>
          </w:p>
        </w:tc>
        <w:tc>
          <w:tcPr>
            <w:tcW w:w="3243" w:type="dxa"/>
            <w:tcBorders>
              <w:top w:val="nil"/>
              <w:left w:val="nil"/>
              <w:bottom w:val="nil"/>
              <w:right w:val="nil"/>
            </w:tcBorders>
            <w:shd w:val="clear" w:color="auto" w:fill="5B9BD5"/>
          </w:tcPr>
          <w:p w:rsidR="007B6B23" w:rsidRDefault="00520FAB">
            <w:pPr>
              <w:spacing w:line="259" w:lineRule="auto"/>
              <w:ind w:right="62"/>
              <w:jc w:val="center"/>
              <w:rPr>
                <w:rFonts w:eastAsiaTheme="minorEastAsia" w:cs="Times New Roman"/>
                <w:szCs w:val="24"/>
              </w:rPr>
            </w:pPr>
            <w:r>
              <w:rPr>
                <w:rFonts w:eastAsiaTheme="minorEastAsia" w:cs="Times New Roman"/>
                <w:noProof/>
                <w:szCs w:val="24"/>
              </w:rPr>
              <mc:AlternateContent>
                <mc:Choice Requires="wps">
                  <w:drawing>
                    <wp:anchor distT="0" distB="0" distL="114300" distR="114300" simplePos="0" relativeHeight="259150848" behindDoc="0" locked="0" layoutInCell="1" allowOverlap="1" wp14:anchorId="11FFF997" wp14:editId="2416C151">
                      <wp:simplePos x="0" y="0"/>
                      <wp:positionH relativeFrom="column">
                        <wp:posOffset>-4219575</wp:posOffset>
                      </wp:positionH>
                      <wp:positionV relativeFrom="paragraph">
                        <wp:posOffset>24765</wp:posOffset>
                      </wp:positionV>
                      <wp:extent cx="6188075" cy="5737860"/>
                      <wp:effectExtent l="0" t="0" r="0" b="0"/>
                      <wp:wrapNone/>
                      <wp:docPr id="13503" name="Rectangle 13503"/>
                      <wp:cNvGraphicFramePr/>
                      <a:graphic xmlns:a="http://schemas.openxmlformats.org/drawingml/2006/main">
                        <a:graphicData uri="http://schemas.microsoft.com/office/word/2010/wordprocessingShape">
                          <wps:wsp>
                            <wps:cNvSpPr/>
                            <wps:spPr>
                              <a:xfrm>
                                <a:off x="0" y="0"/>
                                <a:ext cx="6188287" cy="5737648"/>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503" o:spid="_x0000_s1026" style="position:absolute;margin-left:-332.25pt;margin-top:1.95pt;width:487.25pt;height:451.8pt;z-index:25915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" filled="f" stroked="f" strokeweight=".25pt"/>
                  </w:pict>
                </mc:Fallback>
              </mc:AlternateContent>
            </w:r>
            <w:r>
              <w:rPr>
                <w:rFonts w:eastAsiaTheme="minorEastAsia" w:cs="Times New Roman"/>
                <w:b/>
                <w:szCs w:val="24"/>
              </w:rPr>
              <w:t xml:space="preserve">Description </w:t>
            </w:r>
          </w:p>
        </w:tc>
      </w:tr>
      <w:tr w:rsidR="007B6B23">
        <w:trPr>
          <w:trHeight w:val="1026"/>
        </w:trPr>
        <w:tc>
          <w:tcPr>
            <w:tcW w:w="3241"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rPr>
                <w:rFonts w:eastAsiaTheme="minorEastAsia" w:cs="Times New Roman"/>
                <w:szCs w:val="24"/>
              </w:rPr>
            </w:pPr>
            <w:r>
              <w:rPr>
                <w:rFonts w:eastAsiaTheme="minorEastAsia" w:cs="Times New Roman"/>
                <w:b/>
                <w:szCs w:val="24"/>
              </w:rPr>
              <w:t xml:space="preserve">State  </w:t>
            </w:r>
          </w:p>
        </w:tc>
        <w:tc>
          <w:tcPr>
            <w:tcW w:w="3242" w:type="dxa"/>
            <w:tcBorders>
              <w:top w:val="nil"/>
              <w:left w:val="single" w:sz="4" w:space="0" w:color="9CC2E5"/>
              <w:bottom w:val="single" w:sz="4" w:space="0" w:color="9CC2E5"/>
              <w:right w:val="single" w:sz="4" w:space="0" w:color="9CC2E5"/>
            </w:tcBorders>
            <w:shd w:val="clear" w:color="auto" w:fill="DEEAF6"/>
            <w:vAlign w:val="bottom"/>
          </w:tcPr>
          <w:p w:rsidR="007B6B23" w:rsidRDefault="00520FAB">
            <w:pPr>
              <w:spacing w:line="259" w:lineRule="auto"/>
              <w:ind w:right="2"/>
              <w:jc w:val="center"/>
              <w:rPr>
                <w:rFonts w:eastAsiaTheme="minorEastAsia" w:cs="Times New Roman"/>
                <w:szCs w:val="24"/>
              </w:rPr>
            </w:pPr>
            <w:r>
              <w:rPr>
                <w:rFonts w:eastAsiaTheme="minorEastAsia" w:cs="Times New Roman"/>
                <w:noProof/>
                <w:szCs w:val="24"/>
              </w:rPr>
              <w:drawing>
                <wp:inline distT="0" distB="0" distL="0" distR="0" wp14:anchorId="18030164" wp14:editId="46591F50">
                  <wp:extent cx="914400" cy="590550"/>
                  <wp:effectExtent l="0" t="0" r="0" b="0"/>
                  <wp:docPr id="13496" name="Picture 13477"/>
                  <wp:cNvGraphicFramePr/>
                  <a:graphic xmlns:a="http://schemas.openxmlformats.org/drawingml/2006/main">
                    <a:graphicData uri="http://schemas.openxmlformats.org/drawingml/2006/picture">
                      <pic:pic xmlns:pic="http://schemas.openxmlformats.org/drawingml/2006/picture">
                        <pic:nvPicPr>
                          <pic:cNvPr id="13496" name="Picture 13477"/>
                          <pic:cNvPicPr/>
                        </pic:nvPicPr>
                        <pic:blipFill>
                          <a:blip r:embed="rId88"/>
                          <a:stretch>
                            <a:fillRect/>
                          </a:stretch>
                        </pic:blipFill>
                        <pic:spPr>
                          <a:xfrm>
                            <a:off x="0" y="0"/>
                            <a:ext cx="914400" cy="590550"/>
                          </a:xfrm>
                          <a:prstGeom prst="rect">
                            <a:avLst/>
                          </a:prstGeom>
                        </pic:spPr>
                      </pic:pic>
                    </a:graphicData>
                  </a:graphic>
                </wp:inline>
              </w:drawing>
            </w:r>
            <w:r>
              <w:rPr>
                <w:rFonts w:eastAsiaTheme="minorEastAsia" w:cs="Times New Roman"/>
                <w:szCs w:val="24"/>
              </w:rPr>
              <w:t xml:space="preserve"> </w:t>
            </w:r>
          </w:p>
        </w:tc>
        <w:tc>
          <w:tcPr>
            <w:tcW w:w="3243"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ind w:right="61"/>
              <w:rPr>
                <w:rFonts w:eastAsiaTheme="minorEastAsia" w:cs="Times New Roman"/>
                <w:szCs w:val="24"/>
              </w:rPr>
            </w:pPr>
            <w:r>
              <w:rPr>
                <w:rFonts w:eastAsiaTheme="minorEastAsia" w:cs="Times New Roman"/>
                <w:szCs w:val="24"/>
              </w:rPr>
              <w:t xml:space="preserve">Models a situation during which a certain invariant condition holds. </w:t>
            </w:r>
          </w:p>
        </w:tc>
      </w:tr>
      <w:tr w:rsidR="007B6B23">
        <w:trPr>
          <w:trHeight w:val="1117"/>
        </w:trPr>
        <w:tc>
          <w:tcPr>
            <w:tcW w:w="3241"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rPr>
                <w:rFonts w:eastAsiaTheme="minorEastAsia" w:cs="Times New Roman"/>
                <w:szCs w:val="24"/>
              </w:rPr>
            </w:pPr>
            <w:r>
              <w:rPr>
                <w:rFonts w:eastAsiaTheme="minorEastAsia" w:cs="Times New Roman"/>
                <w:b/>
                <w:szCs w:val="24"/>
              </w:rPr>
              <w:t xml:space="preserve">First (Initial) State  </w:t>
            </w:r>
          </w:p>
        </w:tc>
        <w:tc>
          <w:tcPr>
            <w:tcW w:w="3242" w:type="dxa"/>
            <w:tcBorders>
              <w:top w:val="single" w:sz="4" w:space="0" w:color="9CC2E5"/>
              <w:left w:val="single" w:sz="4" w:space="0" w:color="9CC2E5"/>
              <w:bottom w:val="single" w:sz="4" w:space="0" w:color="9CC2E5"/>
              <w:right w:val="single" w:sz="4" w:space="0" w:color="9CC2E5"/>
            </w:tcBorders>
            <w:shd w:val="clear" w:color="auto" w:fill="4472C4" w:themeFill="accent5"/>
            <w:vAlign w:val="bottom"/>
          </w:tcPr>
          <w:p w:rsidR="007B6B23" w:rsidRDefault="00520FAB">
            <w:pPr>
              <w:spacing w:line="259" w:lineRule="auto"/>
              <w:ind w:right="4"/>
              <w:jc w:val="center"/>
              <w:rPr>
                <w:rFonts w:eastAsiaTheme="minorEastAsia" w:cs="Times New Roman"/>
                <w:szCs w:val="24"/>
              </w:rPr>
            </w:pPr>
            <w:r>
              <w:rPr>
                <w:rFonts w:eastAsiaTheme="minorEastAsia" w:cs="Times New Roman"/>
                <w:noProof/>
                <w:szCs w:val="24"/>
              </w:rPr>
              <w:drawing>
                <wp:inline distT="0" distB="0" distL="0" distR="0" wp14:anchorId="64130C90" wp14:editId="49D5DB9C">
                  <wp:extent cx="793115" cy="656590"/>
                  <wp:effectExtent l="0" t="0" r="6985" b="10160"/>
                  <wp:docPr id="13497" name="Picture 13479"/>
                  <wp:cNvGraphicFramePr/>
                  <a:graphic xmlns:a="http://schemas.openxmlformats.org/drawingml/2006/main">
                    <a:graphicData uri="http://schemas.openxmlformats.org/drawingml/2006/picture">
                      <pic:pic xmlns:pic="http://schemas.openxmlformats.org/drawingml/2006/picture">
                        <pic:nvPicPr>
                          <pic:cNvPr id="13497" name="Picture 13479"/>
                          <pic:cNvPicPr/>
                        </pic:nvPicPr>
                        <pic:blipFill>
                          <a:blip r:embed="rId89"/>
                          <a:stretch>
                            <a:fillRect/>
                          </a:stretch>
                        </pic:blipFill>
                        <pic:spPr>
                          <a:xfrm>
                            <a:off x="0" y="0"/>
                            <a:ext cx="793115" cy="656933"/>
                          </a:xfrm>
                          <a:prstGeom prst="rect">
                            <a:avLst/>
                          </a:prstGeom>
                        </pic:spPr>
                      </pic:pic>
                    </a:graphicData>
                  </a:graphic>
                </wp:inline>
              </w:drawing>
            </w:r>
            <w:r>
              <w:rPr>
                <w:rFonts w:eastAsiaTheme="minorEastAsia" w:cs="Times New Roman"/>
                <w:szCs w:val="24"/>
              </w:rPr>
              <w:t xml:space="preserve"> </w:t>
            </w:r>
          </w:p>
        </w:tc>
        <w:tc>
          <w:tcPr>
            <w:tcW w:w="3243"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ind w:right="60"/>
              <w:rPr>
                <w:rFonts w:eastAsiaTheme="minorEastAsia" w:cs="Times New Roman"/>
                <w:szCs w:val="24"/>
              </w:rPr>
            </w:pPr>
            <w:r>
              <w:rPr>
                <w:rFonts w:eastAsiaTheme="minorEastAsia" w:cs="Times New Roman"/>
                <w:szCs w:val="24"/>
              </w:rPr>
              <w:t xml:space="preserve">It represents a default vertex, that is, a source for a single transaction to the default or composite state. </w:t>
            </w:r>
          </w:p>
        </w:tc>
      </w:tr>
      <w:tr w:rsidR="007B6B23">
        <w:trPr>
          <w:trHeight w:val="1032"/>
        </w:trPr>
        <w:tc>
          <w:tcPr>
            <w:tcW w:w="3241"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rPr>
                <w:rFonts w:eastAsiaTheme="minorEastAsia" w:cs="Times New Roman"/>
                <w:szCs w:val="24"/>
              </w:rPr>
            </w:pPr>
            <w:r>
              <w:rPr>
                <w:rFonts w:eastAsiaTheme="minorEastAsia" w:cs="Times New Roman"/>
                <w:b/>
                <w:szCs w:val="24"/>
              </w:rPr>
              <w:t xml:space="preserve">Final State </w:t>
            </w:r>
          </w:p>
        </w:tc>
        <w:tc>
          <w:tcPr>
            <w:tcW w:w="3242"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7B6B23" w:rsidRDefault="00520FAB">
            <w:pPr>
              <w:spacing w:line="259" w:lineRule="auto"/>
              <w:ind w:right="4"/>
              <w:jc w:val="center"/>
              <w:rPr>
                <w:rFonts w:eastAsiaTheme="minorEastAsia" w:cs="Times New Roman"/>
                <w:szCs w:val="24"/>
              </w:rPr>
            </w:pPr>
            <w:r>
              <w:rPr>
                <w:rFonts w:eastAsiaTheme="minorEastAsia" w:cs="Times New Roman"/>
                <w:noProof/>
                <w:szCs w:val="24"/>
              </w:rPr>
              <w:drawing>
                <wp:inline distT="0" distB="0" distL="0" distR="0" wp14:anchorId="2C56CDB5" wp14:editId="191E7106">
                  <wp:extent cx="711835" cy="648970"/>
                  <wp:effectExtent l="0" t="0" r="12065" b="17780"/>
                  <wp:docPr id="13498" name="Picture 13481"/>
                  <wp:cNvGraphicFramePr/>
                  <a:graphic xmlns:a="http://schemas.openxmlformats.org/drawingml/2006/main">
                    <a:graphicData uri="http://schemas.openxmlformats.org/drawingml/2006/picture">
                      <pic:pic xmlns:pic="http://schemas.openxmlformats.org/drawingml/2006/picture">
                        <pic:nvPicPr>
                          <pic:cNvPr id="13498" name="Picture 13481"/>
                          <pic:cNvPicPr/>
                        </pic:nvPicPr>
                        <pic:blipFill>
                          <a:blip r:embed="rId90"/>
                          <a:stretch>
                            <a:fillRect/>
                          </a:stretch>
                        </pic:blipFill>
                        <pic:spPr>
                          <a:xfrm>
                            <a:off x="0" y="0"/>
                            <a:ext cx="711835" cy="649491"/>
                          </a:xfrm>
                          <a:prstGeom prst="rect">
                            <a:avLst/>
                          </a:prstGeom>
                        </pic:spPr>
                      </pic:pic>
                    </a:graphicData>
                  </a:graphic>
                </wp:inline>
              </w:drawing>
            </w:r>
            <w:r>
              <w:rPr>
                <w:rFonts w:eastAsiaTheme="minorEastAsia" w:cs="Times New Roman"/>
                <w:szCs w:val="24"/>
              </w:rPr>
              <w:t xml:space="preserve"> </w:t>
            </w:r>
          </w:p>
        </w:tc>
        <w:tc>
          <w:tcPr>
            <w:tcW w:w="3243"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rPr>
                <w:rFonts w:eastAsiaTheme="minorEastAsia" w:cs="Times New Roman"/>
                <w:szCs w:val="24"/>
              </w:rPr>
            </w:pPr>
            <w:r>
              <w:rPr>
                <w:rFonts w:eastAsiaTheme="minorEastAsia" w:cs="Times New Roman"/>
                <w:szCs w:val="24"/>
              </w:rPr>
              <w:t xml:space="preserve">A state specifying that the enclosing region is complete. </w:t>
            </w:r>
          </w:p>
        </w:tc>
      </w:tr>
      <w:tr w:rsidR="007B6B23">
        <w:trPr>
          <w:trHeight w:val="1212"/>
        </w:trPr>
        <w:tc>
          <w:tcPr>
            <w:tcW w:w="3241"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rPr>
                <w:rFonts w:eastAsiaTheme="minorEastAsia" w:cs="Times New Roman"/>
                <w:szCs w:val="24"/>
              </w:rPr>
            </w:pPr>
            <w:r>
              <w:rPr>
                <w:rFonts w:eastAsiaTheme="minorEastAsia" w:cs="Times New Roman"/>
                <w:b/>
                <w:szCs w:val="24"/>
              </w:rPr>
              <w:t xml:space="preserve">Transition </w:t>
            </w:r>
          </w:p>
        </w:tc>
        <w:tc>
          <w:tcPr>
            <w:tcW w:w="3242" w:type="dxa"/>
            <w:tcBorders>
              <w:top w:val="single" w:sz="4" w:space="0" w:color="9CC2E5"/>
              <w:left w:val="single" w:sz="4" w:space="0" w:color="9CC2E5"/>
              <w:bottom w:val="single" w:sz="4" w:space="0" w:color="9CC2E5"/>
              <w:right w:val="single" w:sz="4" w:space="0" w:color="9CC2E5"/>
            </w:tcBorders>
            <w:shd w:val="clear" w:color="auto" w:fill="4472C4" w:themeFill="accent5"/>
            <w:vAlign w:val="bottom"/>
          </w:tcPr>
          <w:p w:rsidR="007B6B23" w:rsidRDefault="00520FAB">
            <w:pPr>
              <w:spacing w:line="259" w:lineRule="auto"/>
              <w:ind w:right="134"/>
              <w:jc w:val="right"/>
              <w:rPr>
                <w:rFonts w:eastAsiaTheme="minorEastAsia" w:cs="Times New Roman"/>
                <w:szCs w:val="24"/>
              </w:rPr>
            </w:pPr>
            <w:r>
              <w:rPr>
                <w:rFonts w:eastAsiaTheme="minorEastAsia" w:cs="Times New Roman"/>
                <w:noProof/>
                <w:szCs w:val="24"/>
              </w:rPr>
              <w:drawing>
                <wp:inline distT="0" distB="0" distL="0" distR="0" wp14:anchorId="3FE2A59B" wp14:editId="74F80E83">
                  <wp:extent cx="1743710" cy="761365"/>
                  <wp:effectExtent l="0" t="0" r="8890" b="635"/>
                  <wp:docPr id="13499" name="Picture 13483"/>
                  <wp:cNvGraphicFramePr/>
                  <a:graphic xmlns:a="http://schemas.openxmlformats.org/drawingml/2006/main">
                    <a:graphicData uri="http://schemas.openxmlformats.org/drawingml/2006/picture">
                      <pic:pic xmlns:pic="http://schemas.openxmlformats.org/drawingml/2006/picture">
                        <pic:nvPicPr>
                          <pic:cNvPr id="13499" name="Picture 13483"/>
                          <pic:cNvPicPr/>
                        </pic:nvPicPr>
                        <pic:blipFill>
                          <a:blip r:embed="rId91"/>
                          <a:stretch>
                            <a:fillRect/>
                          </a:stretch>
                        </pic:blipFill>
                        <pic:spPr>
                          <a:xfrm>
                            <a:off x="0" y="0"/>
                            <a:ext cx="1744091" cy="761365"/>
                          </a:xfrm>
                          <a:prstGeom prst="rect">
                            <a:avLst/>
                          </a:prstGeom>
                        </pic:spPr>
                      </pic:pic>
                    </a:graphicData>
                  </a:graphic>
                </wp:inline>
              </w:drawing>
            </w:r>
            <w:r>
              <w:rPr>
                <w:rFonts w:eastAsiaTheme="minorEastAsia" w:cs="Times New Roman"/>
                <w:szCs w:val="24"/>
              </w:rPr>
              <w:t xml:space="preserve"> </w:t>
            </w:r>
          </w:p>
        </w:tc>
        <w:tc>
          <w:tcPr>
            <w:tcW w:w="3243"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rPr>
                <w:rFonts w:eastAsiaTheme="minorEastAsia" w:cs="Times New Roman"/>
                <w:szCs w:val="24"/>
              </w:rPr>
            </w:pPr>
            <w:r>
              <w:rPr>
                <w:rFonts w:eastAsiaTheme="minorEastAsia" w:cs="Times New Roman"/>
                <w:szCs w:val="24"/>
              </w:rPr>
              <w:t xml:space="preserve">A direction relation between a source and a target vertex. </w:t>
            </w:r>
          </w:p>
        </w:tc>
      </w:tr>
      <w:tr w:rsidR="007B6B23">
        <w:trPr>
          <w:trHeight w:val="1056"/>
        </w:trPr>
        <w:tc>
          <w:tcPr>
            <w:tcW w:w="3241"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rPr>
                <w:rFonts w:eastAsiaTheme="minorEastAsia" w:cs="Times New Roman"/>
                <w:szCs w:val="24"/>
              </w:rPr>
            </w:pPr>
            <w:r>
              <w:rPr>
                <w:rFonts w:eastAsiaTheme="minorEastAsia" w:cs="Times New Roman"/>
                <w:b/>
                <w:szCs w:val="24"/>
              </w:rPr>
              <w:t xml:space="preserve">Choice pseudo State </w:t>
            </w:r>
          </w:p>
        </w:tc>
        <w:tc>
          <w:tcPr>
            <w:tcW w:w="3242"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7B6B23" w:rsidRDefault="00520FAB">
            <w:pPr>
              <w:spacing w:line="259" w:lineRule="auto"/>
              <w:ind w:right="3"/>
              <w:jc w:val="center"/>
              <w:rPr>
                <w:rFonts w:eastAsiaTheme="minorEastAsia" w:cs="Times New Roman"/>
                <w:szCs w:val="24"/>
              </w:rPr>
            </w:pPr>
            <w:r>
              <w:rPr>
                <w:rFonts w:eastAsiaTheme="minorEastAsia" w:cs="Times New Roman"/>
                <w:noProof/>
                <w:szCs w:val="24"/>
              </w:rPr>
              <w:drawing>
                <wp:inline distT="0" distB="0" distL="0" distR="0" wp14:anchorId="6B51A44F" wp14:editId="36195A1E">
                  <wp:extent cx="923290" cy="657225"/>
                  <wp:effectExtent l="0" t="0" r="10160" b="9525"/>
                  <wp:docPr id="13500" name="Picture 13485"/>
                  <wp:cNvGraphicFramePr/>
                  <a:graphic xmlns:a="http://schemas.openxmlformats.org/drawingml/2006/main">
                    <a:graphicData uri="http://schemas.openxmlformats.org/drawingml/2006/picture">
                      <pic:pic xmlns:pic="http://schemas.openxmlformats.org/drawingml/2006/picture">
                        <pic:nvPicPr>
                          <pic:cNvPr id="13500" name="Picture 13485"/>
                          <pic:cNvPicPr/>
                        </pic:nvPicPr>
                        <pic:blipFill>
                          <a:blip r:embed="rId92"/>
                          <a:stretch>
                            <a:fillRect/>
                          </a:stretch>
                        </pic:blipFill>
                        <pic:spPr>
                          <a:xfrm>
                            <a:off x="0" y="0"/>
                            <a:ext cx="923595" cy="657225"/>
                          </a:xfrm>
                          <a:prstGeom prst="rect">
                            <a:avLst/>
                          </a:prstGeom>
                        </pic:spPr>
                      </pic:pic>
                    </a:graphicData>
                  </a:graphic>
                </wp:inline>
              </w:drawing>
            </w:r>
            <w:r>
              <w:rPr>
                <w:rFonts w:eastAsiaTheme="minorEastAsia" w:cs="Times New Roman"/>
                <w:szCs w:val="24"/>
              </w:rPr>
              <w:t xml:space="preserve"> </w:t>
            </w:r>
          </w:p>
        </w:tc>
        <w:tc>
          <w:tcPr>
            <w:tcW w:w="3243"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ind w:right="60"/>
              <w:rPr>
                <w:rFonts w:eastAsiaTheme="minorEastAsia" w:cs="Times New Roman"/>
                <w:szCs w:val="24"/>
              </w:rPr>
            </w:pPr>
            <w:r>
              <w:rPr>
                <w:rFonts w:eastAsiaTheme="minorEastAsia" w:cs="Times New Roman"/>
                <w:szCs w:val="24"/>
              </w:rPr>
              <w:t xml:space="preserve">A diamond symbol that indicates a dynamic condition with branched potential results </w:t>
            </w:r>
          </w:p>
        </w:tc>
      </w:tr>
      <w:tr w:rsidR="007B6B23">
        <w:trPr>
          <w:trHeight w:val="994"/>
        </w:trPr>
        <w:tc>
          <w:tcPr>
            <w:tcW w:w="3241"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rPr>
                <w:rFonts w:eastAsiaTheme="minorEastAsia" w:cs="Times New Roman"/>
                <w:szCs w:val="24"/>
              </w:rPr>
            </w:pPr>
            <w:r>
              <w:rPr>
                <w:rFonts w:eastAsiaTheme="minorEastAsia" w:cs="Times New Roman"/>
                <w:b/>
                <w:szCs w:val="24"/>
              </w:rPr>
              <w:t xml:space="preserve">Terminate </w:t>
            </w:r>
          </w:p>
        </w:tc>
        <w:tc>
          <w:tcPr>
            <w:tcW w:w="3242" w:type="dxa"/>
            <w:tcBorders>
              <w:top w:val="single" w:sz="4" w:space="0" w:color="9CC2E5"/>
              <w:left w:val="single" w:sz="4" w:space="0" w:color="9CC2E5"/>
              <w:bottom w:val="single" w:sz="4" w:space="0" w:color="9CC2E5"/>
              <w:right w:val="single" w:sz="4" w:space="0" w:color="9CC2E5"/>
            </w:tcBorders>
            <w:shd w:val="clear" w:color="auto" w:fill="4472C4" w:themeFill="accent5"/>
            <w:vAlign w:val="bottom"/>
          </w:tcPr>
          <w:p w:rsidR="007B6B23" w:rsidRDefault="00520FAB">
            <w:pPr>
              <w:spacing w:line="259" w:lineRule="auto"/>
              <w:ind w:right="2"/>
              <w:jc w:val="center"/>
              <w:rPr>
                <w:rFonts w:eastAsiaTheme="minorEastAsia" w:cs="Times New Roman"/>
                <w:szCs w:val="24"/>
              </w:rPr>
            </w:pPr>
            <w:r>
              <w:rPr>
                <w:rFonts w:eastAsiaTheme="minorEastAsia" w:cs="Times New Roman"/>
                <w:noProof/>
                <w:szCs w:val="24"/>
              </w:rPr>
              <w:drawing>
                <wp:inline distT="0" distB="0" distL="0" distR="0" wp14:anchorId="05A30EA3" wp14:editId="5B753F9B">
                  <wp:extent cx="761365" cy="604520"/>
                  <wp:effectExtent l="0" t="0" r="635" b="5080"/>
                  <wp:docPr id="13501" name="Picture 13487"/>
                  <wp:cNvGraphicFramePr/>
                  <a:graphic xmlns:a="http://schemas.openxmlformats.org/drawingml/2006/main">
                    <a:graphicData uri="http://schemas.openxmlformats.org/drawingml/2006/picture">
                      <pic:pic xmlns:pic="http://schemas.openxmlformats.org/drawingml/2006/picture">
                        <pic:nvPicPr>
                          <pic:cNvPr id="13501" name="Picture 13487"/>
                          <pic:cNvPicPr/>
                        </pic:nvPicPr>
                        <pic:blipFill>
                          <a:blip r:embed="rId93"/>
                          <a:stretch>
                            <a:fillRect/>
                          </a:stretch>
                        </pic:blipFill>
                        <pic:spPr>
                          <a:xfrm>
                            <a:off x="0" y="0"/>
                            <a:ext cx="761949" cy="604520"/>
                          </a:xfrm>
                          <a:prstGeom prst="rect">
                            <a:avLst/>
                          </a:prstGeom>
                        </pic:spPr>
                      </pic:pic>
                    </a:graphicData>
                  </a:graphic>
                </wp:inline>
              </w:drawing>
            </w:r>
            <w:r>
              <w:rPr>
                <w:rFonts w:eastAsiaTheme="minorEastAsia" w:cs="Times New Roman"/>
                <w:szCs w:val="24"/>
              </w:rPr>
              <w:t xml:space="preserve"> </w:t>
            </w:r>
          </w:p>
        </w:tc>
        <w:tc>
          <w:tcPr>
            <w:tcW w:w="3243" w:type="dxa"/>
            <w:tcBorders>
              <w:top w:val="single" w:sz="4" w:space="0" w:color="9CC2E5"/>
              <w:left w:val="single" w:sz="4" w:space="0" w:color="9CC2E5"/>
              <w:bottom w:val="single" w:sz="4" w:space="0" w:color="9CC2E5"/>
              <w:right w:val="single" w:sz="4" w:space="0" w:color="9CC2E5"/>
            </w:tcBorders>
            <w:shd w:val="clear" w:color="auto" w:fill="4472C4" w:themeFill="accent5"/>
          </w:tcPr>
          <w:p w:rsidR="007B6B23" w:rsidRDefault="00520FAB">
            <w:pPr>
              <w:spacing w:line="259" w:lineRule="auto"/>
              <w:ind w:right="63"/>
              <w:rPr>
                <w:rFonts w:eastAsiaTheme="minorEastAsia" w:cs="Times New Roman"/>
                <w:szCs w:val="24"/>
              </w:rPr>
            </w:pPr>
            <w:r>
              <w:rPr>
                <w:rFonts w:eastAsiaTheme="minorEastAsia" w:cs="Times New Roman"/>
                <w:szCs w:val="24"/>
              </w:rPr>
              <w:t xml:space="preserve">Implies that the execution of a state by means of it context is terminated. </w:t>
            </w:r>
          </w:p>
        </w:tc>
      </w:tr>
      <w:tr w:rsidR="007B6B23">
        <w:trPr>
          <w:trHeight w:val="1418"/>
        </w:trPr>
        <w:tc>
          <w:tcPr>
            <w:tcW w:w="3241"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rPr>
                <w:rFonts w:eastAsiaTheme="minorEastAsia" w:cs="Times New Roman"/>
                <w:szCs w:val="24"/>
              </w:rPr>
            </w:pPr>
            <w:r>
              <w:rPr>
                <w:rFonts w:eastAsiaTheme="minorEastAsia" w:cs="Times New Roman"/>
                <w:b/>
                <w:szCs w:val="24"/>
              </w:rPr>
              <w:t xml:space="preserve">Diagram Overview </w:t>
            </w:r>
          </w:p>
        </w:tc>
        <w:tc>
          <w:tcPr>
            <w:tcW w:w="3242"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7B6B23" w:rsidRDefault="00520FAB">
            <w:pPr>
              <w:spacing w:line="259" w:lineRule="auto"/>
              <w:ind w:right="225"/>
              <w:jc w:val="right"/>
              <w:rPr>
                <w:rFonts w:eastAsiaTheme="minorEastAsia" w:cs="Times New Roman"/>
                <w:szCs w:val="24"/>
              </w:rPr>
            </w:pPr>
            <w:r>
              <w:rPr>
                <w:rFonts w:eastAsiaTheme="minorEastAsia" w:cs="Times New Roman"/>
                <w:noProof/>
                <w:szCs w:val="24"/>
              </w:rPr>
              <w:drawing>
                <wp:inline distT="0" distB="0" distL="0" distR="0" wp14:anchorId="3C160695" wp14:editId="340763D6">
                  <wp:extent cx="1639570" cy="894715"/>
                  <wp:effectExtent l="0" t="0" r="17780" b="635"/>
                  <wp:docPr id="13502" name="Picture 13489"/>
                  <wp:cNvGraphicFramePr/>
                  <a:graphic xmlns:a="http://schemas.openxmlformats.org/drawingml/2006/main">
                    <a:graphicData uri="http://schemas.openxmlformats.org/drawingml/2006/picture">
                      <pic:pic xmlns:pic="http://schemas.openxmlformats.org/drawingml/2006/picture">
                        <pic:nvPicPr>
                          <pic:cNvPr id="13502" name="Picture 13489"/>
                          <pic:cNvPicPr/>
                        </pic:nvPicPr>
                        <pic:blipFill>
                          <a:blip r:embed="rId94"/>
                          <a:stretch>
                            <a:fillRect/>
                          </a:stretch>
                        </pic:blipFill>
                        <pic:spPr>
                          <a:xfrm>
                            <a:off x="0" y="0"/>
                            <a:ext cx="1639570" cy="895185"/>
                          </a:xfrm>
                          <a:prstGeom prst="rect">
                            <a:avLst/>
                          </a:prstGeom>
                        </pic:spPr>
                      </pic:pic>
                    </a:graphicData>
                  </a:graphic>
                </wp:inline>
              </w:drawing>
            </w:r>
            <w:r>
              <w:rPr>
                <w:rFonts w:eastAsiaTheme="minorEastAsia" w:cs="Times New Roman"/>
                <w:szCs w:val="24"/>
              </w:rPr>
              <w:t xml:space="preserve"> </w:t>
            </w:r>
          </w:p>
        </w:tc>
        <w:tc>
          <w:tcPr>
            <w:tcW w:w="3243"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ind w:right="62"/>
              <w:rPr>
                <w:rFonts w:eastAsiaTheme="minorEastAsia" w:cs="Times New Roman"/>
                <w:szCs w:val="24"/>
              </w:rPr>
            </w:pPr>
            <w:r>
              <w:rPr>
                <w:rFonts w:eastAsiaTheme="minorEastAsia" w:cs="Times New Roman"/>
                <w:szCs w:val="24"/>
              </w:rPr>
              <w:t xml:space="preserve">A placeholder for the linked states in a state machine diagram. </w:t>
            </w:r>
          </w:p>
        </w:tc>
      </w:tr>
    </w:tbl>
    <w:p w:rsidR="00517D2A" w:rsidRDefault="00517D2A" w:rsidP="00517D2A">
      <w:pPr>
        <w:keepNext/>
        <w:spacing w:after="158"/>
      </w:pPr>
      <w:r>
        <w:rPr>
          <w:noProof/>
        </w:rPr>
        <w:lastRenderedPageBreak/>
        <w:drawing>
          <wp:inline distT="0" distB="0" distL="0" distR="0" wp14:anchorId="04EFC991" wp14:editId="7E14758C">
            <wp:extent cx="5702300" cy="2118360"/>
            <wp:effectExtent l="0" t="0" r="0" b="0"/>
            <wp:docPr id="16606" name="Picture 1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1.png"/>
                    <pic:cNvPicPr/>
                  </pic:nvPicPr>
                  <pic:blipFill>
                    <a:blip r:embed="rId95">
                      <a:extLst>
                        <a:ext uri="{28A0092B-C50C-407E-A947-70E740481C1C}">
                          <a14:useLocalDpi xmlns:a14="http://schemas.microsoft.com/office/drawing/2010/main" val="0"/>
                        </a:ext>
                      </a:extLst>
                    </a:blip>
                    <a:stretch>
                      <a:fillRect/>
                    </a:stretch>
                  </pic:blipFill>
                  <pic:spPr>
                    <a:xfrm>
                      <a:off x="0" y="0"/>
                      <a:ext cx="5702300" cy="2118360"/>
                    </a:xfrm>
                    <a:prstGeom prst="rect">
                      <a:avLst/>
                    </a:prstGeom>
                  </pic:spPr>
                </pic:pic>
              </a:graphicData>
            </a:graphic>
          </wp:inline>
        </w:drawing>
      </w:r>
    </w:p>
    <w:p w:rsidR="007B6B23" w:rsidRPr="00517D2A" w:rsidRDefault="00517D2A" w:rsidP="00517D2A">
      <w:pPr>
        <w:pStyle w:val="Caption"/>
        <w:rPr>
          <w:rFonts w:ascii="Times New Roman" w:eastAsiaTheme="minorHAnsi" w:hAnsi="Times New Roman" w:cs="Times New Roman"/>
          <w:i/>
        </w:rPr>
      </w:pPr>
      <w:r w:rsidRPr="00517D2A">
        <w:rPr>
          <w:rFonts w:ascii="Times New Roman" w:hAnsi="Times New Roman" w:cs="Times New Roman"/>
          <w:i/>
        </w:rPr>
        <w:t xml:space="preserve">Figure </w:t>
      </w:r>
      <w:r w:rsidRPr="00517D2A">
        <w:rPr>
          <w:rFonts w:ascii="Times New Roman" w:hAnsi="Times New Roman" w:cs="Times New Roman"/>
          <w:i/>
        </w:rPr>
        <w:fldChar w:fldCharType="begin"/>
      </w:r>
      <w:r w:rsidRPr="00517D2A">
        <w:rPr>
          <w:rFonts w:ascii="Times New Roman" w:hAnsi="Times New Roman" w:cs="Times New Roman"/>
          <w:i/>
        </w:rPr>
        <w:instrText xml:space="preserve"> SEQ Figure \* ARABIC </w:instrText>
      </w:r>
      <w:r w:rsidRPr="00517D2A">
        <w:rPr>
          <w:rFonts w:ascii="Times New Roman" w:hAnsi="Times New Roman" w:cs="Times New Roman"/>
          <w:i/>
        </w:rPr>
        <w:fldChar w:fldCharType="separate"/>
      </w:r>
      <w:r>
        <w:rPr>
          <w:rFonts w:ascii="Times New Roman" w:hAnsi="Times New Roman" w:cs="Times New Roman"/>
          <w:i/>
          <w:noProof/>
        </w:rPr>
        <w:t>24</w:t>
      </w:r>
      <w:r w:rsidRPr="00517D2A">
        <w:rPr>
          <w:rFonts w:ascii="Times New Roman" w:hAnsi="Times New Roman" w:cs="Times New Roman"/>
          <w:i/>
        </w:rPr>
        <w:fldChar w:fldCharType="end"/>
      </w:r>
      <w:r w:rsidRPr="00517D2A">
        <w:rPr>
          <w:rFonts w:ascii="Times New Roman" w:hAnsi="Times New Roman" w:cs="Times New Roman"/>
          <w:i/>
        </w:rPr>
        <w:t>: manage student state machine diagram</w:t>
      </w:r>
    </w:p>
    <w:p w:rsidR="00517D2A" w:rsidRDefault="00520FAB" w:rsidP="00517D2A">
      <w:pPr>
        <w:keepNext/>
      </w:pPr>
      <w:r>
        <w:rPr>
          <w:rFonts w:ascii="Calibri" w:eastAsia="Calibri" w:hAnsi="Calibri" w:cs="Calibri"/>
          <w:lang w:val="en"/>
        </w:rPr>
        <w:br w:type="page"/>
      </w:r>
      <w:r w:rsidR="00517D2A">
        <w:rPr>
          <w:rFonts w:cs="Times New Roman"/>
          <w:noProof/>
          <w:szCs w:val="24"/>
        </w:rPr>
        <w:lastRenderedPageBreak/>
        <w:drawing>
          <wp:inline distT="0" distB="0" distL="0" distR="0" wp14:anchorId="523A5C4D" wp14:editId="23F3E16C">
            <wp:extent cx="5702300" cy="3234690"/>
            <wp:effectExtent l="0" t="0" r="0" b="3810"/>
            <wp:docPr id="16607" name="Picture 1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2.png"/>
                    <pic:cNvPicPr/>
                  </pic:nvPicPr>
                  <pic:blipFill>
                    <a:blip r:embed="rId96">
                      <a:extLst>
                        <a:ext uri="{28A0092B-C50C-407E-A947-70E740481C1C}">
                          <a14:useLocalDpi xmlns:a14="http://schemas.microsoft.com/office/drawing/2010/main" val="0"/>
                        </a:ext>
                      </a:extLst>
                    </a:blip>
                    <a:stretch>
                      <a:fillRect/>
                    </a:stretch>
                  </pic:blipFill>
                  <pic:spPr>
                    <a:xfrm>
                      <a:off x="0" y="0"/>
                      <a:ext cx="5702300" cy="3234690"/>
                    </a:xfrm>
                    <a:prstGeom prst="rect">
                      <a:avLst/>
                    </a:prstGeom>
                  </pic:spPr>
                </pic:pic>
              </a:graphicData>
            </a:graphic>
          </wp:inline>
        </w:drawing>
      </w:r>
    </w:p>
    <w:p w:rsidR="007B6B23" w:rsidRPr="00517D2A" w:rsidRDefault="00517D2A" w:rsidP="00517D2A">
      <w:pPr>
        <w:pStyle w:val="Caption"/>
        <w:rPr>
          <w:rFonts w:ascii="Times New Roman" w:hAnsi="Times New Roman" w:cs="Times New Roman"/>
          <w:i/>
          <w:szCs w:val="24"/>
        </w:rPr>
      </w:pPr>
      <w:r w:rsidRPr="00517D2A">
        <w:rPr>
          <w:rFonts w:ascii="Times New Roman" w:hAnsi="Times New Roman" w:cs="Times New Roman"/>
          <w:i/>
        </w:rPr>
        <w:t xml:space="preserve">Figure </w:t>
      </w:r>
      <w:r w:rsidRPr="00517D2A">
        <w:rPr>
          <w:rFonts w:ascii="Times New Roman" w:hAnsi="Times New Roman" w:cs="Times New Roman"/>
          <w:i/>
        </w:rPr>
        <w:fldChar w:fldCharType="begin"/>
      </w:r>
      <w:r w:rsidRPr="00517D2A">
        <w:rPr>
          <w:rFonts w:ascii="Times New Roman" w:hAnsi="Times New Roman" w:cs="Times New Roman"/>
          <w:i/>
        </w:rPr>
        <w:instrText xml:space="preserve"> SEQ Figure \* ARABIC </w:instrText>
      </w:r>
      <w:r w:rsidRPr="00517D2A">
        <w:rPr>
          <w:rFonts w:ascii="Times New Roman" w:hAnsi="Times New Roman" w:cs="Times New Roman"/>
          <w:i/>
        </w:rPr>
        <w:fldChar w:fldCharType="separate"/>
      </w:r>
      <w:r w:rsidRPr="00517D2A">
        <w:rPr>
          <w:rFonts w:ascii="Times New Roman" w:hAnsi="Times New Roman" w:cs="Times New Roman"/>
          <w:i/>
          <w:noProof/>
        </w:rPr>
        <w:t>25</w:t>
      </w:r>
      <w:r w:rsidRPr="00517D2A">
        <w:rPr>
          <w:rFonts w:ascii="Times New Roman" w:hAnsi="Times New Roman" w:cs="Times New Roman"/>
          <w:i/>
        </w:rPr>
        <w:fldChar w:fldCharType="end"/>
      </w:r>
      <w:r w:rsidRPr="00517D2A">
        <w:rPr>
          <w:rFonts w:ascii="Times New Roman" w:hAnsi="Times New Roman" w:cs="Times New Roman"/>
          <w:i/>
        </w:rPr>
        <w:t>: search state machine diagram</w:t>
      </w:r>
    </w:p>
    <w:p w:rsidR="007B6B23" w:rsidRDefault="00520FAB">
      <w:pPr>
        <w:pStyle w:val="Heading4"/>
        <w:numPr>
          <w:ilvl w:val="0"/>
          <w:numId w:val="58"/>
        </w:numPr>
      </w:pPr>
      <w:r>
        <w:t>Package diagram</w:t>
      </w:r>
    </w:p>
    <w:p w:rsidR="007B6B23" w:rsidRDefault="00520FAB">
      <w:pPr>
        <w:pStyle w:val="Heading5"/>
        <w:numPr>
          <w:ilvl w:val="0"/>
          <w:numId w:val="59"/>
        </w:numPr>
      </w:pPr>
      <w:r>
        <w:t xml:space="preserve">Definition  </w:t>
      </w:r>
    </w:p>
    <w:p w:rsidR="007B6B23" w:rsidRDefault="00520FAB">
      <w:pPr>
        <w:ind w:left="835" w:right="637"/>
        <w:rPr>
          <w:rFonts w:cs="Times New Roman"/>
        </w:rPr>
      </w:pPr>
      <w:r>
        <w:rPr>
          <w:rFonts w:cs="Times New Roman"/>
          <w:color w:val="4472C4"/>
          <w:sz w:val="36"/>
        </w:rPr>
        <w:t xml:space="preserve">  </w:t>
      </w:r>
      <w:r>
        <w:rPr>
          <w:rFonts w:cs="Times New Roman"/>
        </w:rPr>
        <w:t xml:space="preserve">This is a structural diagram used to show the organization and arrangement of various model elements in the form of packages. A package diagram is the grouping of related </w:t>
      </w:r>
      <w:proofErr w:type="spellStart"/>
      <w:r>
        <w:rPr>
          <w:rFonts w:cs="Times New Roman"/>
        </w:rPr>
        <w:t>uml</w:t>
      </w:r>
      <w:proofErr w:type="spellEnd"/>
      <w:r>
        <w:rPr>
          <w:rFonts w:cs="Times New Roman"/>
        </w:rPr>
        <w:t xml:space="preserve"> elements such as classes, diagrams or eve other packages. </w:t>
      </w:r>
    </w:p>
    <w:p w:rsidR="007B6B23" w:rsidRDefault="00520FAB">
      <w:pPr>
        <w:pStyle w:val="Heading5"/>
        <w:numPr>
          <w:ilvl w:val="0"/>
          <w:numId w:val="59"/>
        </w:numPr>
      </w:pPr>
      <w:r>
        <w:lastRenderedPageBreak/>
        <w:t>Formalism</w:t>
      </w:r>
    </w:p>
    <w:p w:rsidR="007B6B23" w:rsidRDefault="00520FAB">
      <w:pPr>
        <w:pStyle w:val="ListParagraph"/>
        <w:keepNext/>
        <w:spacing w:line="360" w:lineRule="auto"/>
        <w:ind w:left="90" w:right="637"/>
        <w:jc w:val="both"/>
        <w:rPr>
          <w:rFonts w:ascii="Times New Roman" w:hAnsi="Times New Roman" w:cs="Times New Roman"/>
          <w:i/>
          <w:iCs/>
          <w:lang w:val="en"/>
        </w:rPr>
      </w:pPr>
      <w:r>
        <w:rPr>
          <w:noProof/>
        </w:rPr>
        <w:drawing>
          <wp:inline distT="0" distB="0" distL="0" distR="0" wp14:anchorId="17952451" wp14:editId="4F9EFE62">
            <wp:extent cx="5943600" cy="3266440"/>
            <wp:effectExtent l="0" t="0" r="0" b="0"/>
            <wp:docPr id="14966" name="Picture 14966"/>
            <wp:cNvGraphicFramePr/>
            <a:graphic xmlns:a="http://schemas.openxmlformats.org/drawingml/2006/main">
              <a:graphicData uri="http://schemas.openxmlformats.org/drawingml/2006/picture">
                <pic:pic xmlns:pic="http://schemas.openxmlformats.org/drawingml/2006/picture">
                  <pic:nvPicPr>
                    <pic:cNvPr id="14966" name="Picture 14966"/>
                    <pic:cNvPicPr/>
                  </pic:nvPicPr>
                  <pic:blipFill>
                    <a:blip r:embed="rId97"/>
                    <a:stretch>
                      <a:fillRect/>
                    </a:stretch>
                  </pic:blipFill>
                  <pic:spPr>
                    <a:xfrm>
                      <a:off x="0" y="0"/>
                      <a:ext cx="5943600" cy="3266440"/>
                    </a:xfrm>
                    <a:prstGeom prst="rect">
                      <a:avLst/>
                    </a:prstGeom>
                  </pic:spPr>
                </pic:pic>
              </a:graphicData>
            </a:graphic>
          </wp:inline>
        </w:drawing>
      </w:r>
      <w:r>
        <w:rPr>
          <w:rFonts w:ascii="Times New Roman" w:hAnsi="Times New Roman" w:cs="Times New Roman"/>
          <w:i/>
          <w:iCs/>
        </w:rPr>
        <w:t xml:space="preserve">Figure </w:t>
      </w:r>
      <w:r>
        <w:rPr>
          <w:rFonts w:ascii="Times New Roman" w:hAnsi="Times New Roman" w:cs="Times New Roman"/>
          <w:i/>
          <w:iCs/>
        </w:rPr>
        <w:fldChar w:fldCharType="begin"/>
      </w:r>
      <w:r>
        <w:rPr>
          <w:rFonts w:ascii="Times New Roman" w:hAnsi="Times New Roman" w:cs="Times New Roman"/>
          <w:i/>
          <w:iCs/>
        </w:rPr>
        <w:instrText xml:space="preserve"> SEQ Figure \* ARABIC </w:instrText>
      </w:r>
      <w:r>
        <w:rPr>
          <w:rFonts w:ascii="Times New Roman" w:hAnsi="Times New Roman" w:cs="Times New Roman"/>
          <w:i/>
          <w:iCs/>
        </w:rPr>
        <w:fldChar w:fldCharType="separate"/>
      </w:r>
      <w:r w:rsidR="00517D2A">
        <w:rPr>
          <w:rFonts w:ascii="Times New Roman" w:hAnsi="Times New Roman" w:cs="Times New Roman"/>
          <w:i/>
          <w:iCs/>
          <w:noProof/>
        </w:rPr>
        <w:t>26</w:t>
      </w:r>
      <w:r>
        <w:rPr>
          <w:rFonts w:ascii="Times New Roman" w:hAnsi="Times New Roman" w:cs="Times New Roman"/>
          <w:i/>
          <w:iCs/>
        </w:rPr>
        <w:fldChar w:fldCharType="end"/>
      </w:r>
      <w:bookmarkStart w:id="108" w:name="_Toc497151768"/>
      <w:r>
        <w:rPr>
          <w:rFonts w:ascii="Times New Roman" w:hAnsi="Times New Roman" w:cs="Times New Roman"/>
          <w:i/>
          <w:iCs/>
          <w:lang w:val="en"/>
        </w:rPr>
        <w:t>: Package diagram formalism</w:t>
      </w:r>
      <w:bookmarkEnd w:id="108"/>
    </w:p>
    <w:p w:rsidR="007B6B23" w:rsidRDefault="00520FAB">
      <w:pPr>
        <w:pStyle w:val="Heading5"/>
        <w:numPr>
          <w:ilvl w:val="0"/>
          <w:numId w:val="59"/>
        </w:numPr>
      </w:pPr>
      <w:r>
        <w:br w:type="page"/>
      </w:r>
      <w:r>
        <w:rPr>
          <w:noProof/>
        </w:rPr>
        <w:lastRenderedPageBreak/>
        <mc:AlternateContent>
          <mc:Choice Requires="wps">
            <w:drawing>
              <wp:anchor distT="0" distB="0" distL="114300" distR="114300" simplePos="0" relativeHeight="259289088" behindDoc="0" locked="0" layoutInCell="1" allowOverlap="1" wp14:anchorId="2191CFF8" wp14:editId="71E412D1">
                <wp:simplePos x="0" y="0"/>
                <wp:positionH relativeFrom="column">
                  <wp:posOffset>297180</wp:posOffset>
                </wp:positionH>
                <wp:positionV relativeFrom="paragraph">
                  <wp:posOffset>236220</wp:posOffset>
                </wp:positionV>
                <wp:extent cx="6263640" cy="7162800"/>
                <wp:effectExtent l="0" t="0" r="0" b="0"/>
                <wp:wrapNone/>
                <wp:docPr id="13768" name="Rectangle 13768"/>
                <wp:cNvGraphicFramePr/>
                <a:graphic xmlns:a="http://schemas.openxmlformats.org/drawingml/2006/main">
                  <a:graphicData uri="http://schemas.microsoft.com/office/word/2010/wordprocessingShape">
                    <wps:wsp>
                      <wps:cNvSpPr/>
                      <wps:spPr>
                        <a:xfrm>
                          <a:off x="0" y="0"/>
                          <a:ext cx="6263640" cy="7162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768" o:spid="_x0000_s1026" style="position:absolute;margin-left:23.4pt;margin-top:18.6pt;width:493.2pt;height:564pt;z-index:25928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" filled="f" stroked="f" strokeweight="1pt"/>
            </w:pict>
          </mc:Fallback>
        </mc:AlternateContent>
      </w:r>
      <w:r>
        <w:t>Components of a package diagram</w:t>
      </w:r>
    </w:p>
    <w:p w:rsidR="007B6B23" w:rsidRDefault="00520FAB">
      <w:pPr>
        <w:pStyle w:val="Caption"/>
        <w:rPr>
          <w:rFonts w:ascii="Times New Roman" w:hAnsi="Times New Roman" w:cs="Times New Roman"/>
          <w:i/>
          <w:iCs/>
          <w:lang w:val="en"/>
        </w:rPr>
      </w:pPr>
      <w:r>
        <w:rPr>
          <w:rFonts w:ascii="Times New Roman" w:hAnsi="Times New Roman" w:cs="Times New Roman"/>
          <w:i/>
          <w:iCs/>
        </w:rPr>
        <w:t xml:space="preserve">Table </w:t>
      </w:r>
      <w:r>
        <w:rPr>
          <w:rFonts w:ascii="Times New Roman" w:hAnsi="Times New Roman" w:cs="Times New Roman"/>
          <w:i/>
          <w:iCs/>
        </w:rPr>
        <w:fldChar w:fldCharType="begin"/>
      </w:r>
      <w:r>
        <w:rPr>
          <w:rFonts w:ascii="Times New Roman" w:hAnsi="Times New Roman" w:cs="Times New Roman"/>
          <w:i/>
          <w:iCs/>
        </w:rPr>
        <w:instrText xml:space="preserve"> SEQ Table \* ARABIC </w:instrText>
      </w:r>
      <w:r>
        <w:rPr>
          <w:rFonts w:ascii="Times New Roman" w:hAnsi="Times New Roman" w:cs="Times New Roman"/>
          <w:i/>
          <w:iCs/>
        </w:rPr>
        <w:fldChar w:fldCharType="separate"/>
      </w:r>
      <w:r>
        <w:rPr>
          <w:rFonts w:ascii="Times New Roman" w:hAnsi="Times New Roman" w:cs="Times New Roman"/>
          <w:i/>
          <w:iCs/>
        </w:rPr>
        <w:t>15</w:t>
      </w:r>
      <w:r>
        <w:rPr>
          <w:rFonts w:ascii="Times New Roman" w:hAnsi="Times New Roman" w:cs="Times New Roman"/>
          <w:i/>
          <w:iCs/>
        </w:rPr>
        <w:fldChar w:fldCharType="end"/>
      </w:r>
      <w:bookmarkStart w:id="109" w:name="_Toc653871384"/>
      <w:r>
        <w:rPr>
          <w:rFonts w:ascii="Times New Roman" w:hAnsi="Times New Roman" w:cs="Times New Roman"/>
          <w:i/>
          <w:iCs/>
          <w:lang w:val="en"/>
        </w:rPr>
        <w:t>: components of a package diagram</w:t>
      </w:r>
      <w:bookmarkEnd w:id="109"/>
    </w:p>
    <w:tbl>
      <w:tblPr>
        <w:tblStyle w:val="TableGrid0"/>
        <w:tblpPr w:leftFromText="180" w:rightFromText="180" w:vertAnchor="text" w:horzAnchor="page" w:tblpX="1719" w:tblpYSpec="outside"/>
        <w:tblOverlap w:val="never"/>
        <w:tblW w:w="8674" w:type="dxa"/>
        <w:tblInd w:w="0" w:type="dxa"/>
        <w:tblCellMar>
          <w:top w:w="4" w:type="dxa"/>
          <w:left w:w="102" w:type="dxa"/>
          <w:bottom w:w="92" w:type="dxa"/>
          <w:right w:w="48" w:type="dxa"/>
        </w:tblCellMar>
        <w:tblLook w:val="04A0" w:firstRow="1" w:lastRow="0" w:firstColumn="1" w:lastColumn="0" w:noHBand="0" w:noVBand="1"/>
      </w:tblPr>
      <w:tblGrid>
        <w:gridCol w:w="1405"/>
        <w:gridCol w:w="4326"/>
        <w:gridCol w:w="2943"/>
      </w:tblGrid>
      <w:tr w:rsidR="007B6B23">
        <w:trPr>
          <w:trHeight w:val="914"/>
        </w:trPr>
        <w:tc>
          <w:tcPr>
            <w:tcW w:w="1405" w:type="dxa"/>
            <w:tcBorders>
              <w:top w:val="nil"/>
              <w:left w:val="nil"/>
              <w:bottom w:val="nil"/>
              <w:right w:val="nil"/>
            </w:tcBorders>
            <w:shd w:val="clear" w:color="auto" w:fill="5B9BD5"/>
          </w:tcPr>
          <w:p w:rsidR="007B6B23" w:rsidRDefault="00520FAB">
            <w:pPr>
              <w:spacing w:line="259" w:lineRule="auto"/>
              <w:ind w:right="60" w:firstLine="42"/>
              <w:jc w:val="center"/>
              <w:rPr>
                <w:rFonts w:eastAsiaTheme="minorEastAsia" w:cs="Times New Roman"/>
                <w:szCs w:val="24"/>
              </w:rPr>
            </w:pPr>
            <w:r>
              <w:rPr>
                <w:rFonts w:eastAsiaTheme="minorEastAsia"/>
                <w:noProof/>
              </w:rPr>
              <mc:AlternateContent>
                <mc:Choice Requires="wps">
                  <w:drawing>
                    <wp:anchor distT="0" distB="0" distL="114300" distR="114300" simplePos="0" relativeHeight="259288064" behindDoc="0" locked="0" layoutInCell="1" allowOverlap="1" wp14:anchorId="55B2BED5" wp14:editId="454FC23A">
                      <wp:simplePos x="0" y="0"/>
                      <wp:positionH relativeFrom="column">
                        <wp:posOffset>-75565</wp:posOffset>
                      </wp:positionH>
                      <wp:positionV relativeFrom="paragraph">
                        <wp:posOffset>8255</wp:posOffset>
                      </wp:positionV>
                      <wp:extent cx="6347460" cy="5753100"/>
                      <wp:effectExtent l="0" t="0" r="0" b="0"/>
                      <wp:wrapNone/>
                      <wp:docPr id="16" name="Rectangle 16"/>
                      <wp:cNvGraphicFramePr/>
                      <a:graphic xmlns:a="http://schemas.openxmlformats.org/drawingml/2006/main">
                        <a:graphicData uri="http://schemas.microsoft.com/office/word/2010/wordprocessingShape">
                          <wps:wsp>
                            <wps:cNvSpPr/>
                            <wps:spPr>
                              <a:xfrm>
                                <a:off x="0" y="0"/>
                                <a:ext cx="6347460" cy="575310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style="position:absolute;margin-left:-5.95pt;margin-top:.65pt;width:499.8pt;height:453pt;z-index:25928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" filled="f" stroked="f" strokeweight=".5pt"/>
                  </w:pict>
                </mc:Fallback>
              </mc:AlternateContent>
            </w:r>
            <w:r>
              <w:rPr>
                <w:rFonts w:eastAsiaTheme="minorEastAsia" w:cs="Times New Roman"/>
                <w:b/>
                <w:color w:val="FFFFFF"/>
                <w:szCs w:val="24"/>
              </w:rPr>
              <w:t xml:space="preserve">NAME </w:t>
            </w:r>
          </w:p>
        </w:tc>
        <w:tc>
          <w:tcPr>
            <w:tcW w:w="4326" w:type="dxa"/>
            <w:tcBorders>
              <w:top w:val="nil"/>
              <w:left w:val="nil"/>
              <w:bottom w:val="nil"/>
              <w:right w:val="nil"/>
            </w:tcBorders>
            <w:shd w:val="clear" w:color="auto" w:fill="5B9BD5"/>
          </w:tcPr>
          <w:p w:rsidR="007B6B23" w:rsidRDefault="00520FAB">
            <w:pPr>
              <w:spacing w:line="259" w:lineRule="auto"/>
              <w:ind w:right="59"/>
              <w:jc w:val="center"/>
              <w:rPr>
                <w:rFonts w:eastAsiaTheme="minorEastAsia" w:cs="Times New Roman"/>
                <w:szCs w:val="24"/>
              </w:rPr>
            </w:pPr>
            <w:r>
              <w:rPr>
                <w:rFonts w:eastAsiaTheme="minorEastAsia" w:cs="Times New Roman"/>
                <w:b/>
                <w:color w:val="FFFFFF"/>
                <w:szCs w:val="24"/>
              </w:rPr>
              <w:t xml:space="preserve">Representation </w:t>
            </w:r>
          </w:p>
        </w:tc>
        <w:tc>
          <w:tcPr>
            <w:tcW w:w="2943" w:type="dxa"/>
            <w:tcBorders>
              <w:top w:val="nil"/>
              <w:left w:val="nil"/>
              <w:bottom w:val="nil"/>
              <w:right w:val="nil"/>
            </w:tcBorders>
            <w:shd w:val="clear" w:color="auto" w:fill="5B9BD5"/>
          </w:tcPr>
          <w:p w:rsidR="007B6B23" w:rsidRDefault="00520FAB">
            <w:pPr>
              <w:spacing w:line="259" w:lineRule="auto"/>
              <w:ind w:right="60"/>
              <w:jc w:val="center"/>
              <w:rPr>
                <w:rFonts w:eastAsiaTheme="minorEastAsia" w:cs="Times New Roman"/>
                <w:szCs w:val="24"/>
              </w:rPr>
            </w:pPr>
            <w:r>
              <w:rPr>
                <w:rFonts w:eastAsiaTheme="minorEastAsia" w:cs="Times New Roman"/>
                <w:b/>
                <w:color w:val="FFFFFF"/>
                <w:szCs w:val="24"/>
              </w:rPr>
              <w:t xml:space="preserve">Description </w:t>
            </w:r>
          </w:p>
        </w:tc>
      </w:tr>
      <w:tr w:rsidR="007B6B23">
        <w:trPr>
          <w:trHeight w:val="2488"/>
        </w:trPr>
        <w:tc>
          <w:tcPr>
            <w:tcW w:w="1405"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ind w:left="-282" w:right="452" w:firstLine="270"/>
              <w:rPr>
                <w:rFonts w:eastAsiaTheme="minorEastAsia" w:cs="Times New Roman"/>
                <w:szCs w:val="24"/>
              </w:rPr>
            </w:pPr>
            <w:r>
              <w:rPr>
                <w:rFonts w:eastAsiaTheme="minorEastAsia" w:cs="Times New Roman"/>
                <w:b/>
                <w:szCs w:val="24"/>
              </w:rPr>
              <w:t xml:space="preserve">Package  </w:t>
            </w:r>
          </w:p>
        </w:tc>
        <w:tc>
          <w:tcPr>
            <w:tcW w:w="4326" w:type="dxa"/>
            <w:tcBorders>
              <w:top w:val="nil"/>
              <w:left w:val="single" w:sz="4" w:space="0" w:color="9CC2E5"/>
              <w:bottom w:val="single" w:sz="4" w:space="0" w:color="9CC2E5"/>
              <w:right w:val="single" w:sz="4" w:space="0" w:color="9CC2E5"/>
            </w:tcBorders>
            <w:shd w:val="clear" w:color="auto" w:fill="DEEAF6"/>
          </w:tcPr>
          <w:p w:rsidR="007B6B23" w:rsidRDefault="00520FAB">
            <w:pPr>
              <w:tabs>
                <w:tab w:val="center" w:pos="3627"/>
              </w:tabs>
              <w:spacing w:line="259" w:lineRule="auto"/>
              <w:rPr>
                <w:rFonts w:eastAsiaTheme="minorEastAsia" w:cs="Times New Roman"/>
                <w:szCs w:val="24"/>
              </w:rPr>
            </w:pPr>
            <w:r>
              <w:rPr>
                <w:rFonts w:eastAsiaTheme="minorEastAsia" w:cs="Times New Roman"/>
                <w:noProof/>
                <w:szCs w:val="24"/>
              </w:rPr>
              <w:drawing>
                <wp:inline distT="0" distB="0" distL="0" distR="0" wp14:anchorId="1FDB0489" wp14:editId="3049D0F7">
                  <wp:extent cx="2095500" cy="1152525"/>
                  <wp:effectExtent l="0" t="0" r="0" b="9525"/>
                  <wp:docPr id="15197" name="Picture 15197"/>
                  <wp:cNvGraphicFramePr/>
                  <a:graphic xmlns:a="http://schemas.openxmlformats.org/drawingml/2006/main">
                    <a:graphicData uri="http://schemas.openxmlformats.org/drawingml/2006/picture">
                      <pic:pic xmlns:pic="http://schemas.openxmlformats.org/drawingml/2006/picture">
                        <pic:nvPicPr>
                          <pic:cNvPr id="15197" name="Picture 15197"/>
                          <pic:cNvPicPr/>
                        </pic:nvPicPr>
                        <pic:blipFill>
                          <a:blip r:embed="rId98"/>
                          <a:stretch>
                            <a:fillRect/>
                          </a:stretch>
                        </pic:blipFill>
                        <pic:spPr>
                          <a:xfrm>
                            <a:off x="0" y="0"/>
                            <a:ext cx="2095500" cy="1152525"/>
                          </a:xfrm>
                          <a:prstGeom prst="rect">
                            <a:avLst/>
                          </a:prstGeom>
                        </pic:spPr>
                      </pic:pic>
                    </a:graphicData>
                  </a:graphic>
                </wp:inline>
              </w:drawing>
            </w:r>
            <w:r>
              <w:rPr>
                <w:rFonts w:eastAsiaTheme="minorEastAsia" w:cs="Times New Roman"/>
                <w:szCs w:val="24"/>
              </w:rPr>
              <w:tab/>
              <w:t xml:space="preserve"> </w:t>
            </w:r>
          </w:p>
        </w:tc>
        <w:tc>
          <w:tcPr>
            <w:tcW w:w="2943"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ind w:left="6" w:right="58"/>
              <w:rPr>
                <w:rFonts w:eastAsiaTheme="minorEastAsia" w:cs="Times New Roman"/>
                <w:szCs w:val="24"/>
              </w:rPr>
            </w:pPr>
            <w:r>
              <w:rPr>
                <w:rFonts w:eastAsiaTheme="minorEastAsia" w:cs="Times New Roman"/>
                <w:szCs w:val="24"/>
              </w:rPr>
              <w:t xml:space="preserve">A package is a namespace use to group related elements; it is a mechanism used to group elements into a better structure in a system. </w:t>
            </w:r>
          </w:p>
        </w:tc>
      </w:tr>
      <w:tr w:rsidR="007B6B23">
        <w:trPr>
          <w:trHeight w:val="2602"/>
        </w:trPr>
        <w:tc>
          <w:tcPr>
            <w:tcW w:w="1405" w:type="dxa"/>
            <w:tcBorders>
              <w:top w:val="single" w:sz="4" w:space="0" w:color="9CC2E5"/>
              <w:left w:val="single" w:sz="4" w:space="0" w:color="9CC2E5"/>
              <w:bottom w:val="single" w:sz="4" w:space="0" w:color="9CC2E5"/>
              <w:right w:val="single" w:sz="4" w:space="0" w:color="9CC2E5"/>
            </w:tcBorders>
          </w:tcPr>
          <w:p w:rsidR="007B6B23" w:rsidRDefault="00520FAB">
            <w:pPr>
              <w:spacing w:line="259" w:lineRule="auto"/>
              <w:ind w:firstLine="42"/>
              <w:rPr>
                <w:rFonts w:eastAsiaTheme="minorEastAsia" w:cs="Times New Roman"/>
                <w:szCs w:val="24"/>
              </w:rPr>
            </w:pPr>
            <w:r>
              <w:rPr>
                <w:rFonts w:eastAsiaTheme="minorEastAsia" w:cs="Times New Roman"/>
                <w:b/>
                <w:szCs w:val="24"/>
              </w:rPr>
              <w:t xml:space="preserve">Package import </w:t>
            </w:r>
          </w:p>
        </w:tc>
        <w:tc>
          <w:tcPr>
            <w:tcW w:w="4326" w:type="dxa"/>
            <w:tcBorders>
              <w:top w:val="single" w:sz="4" w:space="0" w:color="9CC2E5"/>
              <w:left w:val="single" w:sz="4" w:space="0" w:color="9CC2E5"/>
              <w:bottom w:val="single" w:sz="4" w:space="0" w:color="9CC2E5"/>
              <w:right w:val="single" w:sz="4" w:space="0" w:color="9CC2E5"/>
            </w:tcBorders>
            <w:vAlign w:val="bottom"/>
          </w:tcPr>
          <w:p w:rsidR="007B6B23" w:rsidRDefault="00520FAB">
            <w:pPr>
              <w:spacing w:after="11" w:line="259" w:lineRule="auto"/>
              <w:rPr>
                <w:rFonts w:eastAsiaTheme="minorEastAsia" w:cs="Times New Roman"/>
                <w:szCs w:val="24"/>
              </w:rPr>
            </w:pPr>
            <w:r>
              <w:rPr>
                <w:rFonts w:eastAsiaTheme="minorEastAsia" w:cs="Times New Roman"/>
                <w:noProof/>
                <w:szCs w:val="24"/>
              </w:rPr>
              <w:drawing>
                <wp:inline distT="0" distB="0" distL="0" distR="0" wp14:anchorId="1AE25B5D" wp14:editId="78D7CB22">
                  <wp:extent cx="2466975" cy="1333500"/>
                  <wp:effectExtent l="0" t="0" r="9525" b="0"/>
                  <wp:docPr id="15199" name="Picture 15199"/>
                  <wp:cNvGraphicFramePr/>
                  <a:graphic xmlns:a="http://schemas.openxmlformats.org/drawingml/2006/main">
                    <a:graphicData uri="http://schemas.openxmlformats.org/drawingml/2006/picture">
                      <pic:pic xmlns:pic="http://schemas.openxmlformats.org/drawingml/2006/picture">
                        <pic:nvPicPr>
                          <pic:cNvPr id="15199" name="Picture 15199"/>
                          <pic:cNvPicPr/>
                        </pic:nvPicPr>
                        <pic:blipFill>
                          <a:blip r:embed="rId99"/>
                          <a:stretch>
                            <a:fillRect/>
                          </a:stretch>
                        </pic:blipFill>
                        <pic:spPr>
                          <a:xfrm>
                            <a:off x="0" y="0"/>
                            <a:ext cx="2466975" cy="1333500"/>
                          </a:xfrm>
                          <a:prstGeom prst="rect">
                            <a:avLst/>
                          </a:prstGeom>
                        </pic:spPr>
                      </pic:pic>
                    </a:graphicData>
                  </a:graphic>
                </wp:inline>
              </w:drawing>
            </w:r>
          </w:p>
          <w:p w:rsidR="007B6B23" w:rsidRDefault="00520FAB">
            <w:pPr>
              <w:spacing w:line="259" w:lineRule="auto"/>
              <w:ind w:left="5"/>
              <w:rPr>
                <w:rFonts w:eastAsiaTheme="minorEastAsia" w:cs="Times New Roman"/>
                <w:szCs w:val="24"/>
              </w:rPr>
            </w:pPr>
            <w:r>
              <w:rPr>
                <w:rFonts w:eastAsiaTheme="minorEastAsia" w:cs="Times New Roman"/>
                <w:szCs w:val="24"/>
              </w:rPr>
              <w:t xml:space="preserve"> </w:t>
            </w:r>
          </w:p>
        </w:tc>
        <w:tc>
          <w:tcPr>
            <w:tcW w:w="2943" w:type="dxa"/>
            <w:tcBorders>
              <w:top w:val="single" w:sz="4" w:space="0" w:color="9CC2E5"/>
              <w:left w:val="single" w:sz="4" w:space="0" w:color="9CC2E5"/>
              <w:bottom w:val="single" w:sz="4" w:space="0" w:color="9CC2E5"/>
              <w:right w:val="single" w:sz="4" w:space="0" w:color="9CC2E5"/>
            </w:tcBorders>
          </w:tcPr>
          <w:p w:rsidR="007B6B23" w:rsidRDefault="00520FAB">
            <w:pPr>
              <w:spacing w:line="259" w:lineRule="auto"/>
              <w:ind w:left="6" w:right="60"/>
              <w:rPr>
                <w:rFonts w:eastAsiaTheme="minorEastAsia" w:cs="Times New Roman"/>
                <w:szCs w:val="24"/>
              </w:rPr>
            </w:pPr>
            <w:r>
              <w:rPr>
                <w:rFonts w:eastAsiaTheme="minorEastAsia" w:cs="Times New Roman"/>
                <w:szCs w:val="24"/>
              </w:rPr>
              <w:t xml:space="preserve">A relationship Indicate that, functionality has been imported from one package to another. </w:t>
            </w:r>
          </w:p>
        </w:tc>
      </w:tr>
      <w:tr w:rsidR="007B6B23">
        <w:trPr>
          <w:trHeight w:val="2523"/>
        </w:trPr>
        <w:tc>
          <w:tcPr>
            <w:tcW w:w="1405"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ind w:firstLine="42"/>
              <w:rPr>
                <w:rFonts w:eastAsiaTheme="minorEastAsia" w:cs="Times New Roman"/>
                <w:szCs w:val="24"/>
              </w:rPr>
            </w:pPr>
            <w:r>
              <w:rPr>
                <w:rFonts w:eastAsiaTheme="minorEastAsia" w:cs="Times New Roman"/>
                <w:b/>
                <w:szCs w:val="24"/>
              </w:rPr>
              <w:t xml:space="preserve">Package access </w:t>
            </w:r>
          </w:p>
        </w:tc>
        <w:tc>
          <w:tcPr>
            <w:tcW w:w="4326"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7B6B23" w:rsidRDefault="00520FAB">
            <w:pPr>
              <w:spacing w:after="26" w:line="259" w:lineRule="auto"/>
              <w:rPr>
                <w:rFonts w:eastAsiaTheme="minorEastAsia" w:cs="Times New Roman"/>
                <w:szCs w:val="24"/>
              </w:rPr>
            </w:pPr>
            <w:r>
              <w:rPr>
                <w:rFonts w:eastAsiaTheme="minorEastAsia" w:cs="Times New Roman"/>
                <w:noProof/>
                <w:szCs w:val="24"/>
              </w:rPr>
              <w:drawing>
                <wp:inline distT="0" distB="0" distL="0" distR="0" wp14:anchorId="0998DB14" wp14:editId="48194E2E">
                  <wp:extent cx="2466975" cy="1323975"/>
                  <wp:effectExtent l="0" t="0" r="9525" b="9525"/>
                  <wp:docPr id="15201" name="Picture 15201"/>
                  <wp:cNvGraphicFramePr/>
                  <a:graphic xmlns:a="http://schemas.openxmlformats.org/drawingml/2006/main">
                    <a:graphicData uri="http://schemas.openxmlformats.org/drawingml/2006/picture">
                      <pic:pic xmlns:pic="http://schemas.openxmlformats.org/drawingml/2006/picture">
                        <pic:nvPicPr>
                          <pic:cNvPr id="15201" name="Picture 15201"/>
                          <pic:cNvPicPr/>
                        </pic:nvPicPr>
                        <pic:blipFill>
                          <a:blip r:embed="rId100"/>
                          <a:stretch>
                            <a:fillRect/>
                          </a:stretch>
                        </pic:blipFill>
                        <pic:spPr>
                          <a:xfrm>
                            <a:off x="0" y="0"/>
                            <a:ext cx="2466975" cy="1323975"/>
                          </a:xfrm>
                          <a:prstGeom prst="rect">
                            <a:avLst/>
                          </a:prstGeom>
                        </pic:spPr>
                      </pic:pic>
                    </a:graphicData>
                  </a:graphic>
                </wp:inline>
              </w:drawing>
            </w:r>
          </w:p>
          <w:p w:rsidR="007B6B23" w:rsidRDefault="00520FAB">
            <w:pPr>
              <w:spacing w:line="259" w:lineRule="auto"/>
              <w:ind w:left="5"/>
              <w:rPr>
                <w:rFonts w:eastAsiaTheme="minorEastAsia" w:cs="Times New Roman"/>
                <w:szCs w:val="24"/>
              </w:rPr>
            </w:pPr>
            <w:r>
              <w:rPr>
                <w:rFonts w:eastAsiaTheme="minorEastAsia" w:cs="Times New Roman"/>
                <w:szCs w:val="24"/>
              </w:rPr>
              <w:t xml:space="preserve"> </w:t>
            </w:r>
          </w:p>
        </w:tc>
        <w:tc>
          <w:tcPr>
            <w:tcW w:w="2943"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ind w:left="6" w:right="59"/>
              <w:rPr>
                <w:rFonts w:eastAsiaTheme="minorEastAsia" w:cs="Times New Roman"/>
                <w:szCs w:val="24"/>
              </w:rPr>
            </w:pPr>
            <w:r>
              <w:rPr>
                <w:rFonts w:eastAsiaTheme="minorEastAsia" w:cs="Times New Roman"/>
                <w:szCs w:val="24"/>
              </w:rPr>
              <w:t xml:space="preserve">A relationship Indicates that one package requires assistance from the function of another package. </w:t>
            </w:r>
          </w:p>
        </w:tc>
      </w:tr>
      <w:tr w:rsidR="007B6B23">
        <w:trPr>
          <w:trHeight w:val="2162"/>
        </w:trPr>
        <w:tc>
          <w:tcPr>
            <w:tcW w:w="1405" w:type="dxa"/>
            <w:tcBorders>
              <w:top w:val="single" w:sz="4" w:space="0" w:color="9CC2E5"/>
              <w:left w:val="single" w:sz="4" w:space="0" w:color="9CC2E5"/>
              <w:bottom w:val="single" w:sz="4" w:space="0" w:color="9CC2E5"/>
              <w:right w:val="single" w:sz="4" w:space="0" w:color="9CC2E5"/>
            </w:tcBorders>
          </w:tcPr>
          <w:p w:rsidR="007B6B23" w:rsidRDefault="00520FAB">
            <w:pPr>
              <w:spacing w:line="259" w:lineRule="auto"/>
              <w:ind w:left="6"/>
              <w:rPr>
                <w:rFonts w:eastAsiaTheme="minorEastAsia" w:cs="Times New Roman"/>
                <w:szCs w:val="24"/>
              </w:rPr>
            </w:pPr>
            <w:r>
              <w:rPr>
                <w:rFonts w:eastAsiaTheme="minorEastAsia" w:cs="Times New Roman"/>
                <w:b/>
                <w:szCs w:val="24"/>
              </w:rPr>
              <w:t xml:space="preserve">Package merge </w:t>
            </w:r>
          </w:p>
        </w:tc>
        <w:tc>
          <w:tcPr>
            <w:tcW w:w="4326" w:type="dxa"/>
            <w:tcBorders>
              <w:top w:val="single" w:sz="4" w:space="0" w:color="9CC2E5"/>
              <w:left w:val="single" w:sz="4" w:space="0" w:color="9CC2E5"/>
              <w:bottom w:val="single" w:sz="4" w:space="0" w:color="9CC2E5"/>
              <w:right w:val="single" w:sz="4" w:space="0" w:color="9CC2E5"/>
            </w:tcBorders>
            <w:vAlign w:val="bottom"/>
          </w:tcPr>
          <w:p w:rsidR="007B6B23" w:rsidRDefault="00520FAB">
            <w:pPr>
              <w:spacing w:line="259" w:lineRule="auto"/>
              <w:ind w:right="3"/>
              <w:jc w:val="right"/>
              <w:rPr>
                <w:rFonts w:eastAsiaTheme="minorEastAsia" w:cs="Times New Roman"/>
                <w:szCs w:val="24"/>
              </w:rPr>
            </w:pPr>
            <w:r>
              <w:rPr>
                <w:rFonts w:eastAsiaTheme="minorEastAsia" w:cs="Times New Roman"/>
                <w:noProof/>
                <w:szCs w:val="24"/>
              </w:rPr>
              <w:drawing>
                <wp:inline distT="0" distB="0" distL="0" distR="0" wp14:anchorId="0DD9123B" wp14:editId="5B9D1AE7">
                  <wp:extent cx="2600325" cy="1276350"/>
                  <wp:effectExtent l="0" t="0" r="9525" b="0"/>
                  <wp:docPr id="15195" name="Picture 15195"/>
                  <wp:cNvGraphicFramePr/>
                  <a:graphic xmlns:a="http://schemas.openxmlformats.org/drawingml/2006/main">
                    <a:graphicData uri="http://schemas.openxmlformats.org/drawingml/2006/picture">
                      <pic:pic xmlns:pic="http://schemas.openxmlformats.org/drawingml/2006/picture">
                        <pic:nvPicPr>
                          <pic:cNvPr id="15195" name="Picture 15195"/>
                          <pic:cNvPicPr/>
                        </pic:nvPicPr>
                        <pic:blipFill>
                          <a:blip r:embed="rId101"/>
                          <a:stretch>
                            <a:fillRect/>
                          </a:stretch>
                        </pic:blipFill>
                        <pic:spPr>
                          <a:xfrm>
                            <a:off x="0" y="0"/>
                            <a:ext cx="2600325" cy="1276350"/>
                          </a:xfrm>
                          <a:prstGeom prst="rect">
                            <a:avLst/>
                          </a:prstGeom>
                        </pic:spPr>
                      </pic:pic>
                    </a:graphicData>
                  </a:graphic>
                </wp:inline>
              </w:drawing>
            </w:r>
            <w:r>
              <w:rPr>
                <w:rFonts w:eastAsiaTheme="minorEastAsia" w:cs="Times New Roman"/>
                <w:szCs w:val="24"/>
              </w:rPr>
              <w:t xml:space="preserve"> </w:t>
            </w:r>
          </w:p>
        </w:tc>
        <w:tc>
          <w:tcPr>
            <w:tcW w:w="2943" w:type="dxa"/>
            <w:tcBorders>
              <w:top w:val="single" w:sz="4" w:space="0" w:color="9CC2E5"/>
              <w:left w:val="single" w:sz="4" w:space="0" w:color="9CC2E5"/>
              <w:bottom w:val="single" w:sz="4" w:space="0" w:color="9CC2E5"/>
              <w:right w:val="single" w:sz="4" w:space="0" w:color="9CC2E5"/>
            </w:tcBorders>
          </w:tcPr>
          <w:p w:rsidR="007B6B23" w:rsidRDefault="00520FAB">
            <w:pPr>
              <w:spacing w:line="259" w:lineRule="auto"/>
              <w:ind w:left="6" w:right="60"/>
              <w:rPr>
                <w:rFonts w:eastAsiaTheme="minorEastAsia" w:cs="Times New Roman"/>
                <w:szCs w:val="24"/>
              </w:rPr>
            </w:pPr>
            <w:r>
              <w:rPr>
                <w:rFonts w:eastAsiaTheme="minorEastAsia" w:cs="Times New Roman"/>
                <w:szCs w:val="24"/>
              </w:rPr>
              <w:t xml:space="preserve">It is a relationship which shows that, the functionality of two packages </w:t>
            </w:r>
            <w:proofErr w:type="gramStart"/>
            <w:r>
              <w:rPr>
                <w:rFonts w:eastAsiaTheme="minorEastAsia" w:cs="Times New Roman"/>
                <w:szCs w:val="24"/>
              </w:rPr>
              <w:t>are</w:t>
            </w:r>
            <w:proofErr w:type="gramEnd"/>
            <w:r>
              <w:rPr>
                <w:rFonts w:eastAsiaTheme="minorEastAsia" w:cs="Times New Roman"/>
                <w:szCs w:val="24"/>
              </w:rPr>
              <w:t xml:space="preserve"> combines to a single function.  </w:t>
            </w:r>
          </w:p>
        </w:tc>
      </w:tr>
    </w:tbl>
    <w:p w:rsidR="007B6B23" w:rsidRDefault="007B6B23">
      <w:pPr>
        <w:spacing w:after="157"/>
      </w:pPr>
    </w:p>
    <w:p w:rsidR="007B6B23" w:rsidRDefault="00520FAB">
      <w:r>
        <w:br w:type="page"/>
      </w:r>
      <w:proofErr w:type="spellStart"/>
      <w:proofErr w:type="gramStart"/>
      <w:r>
        <w:rPr>
          <w:lang w:val="en"/>
        </w:rPr>
        <w:lastRenderedPageBreak/>
        <w:t>somethingidusghdoifr</w:t>
      </w:r>
      <w:proofErr w:type="spellEnd"/>
      <w:proofErr w:type="gramEnd"/>
      <w:r>
        <w:br w:type="page"/>
      </w:r>
    </w:p>
    <w:p w:rsidR="007B6B23" w:rsidRDefault="00520FAB">
      <w:r>
        <w:rPr>
          <w:noProof/>
        </w:rPr>
        <w:lastRenderedPageBreak/>
        <mc:AlternateContent>
          <mc:Choice Requires="wps">
            <w:drawing>
              <wp:anchor distT="0" distB="0" distL="114300" distR="114300" simplePos="0" relativeHeight="259431424" behindDoc="0" locked="0" layoutInCell="1" allowOverlap="1" wp14:anchorId="351DF5F9" wp14:editId="59721411">
                <wp:simplePos x="0" y="0"/>
                <wp:positionH relativeFrom="column">
                  <wp:posOffset>237490</wp:posOffset>
                </wp:positionH>
                <wp:positionV relativeFrom="paragraph">
                  <wp:posOffset>3635375</wp:posOffset>
                </wp:positionV>
                <wp:extent cx="5227320" cy="1592580"/>
                <wp:effectExtent l="6350" t="6350" r="24130" b="20320"/>
                <wp:wrapNone/>
                <wp:docPr id="13771" name="Rectangle avec coins rognés en diagonale 13771"/>
                <wp:cNvGraphicFramePr/>
                <a:graphic xmlns:a="http://schemas.openxmlformats.org/drawingml/2006/main">
                  <a:graphicData uri="http://schemas.microsoft.com/office/word/2010/wordprocessingShape">
                    <wps:wsp>
                      <wps:cNvSpPr/>
                      <wps:spPr>
                        <a:xfrm>
                          <a:off x="0" y="0"/>
                          <a:ext cx="5227320" cy="159258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7C2" w:rsidRDefault="00E237C2">
                            <w:pPr>
                              <w:pStyle w:val="Heading1"/>
                              <w:rPr>
                                <w:color w:val="000000" w:themeColor="text1"/>
                              </w:rPr>
                            </w:pPr>
                            <w:r>
                              <w:rPr>
                                <w:color w:val="000000" w:themeColor="text1"/>
                              </w:rPr>
                              <w:t>PART SIX: REALIZATION PHASE</w:t>
                            </w:r>
                          </w:p>
                          <w:p w:rsidR="00E237C2" w:rsidRDefault="00E237C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avec coins rognés en diagonale 13771" o:spid="_x0000_s1339" style="position:absolute;left:0;text-align:left;margin-left:18.7pt;margin-top:286.25pt;width:411.6pt;height:125.4pt;z-index:259431424;visibility:visible;mso-wrap-style:square;mso-wrap-distance-left:9pt;mso-wrap-distance-top:0;mso-wrap-distance-right:9pt;mso-wrap-distance-bottom:0;mso-position-horizontal:absolute;mso-position-horizontal-relative:text;mso-position-vertical:absolute;mso-position-vertical-relative:text;v-text-anchor:middle" coordsize="5227320,15925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" adj="-11796480,,5400" path="m,l5227320,r,1592580l,1592580,,xm199073,199073r,1194435l5028248,1393508r,-1194435l199073,199073xe" fillcolor="#5b9bd5 [3204]" strokecolor="#1f4d78 [1604]" strokeweight="1pt">
                <v:stroke joinstyle="miter"/>
                <v:formulas/>
                <v:path arrowok="t" o:connecttype="custom" o:connectlocs="0,0;5227320,0;5227320,1592580;0,1592580;0,0;199073,199073;199073,1393508;5028248,1393508;5028248,199073;199073,199073" o:connectangles="0,0,0,0,0,0,0,0,0,0" textboxrect="0,0,5227320,1592580"/>
                <v:textbox>
                  <w:txbxContent>
                    <w:p w:rsidR="00E237C2" w:rsidRDefault="00E237C2">
                      <w:pPr>
                        <w:pStyle w:val="Heading1"/>
                        <w:rPr>
                          <w:color w:val="000000" w:themeColor="text1"/>
                        </w:rPr>
                      </w:pPr>
                      <w:r>
                        <w:rPr>
                          <w:color w:val="000000" w:themeColor="text1"/>
                        </w:rPr>
                        <w:t>PART SIX: REALIZATION PHASE</w:t>
                      </w:r>
                    </w:p>
                    <w:p w:rsidR="00E237C2" w:rsidRDefault="00E237C2"/>
                  </w:txbxContent>
                </v:textbox>
              </v:shape>
            </w:pict>
          </mc:Fallback>
        </mc:AlternateContent>
      </w:r>
    </w:p>
    <w:p w:rsidR="007B6B23" w:rsidRDefault="007B6B23">
      <w:pPr>
        <w:spacing w:after="160" w:line="259" w:lineRule="auto"/>
        <w:jc w:val="left"/>
      </w:pPr>
    </w:p>
    <w:p w:rsidR="007B6B23" w:rsidRDefault="007B6B23">
      <w:pPr>
        <w:spacing w:after="160" w:line="259" w:lineRule="auto"/>
        <w:jc w:val="left"/>
      </w:pPr>
    </w:p>
    <w:p w:rsidR="007B6B23" w:rsidRDefault="007B6B23">
      <w:pPr>
        <w:spacing w:after="160" w:line="259" w:lineRule="auto"/>
        <w:jc w:val="left"/>
      </w:pPr>
    </w:p>
    <w:p w:rsidR="007B6B23" w:rsidRDefault="007B6B23">
      <w:pPr>
        <w:spacing w:after="160" w:line="259" w:lineRule="auto"/>
        <w:jc w:val="left"/>
      </w:pPr>
    </w:p>
    <w:p w:rsidR="007B6B23" w:rsidRDefault="007B6B23">
      <w:pPr>
        <w:spacing w:after="160" w:line="259" w:lineRule="auto"/>
        <w:jc w:val="left"/>
      </w:pPr>
    </w:p>
    <w:p w:rsidR="007B6B23" w:rsidRDefault="007B6B23">
      <w:pPr>
        <w:spacing w:after="160" w:line="259" w:lineRule="auto"/>
        <w:jc w:val="left"/>
      </w:pPr>
    </w:p>
    <w:p w:rsidR="007B6B23" w:rsidRDefault="007B6B23">
      <w:pPr>
        <w:spacing w:after="160" w:line="259" w:lineRule="auto"/>
        <w:jc w:val="left"/>
      </w:pPr>
    </w:p>
    <w:p w:rsidR="007B6B23" w:rsidRDefault="00520FAB">
      <w:pPr>
        <w:rPr>
          <w:rFonts w:cs="Times New Roman"/>
          <w:b/>
          <w:bCs/>
          <w:color w:val="000000" w:themeColor="text1"/>
          <w:sz w:val="28"/>
          <w:szCs w:val="28"/>
        </w:rPr>
      </w:pPr>
      <w:r>
        <w:rPr>
          <w:rFonts w:cs="Times New Roman"/>
          <w:b/>
          <w:bCs/>
          <w:color w:val="000000" w:themeColor="text1"/>
          <w:sz w:val="28"/>
          <w:szCs w:val="28"/>
        </w:rPr>
        <w:br w:type="page"/>
      </w:r>
    </w:p>
    <w:p w:rsidR="007B6B23" w:rsidRDefault="00520FAB">
      <w:pPr>
        <w:ind w:left="475"/>
        <w:rPr>
          <w:rFonts w:cs="Times New Roman"/>
          <w:szCs w:val="24"/>
        </w:rPr>
      </w:pPr>
      <w:r>
        <w:rPr>
          <w:rFonts w:cs="Times New Roman"/>
          <w:b/>
          <w:bCs/>
          <w:color w:val="000000" w:themeColor="text1"/>
          <w:sz w:val="28"/>
          <w:szCs w:val="28"/>
        </w:rPr>
        <w:lastRenderedPageBreak/>
        <w:t xml:space="preserve">Preamble </w:t>
      </w:r>
      <w:r>
        <w:rPr>
          <w:rFonts w:cs="Times New Roman"/>
          <w:color w:val="4472C4"/>
          <w:szCs w:val="24"/>
        </w:rPr>
        <w:t xml:space="preserve"> </w:t>
      </w:r>
    </w:p>
    <w:p w:rsidR="007B6B23" w:rsidRDefault="00520FAB">
      <w:pPr>
        <w:spacing w:after="40" w:line="357" w:lineRule="auto"/>
        <w:ind w:right="636" w:firstLine="420"/>
        <w:rPr>
          <w:rFonts w:cs="Times New Roman"/>
          <w:szCs w:val="24"/>
        </w:rPr>
      </w:pPr>
      <w:r>
        <w:rPr>
          <w:rFonts w:cs="Times New Roman"/>
          <w:szCs w:val="24"/>
        </w:rPr>
        <w:t xml:space="preserve">In this phase we will to straight forward in the implementation of our solution, we will base ourselves on the analysis and conception phases. </w:t>
      </w:r>
    </w:p>
    <w:p w:rsidR="007B6B23" w:rsidRDefault="00520FAB">
      <w:pPr>
        <w:spacing w:after="117"/>
        <w:ind w:left="-251" w:right="-191"/>
      </w:pPr>
      <w:r>
        <w:rPr>
          <w:color w:val="4472C4"/>
          <w:sz w:val="28"/>
        </w:rPr>
        <w:t xml:space="preserve"> </w:t>
      </w:r>
    </w:p>
    <w:p w:rsidR="007B6B23" w:rsidRDefault="00520FAB">
      <w:pPr>
        <w:ind w:left="480"/>
        <w:rPr>
          <w:b/>
          <w:bCs/>
          <w:lang w:val="en"/>
        </w:rPr>
      </w:pPr>
      <w:r>
        <w:rPr>
          <w:b/>
          <w:bCs/>
          <w:sz w:val="28"/>
          <w:szCs w:val="28"/>
          <w:lang w:val="en"/>
        </w:rPr>
        <w:t>Context</w:t>
      </w:r>
    </w:p>
    <w:p w:rsidR="007B6B23" w:rsidRDefault="00520FAB">
      <w:pPr>
        <w:tabs>
          <w:tab w:val="left" w:pos="3504"/>
        </w:tabs>
      </w:pPr>
      <w:r>
        <w:rPr>
          <w:noProof/>
        </w:rPr>
        <mc:AlternateContent>
          <mc:Choice Requires="wps">
            <w:drawing>
              <wp:anchor distT="0" distB="0" distL="114300" distR="114300" simplePos="0" relativeHeight="259574784" behindDoc="0" locked="0" layoutInCell="1" allowOverlap="1" wp14:anchorId="0878BC60" wp14:editId="1ADF6D71">
                <wp:simplePos x="0" y="0"/>
                <wp:positionH relativeFrom="column">
                  <wp:posOffset>175260</wp:posOffset>
                </wp:positionH>
                <wp:positionV relativeFrom="paragraph">
                  <wp:posOffset>324485</wp:posOffset>
                </wp:positionV>
                <wp:extent cx="5676900" cy="2811780"/>
                <wp:effectExtent l="6350" t="6350" r="12700" b="20320"/>
                <wp:wrapNone/>
                <wp:docPr id="13772" name="Rectangle avec coins rognés en diagonale 13772"/>
                <wp:cNvGraphicFramePr/>
                <a:graphic xmlns:a="http://schemas.openxmlformats.org/drawingml/2006/main">
                  <a:graphicData uri="http://schemas.microsoft.com/office/word/2010/wordprocessingShape">
                    <wps:wsp>
                      <wps:cNvSpPr/>
                      <wps:spPr>
                        <a:xfrm>
                          <a:off x="0" y="0"/>
                          <a:ext cx="5676900" cy="281178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7C2" w:rsidRDefault="00E237C2">
                            <w:pPr>
                              <w:rPr>
                                <w:color w:val="000000" w:themeColor="text1"/>
                                <w:sz w:val="48"/>
                              </w:rPr>
                            </w:pPr>
                            <w:r>
                              <w:rPr>
                                <w:color w:val="000000" w:themeColor="text1"/>
                                <w:sz w:val="36"/>
                              </w:rPr>
                              <w:t>INTRODUCTION</w:t>
                            </w:r>
                          </w:p>
                          <w:p w:rsidR="00E237C2" w:rsidRDefault="00E237C2">
                            <w:pPr>
                              <w:numPr>
                                <w:ilvl w:val="0"/>
                                <w:numId w:val="60"/>
                              </w:numPr>
                              <w:ind w:left="420"/>
                              <w:rPr>
                                <w:color w:val="000000" w:themeColor="text1"/>
                                <w:sz w:val="32"/>
                                <w:szCs w:val="32"/>
                              </w:rPr>
                            </w:pPr>
                            <w:r>
                              <w:rPr>
                                <w:color w:val="000000" w:themeColor="text1"/>
                                <w:sz w:val="32"/>
                                <w:szCs w:val="32"/>
                              </w:rPr>
                              <w:t>THE ENTITY RELATIONAL DIAGRAM</w:t>
                            </w:r>
                          </w:p>
                          <w:p w:rsidR="00E237C2" w:rsidRDefault="00E237C2">
                            <w:pPr>
                              <w:numPr>
                                <w:ilvl w:val="0"/>
                                <w:numId w:val="60"/>
                              </w:numPr>
                              <w:ind w:left="420"/>
                              <w:rPr>
                                <w:color w:val="000000" w:themeColor="text1"/>
                                <w:sz w:val="32"/>
                                <w:szCs w:val="32"/>
                              </w:rPr>
                            </w:pPr>
                            <w:r>
                              <w:rPr>
                                <w:color w:val="000000" w:themeColor="text1"/>
                                <w:sz w:val="32"/>
                                <w:szCs w:val="32"/>
                              </w:rPr>
                              <w:t>PRESENTATION OF THE DEVELOPMENT TOOLS</w:t>
                            </w:r>
                          </w:p>
                          <w:p w:rsidR="00E237C2" w:rsidRDefault="00E237C2">
                            <w:pPr>
                              <w:rPr>
                                <w:color w:val="000000" w:themeColor="text1"/>
                              </w:rPr>
                            </w:pPr>
                            <w:r>
                              <w:rPr>
                                <w:color w:val="000000" w:themeColor="text1"/>
                                <w:sz w:val="36"/>
                              </w:rPr>
                              <w:t>CONCLUSION</w:t>
                            </w:r>
                          </w:p>
                          <w:p w:rsidR="00E237C2" w:rsidRDefault="00E237C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avec coins rognés en diagonale 13772" o:spid="_x0000_s1340" style="position:absolute;left:0;text-align:left;margin-left:13.8pt;margin-top:25.55pt;width:447pt;height:221.4pt;z-index:259574784;visibility:visible;mso-wrap-style:square;mso-wrap-distance-left:9pt;mso-wrap-distance-top:0;mso-wrap-distance-right:9pt;mso-wrap-distance-bottom:0;mso-position-horizontal:absolute;mso-position-horizontal-relative:text;mso-position-vertical:absolute;mso-position-vertical-relative:text;v-text-anchor:middle" coordsize="5676900,2811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" adj="-11796480,,5400" path="m,l5676900,r,2811780l,2811780,,xm351473,351473r,2108835l5325428,2460308r,-2108835l351473,351473xe" fillcolor="#5b9bd5 [3204]" strokecolor="#1f4d78 [1604]" strokeweight="1pt">
                <v:stroke joinstyle="miter"/>
                <v:formulas/>
                <v:path arrowok="t" o:connecttype="custom" o:connectlocs="0,0;5676900,0;5676900,2811780;0,2811780;0,0;351473,351473;351473,2460308;5325428,2460308;5325428,351473;351473,351473" o:connectangles="0,0,0,0,0,0,0,0,0,0" textboxrect="0,0,5676900,2811780"/>
                <v:textbox>
                  <w:txbxContent>
                    <w:p w:rsidR="00E237C2" w:rsidRDefault="00E237C2">
                      <w:pPr>
                        <w:rPr>
                          <w:color w:val="000000" w:themeColor="text1"/>
                          <w:sz w:val="48"/>
                        </w:rPr>
                      </w:pPr>
                      <w:r>
                        <w:rPr>
                          <w:color w:val="000000" w:themeColor="text1"/>
                          <w:sz w:val="36"/>
                        </w:rPr>
                        <w:t>INTRODUCTION</w:t>
                      </w:r>
                    </w:p>
                    <w:p w:rsidR="00E237C2" w:rsidRDefault="00E237C2">
                      <w:pPr>
                        <w:numPr>
                          <w:ilvl w:val="0"/>
                          <w:numId w:val="60"/>
                        </w:numPr>
                        <w:ind w:left="420"/>
                        <w:rPr>
                          <w:color w:val="000000" w:themeColor="text1"/>
                          <w:sz w:val="32"/>
                          <w:szCs w:val="32"/>
                        </w:rPr>
                      </w:pPr>
                      <w:r>
                        <w:rPr>
                          <w:color w:val="000000" w:themeColor="text1"/>
                          <w:sz w:val="32"/>
                          <w:szCs w:val="32"/>
                        </w:rPr>
                        <w:t>THE ENTITY RELATIONAL DIAGRAM</w:t>
                      </w:r>
                    </w:p>
                    <w:p w:rsidR="00E237C2" w:rsidRDefault="00E237C2">
                      <w:pPr>
                        <w:numPr>
                          <w:ilvl w:val="0"/>
                          <w:numId w:val="60"/>
                        </w:numPr>
                        <w:ind w:left="420"/>
                        <w:rPr>
                          <w:color w:val="000000" w:themeColor="text1"/>
                          <w:sz w:val="32"/>
                          <w:szCs w:val="32"/>
                        </w:rPr>
                      </w:pPr>
                      <w:r>
                        <w:rPr>
                          <w:color w:val="000000" w:themeColor="text1"/>
                          <w:sz w:val="32"/>
                          <w:szCs w:val="32"/>
                        </w:rPr>
                        <w:t>PRESENTATION OF THE DEVELOPMENT TOOLS</w:t>
                      </w:r>
                    </w:p>
                    <w:p w:rsidR="00E237C2" w:rsidRDefault="00E237C2">
                      <w:pPr>
                        <w:rPr>
                          <w:color w:val="000000" w:themeColor="text1"/>
                        </w:rPr>
                      </w:pPr>
                      <w:r>
                        <w:rPr>
                          <w:color w:val="000000" w:themeColor="text1"/>
                          <w:sz w:val="36"/>
                        </w:rPr>
                        <w:t>CONCLUSION</w:t>
                      </w:r>
                    </w:p>
                    <w:p w:rsidR="00E237C2" w:rsidRDefault="00E237C2"/>
                  </w:txbxContent>
                </v:textbox>
              </v:shape>
            </w:pict>
          </mc:Fallback>
        </mc:AlternateContent>
      </w:r>
    </w:p>
    <w:p w:rsidR="007B6B23" w:rsidRDefault="007B6B23"/>
    <w:p w:rsidR="007B6B23" w:rsidRDefault="007B6B23"/>
    <w:p w:rsidR="007B6B23" w:rsidRDefault="007B6B23"/>
    <w:p w:rsidR="007B6B23" w:rsidRDefault="007B6B23"/>
    <w:p w:rsidR="007B6B23" w:rsidRDefault="007B6B23"/>
    <w:p w:rsidR="007B6B23" w:rsidRDefault="007B6B23"/>
    <w:p w:rsidR="007B6B23" w:rsidRDefault="007B6B23"/>
    <w:p w:rsidR="007B6B23" w:rsidRDefault="007B6B23"/>
    <w:p w:rsidR="007B6B23" w:rsidRDefault="007B6B23"/>
    <w:p w:rsidR="007B6B23" w:rsidRDefault="007B6B23"/>
    <w:p w:rsidR="007B6B23" w:rsidRDefault="007B6B23"/>
    <w:p w:rsidR="007B6B23" w:rsidRDefault="007B6B23"/>
    <w:p w:rsidR="007B6B23" w:rsidRDefault="007B6B23"/>
    <w:p w:rsidR="007B6B23" w:rsidRDefault="007B6B23"/>
    <w:p w:rsidR="007B6B23" w:rsidRDefault="00520FAB">
      <w:pPr>
        <w:spacing w:after="160" w:line="259" w:lineRule="auto"/>
        <w:jc w:val="left"/>
        <w:rPr>
          <w:i/>
          <w:iCs/>
          <w:color w:val="44546A" w:themeColor="text2"/>
          <w:sz w:val="18"/>
          <w:szCs w:val="18"/>
        </w:rPr>
      </w:pPr>
      <w:r>
        <w:br w:type="page"/>
      </w:r>
    </w:p>
    <w:p w:rsidR="007B6B23" w:rsidRDefault="00520FAB">
      <w:pPr>
        <w:pStyle w:val="Heading1"/>
      </w:pPr>
      <w:bookmarkStart w:id="110" w:name="_Toc243283017"/>
      <w:r>
        <w:lastRenderedPageBreak/>
        <w:t>INTRODUCTION</w:t>
      </w:r>
      <w:bookmarkEnd w:id="110"/>
    </w:p>
    <w:p w:rsidR="007B6B23" w:rsidRDefault="00520FAB">
      <w:pPr>
        <w:spacing w:line="357" w:lineRule="auto"/>
        <w:ind w:right="634" w:firstLine="420"/>
      </w:pPr>
      <w:r>
        <w:t xml:space="preserve">Here in the realization phase, we will concentrate on building or implementing our solution, based on the different analysis and conception that we had carried out, which will help to facilitate our work, this phase is as critical as the previous phases. We are going to look at the </w:t>
      </w:r>
      <w:proofErr w:type="gramStart"/>
      <w:r>
        <w:t>relationship that exist</w:t>
      </w:r>
      <w:proofErr w:type="gramEnd"/>
      <w:r>
        <w:t xml:space="preserve"> between the entities of the entity relational diagram. Furthermore, we will see the choices of technologies used for the implementation of our system. </w:t>
      </w:r>
    </w:p>
    <w:p w:rsidR="007B6B23" w:rsidRDefault="00520FAB">
      <w:pPr>
        <w:pStyle w:val="Heading2"/>
        <w:numPr>
          <w:ilvl w:val="0"/>
          <w:numId w:val="61"/>
        </w:numPr>
      </w:pPr>
      <w:r>
        <w:br w:type="page"/>
      </w:r>
      <w:bookmarkStart w:id="111" w:name="_Toc1516769225"/>
      <w:r>
        <w:lastRenderedPageBreak/>
        <w:t>ENTITY RELATIONAL DIAGRAMS</w:t>
      </w:r>
      <w:bookmarkEnd w:id="111"/>
    </w:p>
    <w:p w:rsidR="007B6B23" w:rsidRDefault="00520FAB">
      <w:pPr>
        <w:pStyle w:val="Heading4"/>
        <w:numPr>
          <w:ilvl w:val="3"/>
          <w:numId w:val="62"/>
        </w:numPr>
        <w:ind w:left="1620" w:hanging="540"/>
      </w:pPr>
      <w:r>
        <w:t>Deployment Diagram</w:t>
      </w:r>
    </w:p>
    <w:p w:rsidR="007B6B23" w:rsidRDefault="00520FAB">
      <w:pPr>
        <w:pStyle w:val="Heading5"/>
        <w:numPr>
          <w:ilvl w:val="0"/>
          <w:numId w:val="63"/>
        </w:numPr>
        <w:ind w:left="1080"/>
      </w:pPr>
      <w:r>
        <w:t xml:space="preserve">Definition  </w:t>
      </w:r>
    </w:p>
    <w:p w:rsidR="007B6B23" w:rsidRDefault="00520FAB">
      <w:pPr>
        <w:tabs>
          <w:tab w:val="left" w:pos="810"/>
          <w:tab w:val="left" w:pos="2130"/>
        </w:tabs>
        <w:ind w:left="1260" w:hanging="90"/>
        <w:rPr>
          <w:rFonts w:cs="Times New Roman"/>
          <w:szCs w:val="24"/>
        </w:rPr>
      </w:pPr>
      <w:r>
        <w:rPr>
          <w:rFonts w:cs="Times New Roman"/>
          <w:szCs w:val="24"/>
        </w:rPr>
        <w:t>Deployment diagram is a structural diagram used to visualize the topology of the physical components of a system, where the software is deployed. They consist of nodes and their relationship. It is related to the component diagram because the components are deployed using the deployment diagram. A deployment diagram consists of nodes. Nodes are nothing but physical hardware used to deploy the application.</w:t>
      </w:r>
    </w:p>
    <w:p w:rsidR="007B6B23" w:rsidRDefault="00520FAB">
      <w:pPr>
        <w:pStyle w:val="Heading5"/>
        <w:numPr>
          <w:ilvl w:val="0"/>
          <w:numId w:val="63"/>
        </w:numPr>
        <w:ind w:left="1080"/>
      </w:pPr>
      <w:r>
        <w:t>Formalism</w:t>
      </w:r>
    </w:p>
    <w:p w:rsidR="007B6B23" w:rsidRDefault="007B6B23">
      <w:pPr>
        <w:pStyle w:val="ListParagraph"/>
        <w:tabs>
          <w:tab w:val="left" w:pos="2130"/>
        </w:tabs>
        <w:spacing w:line="360" w:lineRule="auto"/>
        <w:ind w:left="1620"/>
        <w:jc w:val="both"/>
        <w:rPr>
          <w:rFonts w:ascii="Times New Roman" w:hAnsi="Times New Roman" w:cs="Times New Roman"/>
          <w:sz w:val="24"/>
          <w:szCs w:val="24"/>
        </w:rPr>
      </w:pPr>
    </w:p>
    <w:p w:rsidR="007B6B23" w:rsidRDefault="007B6B23">
      <w:pPr>
        <w:pStyle w:val="ListParagraph"/>
        <w:tabs>
          <w:tab w:val="left" w:pos="2130"/>
        </w:tabs>
        <w:spacing w:line="360" w:lineRule="auto"/>
        <w:ind w:left="1620"/>
        <w:jc w:val="both"/>
        <w:rPr>
          <w:rFonts w:ascii="Times New Roman" w:hAnsi="Times New Roman" w:cs="Times New Roman"/>
          <w:sz w:val="24"/>
          <w:szCs w:val="24"/>
        </w:rPr>
      </w:pPr>
    </w:p>
    <w:p w:rsidR="007B6B23" w:rsidRDefault="00520FAB">
      <w:pPr>
        <w:pStyle w:val="ListParagraph"/>
        <w:keepNext/>
        <w:tabs>
          <w:tab w:val="left" w:pos="2130"/>
        </w:tabs>
        <w:spacing w:line="360" w:lineRule="auto"/>
        <w:jc w:val="both"/>
      </w:pPr>
      <w:r>
        <w:rPr>
          <w:noProof/>
        </w:rPr>
        <w:drawing>
          <wp:inline distT="0" distB="0" distL="0" distR="0" wp14:anchorId="0876553B" wp14:editId="3EB06F5B">
            <wp:extent cx="5731510" cy="3133090"/>
            <wp:effectExtent l="0" t="0" r="2540" b="10160"/>
            <wp:docPr id="15471" name="Picture 15471"/>
            <wp:cNvGraphicFramePr/>
            <a:graphic xmlns:a="http://schemas.openxmlformats.org/drawingml/2006/main">
              <a:graphicData uri="http://schemas.openxmlformats.org/drawingml/2006/picture">
                <pic:pic xmlns:pic="http://schemas.openxmlformats.org/drawingml/2006/picture">
                  <pic:nvPicPr>
                    <pic:cNvPr id="15471" name="Picture 15471"/>
                    <pic:cNvPicPr/>
                  </pic:nvPicPr>
                  <pic:blipFill>
                    <a:blip r:embed="rId102"/>
                    <a:stretch>
                      <a:fillRect/>
                    </a:stretch>
                  </pic:blipFill>
                  <pic:spPr>
                    <a:xfrm>
                      <a:off x="0" y="0"/>
                      <a:ext cx="5731510" cy="3133090"/>
                    </a:xfrm>
                    <a:prstGeom prst="rect">
                      <a:avLst/>
                    </a:prstGeom>
                  </pic:spPr>
                </pic:pic>
              </a:graphicData>
            </a:graphic>
          </wp:inline>
        </w:drawing>
      </w:r>
    </w:p>
    <w:p w:rsidR="007B6B23" w:rsidRDefault="00520FAB">
      <w:pPr>
        <w:pStyle w:val="Caption"/>
        <w:keepNext/>
        <w:tabs>
          <w:tab w:val="left" w:pos="2130"/>
        </w:tabs>
        <w:rPr>
          <w:rFonts w:ascii="Times New Roman" w:hAnsi="Times New Roman" w:cs="Times New Roman"/>
          <w:i/>
          <w:iCs/>
          <w:lang w:val="en"/>
        </w:rPr>
      </w:pPr>
      <w:r>
        <w:rPr>
          <w:rFonts w:ascii="Times New Roman" w:hAnsi="Times New Roman" w:cs="Times New Roman"/>
          <w:i/>
          <w:iCs/>
        </w:rPr>
        <w:t xml:space="preserve">Figure </w:t>
      </w:r>
      <w:r>
        <w:rPr>
          <w:rFonts w:ascii="Times New Roman" w:hAnsi="Times New Roman" w:cs="Times New Roman"/>
          <w:i/>
          <w:iCs/>
        </w:rPr>
        <w:fldChar w:fldCharType="begin"/>
      </w:r>
      <w:r>
        <w:rPr>
          <w:rFonts w:ascii="Times New Roman" w:hAnsi="Times New Roman" w:cs="Times New Roman"/>
          <w:i/>
          <w:iCs/>
        </w:rPr>
        <w:instrText xml:space="preserve"> SEQ Figure \* ARABIC </w:instrText>
      </w:r>
      <w:r>
        <w:rPr>
          <w:rFonts w:ascii="Times New Roman" w:hAnsi="Times New Roman" w:cs="Times New Roman"/>
          <w:i/>
          <w:iCs/>
        </w:rPr>
        <w:fldChar w:fldCharType="separate"/>
      </w:r>
      <w:r w:rsidR="00517D2A">
        <w:rPr>
          <w:rFonts w:ascii="Times New Roman" w:hAnsi="Times New Roman" w:cs="Times New Roman"/>
          <w:i/>
          <w:iCs/>
          <w:noProof/>
        </w:rPr>
        <w:t>27</w:t>
      </w:r>
      <w:r>
        <w:rPr>
          <w:rFonts w:ascii="Times New Roman" w:hAnsi="Times New Roman" w:cs="Times New Roman"/>
          <w:i/>
          <w:iCs/>
        </w:rPr>
        <w:fldChar w:fldCharType="end"/>
      </w:r>
      <w:bookmarkStart w:id="112" w:name="_Toc1089725387"/>
      <w:r>
        <w:rPr>
          <w:rFonts w:ascii="Times New Roman" w:hAnsi="Times New Roman" w:cs="Times New Roman"/>
          <w:i/>
          <w:iCs/>
          <w:lang w:val="en"/>
        </w:rPr>
        <w:t>: deployment diagram formalism</w:t>
      </w:r>
      <w:bookmarkEnd w:id="112"/>
    </w:p>
    <w:p w:rsidR="007B6B23" w:rsidRDefault="00520FAB">
      <w:pPr>
        <w:spacing w:after="160" w:line="259" w:lineRule="auto"/>
        <w:jc w:val="left"/>
      </w:pPr>
      <w:r>
        <w:br w:type="page"/>
      </w:r>
    </w:p>
    <w:p w:rsidR="007B6B23" w:rsidRDefault="007B6B23">
      <w:pPr>
        <w:pStyle w:val="Heading1"/>
      </w:pPr>
    </w:p>
    <w:p w:rsidR="00860882" w:rsidRDefault="00517D2A" w:rsidP="00860882">
      <w:pPr>
        <w:keepNext/>
        <w:tabs>
          <w:tab w:val="left" w:pos="864"/>
        </w:tabs>
        <w:spacing w:after="214"/>
        <w:ind w:right="1140"/>
      </w:pPr>
      <w:r>
        <w:rPr>
          <w:noProof/>
        </w:rPr>
        <w:drawing>
          <wp:inline distT="0" distB="0" distL="0" distR="0">
            <wp:extent cx="3667637" cy="5287113"/>
            <wp:effectExtent l="0" t="0" r="952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103">
                      <a:extLst>
                        <a:ext uri="{28A0092B-C50C-407E-A947-70E740481C1C}">
                          <a14:useLocalDpi xmlns:a14="http://schemas.microsoft.com/office/drawing/2010/main" val="0"/>
                        </a:ext>
                      </a:extLst>
                    </a:blip>
                    <a:stretch>
                      <a:fillRect/>
                    </a:stretch>
                  </pic:blipFill>
                  <pic:spPr>
                    <a:xfrm>
                      <a:off x="0" y="0"/>
                      <a:ext cx="3667637" cy="5287113"/>
                    </a:xfrm>
                    <a:prstGeom prst="rect">
                      <a:avLst/>
                    </a:prstGeom>
                  </pic:spPr>
                </pic:pic>
              </a:graphicData>
            </a:graphic>
          </wp:inline>
        </w:drawing>
      </w:r>
    </w:p>
    <w:p w:rsidR="007B6B23" w:rsidRPr="00860882" w:rsidRDefault="00860882" w:rsidP="00860882">
      <w:pPr>
        <w:pStyle w:val="Caption"/>
        <w:rPr>
          <w:rFonts w:ascii="Times New Roman" w:eastAsia="Calibri" w:hAnsi="Times New Roman" w:cs="Times New Roman"/>
          <w:i/>
          <w:lang w:val="en"/>
        </w:rPr>
      </w:pPr>
      <w:r w:rsidRPr="00860882">
        <w:rPr>
          <w:rFonts w:ascii="Times New Roman" w:hAnsi="Times New Roman" w:cs="Times New Roman"/>
          <w:i/>
        </w:rPr>
        <w:t xml:space="preserve">Figure </w:t>
      </w:r>
      <w:r w:rsidRPr="00860882">
        <w:rPr>
          <w:rFonts w:ascii="Times New Roman" w:hAnsi="Times New Roman" w:cs="Times New Roman"/>
          <w:i/>
        </w:rPr>
        <w:fldChar w:fldCharType="begin"/>
      </w:r>
      <w:r w:rsidRPr="00860882">
        <w:rPr>
          <w:rFonts w:ascii="Times New Roman" w:hAnsi="Times New Roman" w:cs="Times New Roman"/>
          <w:i/>
        </w:rPr>
        <w:instrText xml:space="preserve"> SEQ Figure \* ARABIC </w:instrText>
      </w:r>
      <w:r w:rsidRPr="00860882">
        <w:rPr>
          <w:rFonts w:ascii="Times New Roman" w:hAnsi="Times New Roman" w:cs="Times New Roman"/>
          <w:i/>
        </w:rPr>
        <w:fldChar w:fldCharType="separate"/>
      </w:r>
      <w:r w:rsidR="00517D2A">
        <w:rPr>
          <w:rFonts w:ascii="Times New Roman" w:hAnsi="Times New Roman" w:cs="Times New Roman"/>
          <w:i/>
          <w:noProof/>
        </w:rPr>
        <w:t>28</w:t>
      </w:r>
      <w:r w:rsidRPr="00860882">
        <w:rPr>
          <w:rFonts w:ascii="Times New Roman" w:hAnsi="Times New Roman" w:cs="Times New Roman"/>
          <w:i/>
        </w:rPr>
        <w:fldChar w:fldCharType="end"/>
      </w:r>
      <w:r w:rsidRPr="00860882">
        <w:rPr>
          <w:rFonts w:ascii="Times New Roman" w:hAnsi="Times New Roman" w:cs="Times New Roman"/>
          <w:i/>
        </w:rPr>
        <w:t>: deployment diagram</w:t>
      </w:r>
    </w:p>
    <w:p w:rsidR="007B6B23" w:rsidRDefault="00520FAB">
      <w:pPr>
        <w:rPr>
          <w:rFonts w:ascii="Calibri" w:eastAsia="Calibri" w:hAnsi="Calibri" w:cs="Calibri"/>
          <w:lang w:val="en"/>
        </w:rPr>
      </w:pPr>
      <w:r>
        <w:rPr>
          <w:rFonts w:ascii="Calibri" w:eastAsia="Calibri" w:hAnsi="Calibri" w:cs="Calibri"/>
          <w:lang w:val="en"/>
        </w:rPr>
        <w:br w:type="page"/>
      </w:r>
    </w:p>
    <w:p w:rsidR="007B6B23" w:rsidRDefault="00520FAB">
      <w:pPr>
        <w:pStyle w:val="Heading4"/>
        <w:numPr>
          <w:ilvl w:val="0"/>
          <w:numId w:val="48"/>
        </w:numPr>
      </w:pPr>
      <w:r>
        <w:lastRenderedPageBreak/>
        <w:t>Component diagram</w:t>
      </w:r>
    </w:p>
    <w:p w:rsidR="007B6B23" w:rsidRDefault="00520FAB">
      <w:pPr>
        <w:pStyle w:val="Heading5"/>
        <w:numPr>
          <w:ilvl w:val="0"/>
          <w:numId w:val="64"/>
        </w:numPr>
      </w:pPr>
      <w:r>
        <w:t xml:space="preserve">Definition </w:t>
      </w:r>
    </w:p>
    <w:p w:rsidR="007B6B23" w:rsidRDefault="00520FAB">
      <w:pPr>
        <w:pStyle w:val="ListParagraph"/>
        <w:spacing w:line="360" w:lineRule="auto"/>
        <w:ind w:left="0" w:right="634" w:firstLine="420"/>
        <w:jc w:val="both"/>
        <w:rPr>
          <w:rFonts w:ascii="Times New Roman" w:hAnsi="Times New Roman" w:cs="Times New Roman"/>
          <w:sz w:val="24"/>
          <w:szCs w:val="24"/>
        </w:rPr>
      </w:pPr>
      <w:r>
        <w:rPr>
          <w:rFonts w:ascii="Times New Roman" w:hAnsi="Times New Roman" w:cs="Times New Roman"/>
          <w:sz w:val="24"/>
          <w:szCs w:val="24"/>
        </w:rPr>
        <w:t xml:space="preserve">Component diagrams are used to model the physical aspect of a system. Now the question is what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this physical aspect? They are elements such as </w:t>
      </w:r>
      <w:proofErr w:type="spellStart"/>
      <w:r>
        <w:rPr>
          <w:rFonts w:ascii="Times New Roman" w:hAnsi="Times New Roman" w:cs="Times New Roman"/>
          <w:sz w:val="24"/>
          <w:szCs w:val="24"/>
        </w:rPr>
        <w:t>Executables</w:t>
      </w:r>
      <w:proofErr w:type="spellEnd"/>
      <w:r>
        <w:rPr>
          <w:rFonts w:ascii="Times New Roman" w:hAnsi="Times New Roman" w:cs="Times New Roman"/>
          <w:sz w:val="24"/>
          <w:szCs w:val="24"/>
        </w:rPr>
        <w:t xml:space="preserve">, libraries, files, document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which resides in a node. The component diagram does not describe the functionality of the system but it describes the components used to make those functionalities. </w:t>
      </w:r>
    </w:p>
    <w:p w:rsidR="007B6B23" w:rsidRDefault="00520FAB">
      <w:pPr>
        <w:pStyle w:val="Heading5"/>
        <w:numPr>
          <w:ilvl w:val="0"/>
          <w:numId w:val="64"/>
        </w:numPr>
      </w:pPr>
      <w:r>
        <w:t>Formalism</w:t>
      </w:r>
    </w:p>
    <w:p w:rsidR="007B6B23" w:rsidRDefault="00520FAB">
      <w:pPr>
        <w:pStyle w:val="Caption"/>
        <w:keepNext/>
      </w:pPr>
      <w:r>
        <w:rPr>
          <w:noProof/>
        </w:rPr>
        <w:drawing>
          <wp:inline distT="0" distB="0" distL="0" distR="0" wp14:anchorId="58AEC87A" wp14:editId="444DD9E5">
            <wp:extent cx="5943600" cy="3458845"/>
            <wp:effectExtent l="0" t="0" r="0" b="8255"/>
            <wp:docPr id="14544" name="Picture 14544"/>
            <wp:cNvGraphicFramePr/>
            <a:graphic xmlns:a="http://schemas.openxmlformats.org/drawingml/2006/main">
              <a:graphicData uri="http://schemas.openxmlformats.org/drawingml/2006/picture">
                <pic:pic xmlns:pic="http://schemas.openxmlformats.org/drawingml/2006/picture">
                  <pic:nvPicPr>
                    <pic:cNvPr id="14544" name="Picture 14544"/>
                    <pic:cNvPicPr/>
                  </pic:nvPicPr>
                  <pic:blipFill>
                    <a:blip r:embed="rId104"/>
                    <a:stretch>
                      <a:fillRect/>
                    </a:stretch>
                  </pic:blipFill>
                  <pic:spPr>
                    <a:xfrm>
                      <a:off x="0" y="0"/>
                      <a:ext cx="5943600" cy="3459005"/>
                    </a:xfrm>
                    <a:prstGeom prst="rect">
                      <a:avLst/>
                    </a:prstGeom>
                  </pic:spPr>
                </pic:pic>
              </a:graphicData>
            </a:graphic>
          </wp:inline>
        </w:drawing>
      </w:r>
    </w:p>
    <w:p w:rsidR="007B6B23" w:rsidRDefault="00520FAB">
      <w:pPr>
        <w:pStyle w:val="Caption"/>
        <w:rPr>
          <w:rFonts w:ascii="Times New Roman" w:hAnsi="Times New Roman" w:cs="Times New Roman"/>
          <w:i/>
          <w:iCs/>
          <w:lang w:val="en"/>
        </w:rPr>
      </w:pPr>
      <w:r>
        <w:rPr>
          <w:rFonts w:ascii="Times New Roman" w:hAnsi="Times New Roman" w:cs="Times New Roman"/>
          <w:i/>
          <w:iCs/>
        </w:rPr>
        <w:t xml:space="preserve">Figure </w:t>
      </w:r>
      <w:r>
        <w:rPr>
          <w:rFonts w:ascii="Times New Roman" w:hAnsi="Times New Roman" w:cs="Times New Roman"/>
          <w:i/>
          <w:iCs/>
        </w:rPr>
        <w:fldChar w:fldCharType="begin"/>
      </w:r>
      <w:r>
        <w:rPr>
          <w:rFonts w:ascii="Times New Roman" w:hAnsi="Times New Roman" w:cs="Times New Roman"/>
          <w:i/>
          <w:iCs/>
        </w:rPr>
        <w:instrText xml:space="preserve"> SEQ Figure \* ARABIC </w:instrText>
      </w:r>
      <w:r>
        <w:rPr>
          <w:rFonts w:ascii="Times New Roman" w:hAnsi="Times New Roman" w:cs="Times New Roman"/>
          <w:i/>
          <w:iCs/>
        </w:rPr>
        <w:fldChar w:fldCharType="separate"/>
      </w:r>
      <w:r w:rsidR="00517D2A">
        <w:rPr>
          <w:rFonts w:ascii="Times New Roman" w:hAnsi="Times New Roman" w:cs="Times New Roman"/>
          <w:i/>
          <w:iCs/>
          <w:noProof/>
        </w:rPr>
        <w:t>29</w:t>
      </w:r>
      <w:r>
        <w:rPr>
          <w:rFonts w:ascii="Times New Roman" w:hAnsi="Times New Roman" w:cs="Times New Roman"/>
          <w:i/>
          <w:iCs/>
        </w:rPr>
        <w:fldChar w:fldCharType="end"/>
      </w:r>
      <w:bookmarkStart w:id="113" w:name="_Toc657403229"/>
      <w:r>
        <w:rPr>
          <w:rFonts w:ascii="Times New Roman" w:hAnsi="Times New Roman" w:cs="Times New Roman"/>
          <w:i/>
          <w:iCs/>
          <w:lang w:val="en"/>
        </w:rPr>
        <w:t>: Formalism of a component diagram</w:t>
      </w:r>
      <w:bookmarkEnd w:id="113"/>
    </w:p>
    <w:p w:rsidR="007B6B23" w:rsidRDefault="00520FAB">
      <w:pPr>
        <w:pStyle w:val="Heading5"/>
        <w:numPr>
          <w:ilvl w:val="0"/>
          <w:numId w:val="64"/>
        </w:numPr>
      </w:pPr>
      <w:r>
        <w:br w:type="page"/>
      </w:r>
      <w:r>
        <w:lastRenderedPageBreak/>
        <w:t>Components of a component diagram</w:t>
      </w:r>
      <w:r>
        <w:rPr>
          <w:noProof/>
        </w:rPr>
        <mc:AlternateContent>
          <mc:Choice Requires="wps">
            <w:drawing>
              <wp:anchor distT="0" distB="0" distL="114300" distR="114300" simplePos="0" relativeHeight="260178944" behindDoc="0" locked="0" layoutInCell="1" allowOverlap="1">
                <wp:simplePos x="0" y="0"/>
                <wp:positionH relativeFrom="column">
                  <wp:posOffset>-83820</wp:posOffset>
                </wp:positionH>
                <wp:positionV relativeFrom="paragraph">
                  <wp:posOffset>232410</wp:posOffset>
                </wp:positionV>
                <wp:extent cx="5829300" cy="5326380"/>
                <wp:effectExtent l="0" t="0" r="0" b="0"/>
                <wp:wrapNone/>
                <wp:docPr id="13775" name="Rectangle 13775"/>
                <wp:cNvGraphicFramePr/>
                <a:graphic xmlns:a="http://schemas.openxmlformats.org/drawingml/2006/main">
                  <a:graphicData uri="http://schemas.microsoft.com/office/word/2010/wordprocessingShape">
                    <wps:wsp>
                      <wps:cNvSpPr/>
                      <wps:spPr>
                        <a:xfrm>
                          <a:off x="0" y="0"/>
                          <a:ext cx="5829300" cy="53263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775" o:spid="_x0000_s1026" style="position:absolute;margin-left:-6.6pt;margin-top:18.3pt;width:459pt;height:419.4pt;z-index:26017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" filled="f" stroked="f" strokeweight="1pt"/>
            </w:pict>
          </mc:Fallback>
        </mc:AlternateContent>
      </w:r>
    </w:p>
    <w:p w:rsidR="007B6B23" w:rsidRDefault="00520FAB">
      <w:pPr>
        <w:pStyle w:val="Caption"/>
        <w:rPr>
          <w:rFonts w:ascii="Times New Roman" w:hAnsi="Times New Roman" w:cs="Times New Roman"/>
          <w:i/>
          <w:iCs/>
          <w:lang w:val="en"/>
        </w:rPr>
      </w:pPr>
      <w:r>
        <w:rPr>
          <w:rFonts w:ascii="Times New Roman" w:hAnsi="Times New Roman" w:cs="Times New Roman"/>
          <w:i/>
          <w:iCs/>
        </w:rPr>
        <w:t xml:space="preserve">Table </w:t>
      </w:r>
      <w:r>
        <w:rPr>
          <w:rFonts w:ascii="Times New Roman" w:hAnsi="Times New Roman" w:cs="Times New Roman"/>
          <w:i/>
          <w:iCs/>
        </w:rPr>
        <w:fldChar w:fldCharType="begin"/>
      </w:r>
      <w:r>
        <w:rPr>
          <w:rFonts w:ascii="Times New Roman" w:hAnsi="Times New Roman" w:cs="Times New Roman"/>
          <w:i/>
          <w:iCs/>
        </w:rPr>
        <w:instrText xml:space="preserve"> SEQ Table \* ARABIC </w:instrText>
      </w:r>
      <w:r>
        <w:rPr>
          <w:rFonts w:ascii="Times New Roman" w:hAnsi="Times New Roman" w:cs="Times New Roman"/>
          <w:i/>
          <w:iCs/>
        </w:rPr>
        <w:fldChar w:fldCharType="separate"/>
      </w:r>
      <w:r>
        <w:rPr>
          <w:rFonts w:ascii="Times New Roman" w:hAnsi="Times New Roman" w:cs="Times New Roman"/>
          <w:i/>
          <w:iCs/>
        </w:rPr>
        <w:t>16</w:t>
      </w:r>
      <w:r>
        <w:rPr>
          <w:rFonts w:ascii="Times New Roman" w:hAnsi="Times New Roman" w:cs="Times New Roman"/>
          <w:i/>
          <w:iCs/>
        </w:rPr>
        <w:fldChar w:fldCharType="end"/>
      </w:r>
      <w:bookmarkStart w:id="114" w:name="_Toc21311862"/>
      <w:r>
        <w:rPr>
          <w:rFonts w:ascii="Times New Roman" w:hAnsi="Times New Roman" w:cs="Times New Roman"/>
          <w:i/>
          <w:iCs/>
          <w:lang w:val="en"/>
        </w:rPr>
        <w:t>: Component of a component diagram</w:t>
      </w:r>
      <w:bookmarkEnd w:id="114"/>
    </w:p>
    <w:tbl>
      <w:tblPr>
        <w:tblStyle w:val="TableGrid0"/>
        <w:tblW w:w="9036" w:type="dxa"/>
        <w:tblInd w:w="90" w:type="dxa"/>
        <w:tblCellMar>
          <w:left w:w="5" w:type="dxa"/>
          <w:bottom w:w="4" w:type="dxa"/>
          <w:right w:w="5" w:type="dxa"/>
        </w:tblCellMar>
        <w:tblLook w:val="04A0" w:firstRow="1" w:lastRow="0" w:firstColumn="1" w:lastColumn="0" w:noHBand="0" w:noVBand="1"/>
      </w:tblPr>
      <w:tblGrid>
        <w:gridCol w:w="1630"/>
        <w:gridCol w:w="4568"/>
        <w:gridCol w:w="2838"/>
      </w:tblGrid>
      <w:tr w:rsidR="007B6B23">
        <w:trPr>
          <w:trHeight w:val="846"/>
        </w:trPr>
        <w:tc>
          <w:tcPr>
            <w:tcW w:w="1630" w:type="dxa"/>
            <w:tcBorders>
              <w:top w:val="nil"/>
              <w:left w:val="nil"/>
              <w:bottom w:val="nil"/>
              <w:right w:val="nil"/>
            </w:tcBorders>
            <w:shd w:val="clear" w:color="auto" w:fill="5B9BD5"/>
          </w:tcPr>
          <w:p w:rsidR="007B6B23" w:rsidRDefault="00520FAB">
            <w:pPr>
              <w:spacing w:line="259" w:lineRule="auto"/>
              <w:ind w:left="360"/>
              <w:rPr>
                <w:rFonts w:eastAsiaTheme="minorEastAsia" w:cs="Times New Roman"/>
                <w:szCs w:val="24"/>
              </w:rPr>
            </w:pPr>
            <w:r>
              <w:rPr>
                <w:rFonts w:eastAsiaTheme="minorEastAsia" w:cs="Times New Roman"/>
                <w:b/>
                <w:color w:val="FFFFFF"/>
                <w:szCs w:val="24"/>
              </w:rPr>
              <w:t xml:space="preserve">NAME </w:t>
            </w:r>
          </w:p>
        </w:tc>
        <w:tc>
          <w:tcPr>
            <w:tcW w:w="4568" w:type="dxa"/>
            <w:tcBorders>
              <w:top w:val="nil"/>
              <w:left w:val="nil"/>
              <w:bottom w:val="nil"/>
              <w:right w:val="nil"/>
            </w:tcBorders>
            <w:shd w:val="clear" w:color="auto" w:fill="5B9BD5"/>
          </w:tcPr>
          <w:p w:rsidR="007B6B23" w:rsidRDefault="00520FAB">
            <w:pPr>
              <w:spacing w:line="259" w:lineRule="auto"/>
              <w:ind w:left="103"/>
              <w:rPr>
                <w:rFonts w:eastAsiaTheme="minorEastAsia" w:cs="Times New Roman"/>
                <w:szCs w:val="24"/>
              </w:rPr>
            </w:pPr>
            <w:r>
              <w:rPr>
                <w:rFonts w:eastAsiaTheme="minorEastAsia" w:cs="Times New Roman"/>
                <w:b/>
                <w:color w:val="FFFFFF"/>
                <w:szCs w:val="24"/>
              </w:rPr>
              <w:t xml:space="preserve">REPRESENTATION </w:t>
            </w:r>
          </w:p>
        </w:tc>
        <w:tc>
          <w:tcPr>
            <w:tcW w:w="2838" w:type="dxa"/>
            <w:tcBorders>
              <w:top w:val="nil"/>
              <w:left w:val="nil"/>
              <w:bottom w:val="nil"/>
              <w:right w:val="nil"/>
            </w:tcBorders>
            <w:shd w:val="clear" w:color="auto" w:fill="5B9BD5"/>
          </w:tcPr>
          <w:p w:rsidR="007B6B23" w:rsidRDefault="00520FAB">
            <w:pPr>
              <w:spacing w:line="259" w:lineRule="auto"/>
              <w:ind w:left="103"/>
              <w:rPr>
                <w:rFonts w:eastAsiaTheme="minorEastAsia" w:cs="Times New Roman"/>
                <w:szCs w:val="24"/>
              </w:rPr>
            </w:pPr>
            <w:r>
              <w:rPr>
                <w:rFonts w:eastAsiaTheme="minorEastAsia" w:cs="Times New Roman"/>
                <w:b/>
                <w:color w:val="FFFFFF"/>
                <w:szCs w:val="24"/>
              </w:rPr>
              <w:t xml:space="preserve">DESCRIPTION </w:t>
            </w:r>
          </w:p>
        </w:tc>
      </w:tr>
      <w:tr w:rsidR="007B6B23">
        <w:trPr>
          <w:trHeight w:val="3106"/>
        </w:trPr>
        <w:tc>
          <w:tcPr>
            <w:tcW w:w="1630"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ind w:left="103"/>
              <w:rPr>
                <w:rFonts w:eastAsiaTheme="minorEastAsia" w:cs="Times New Roman"/>
                <w:szCs w:val="24"/>
              </w:rPr>
            </w:pPr>
            <w:r>
              <w:rPr>
                <w:rFonts w:eastAsiaTheme="minorEastAsia" w:cs="Times New Roman"/>
                <w:b/>
                <w:szCs w:val="24"/>
              </w:rPr>
              <w:t xml:space="preserve">A component </w:t>
            </w:r>
          </w:p>
        </w:tc>
        <w:tc>
          <w:tcPr>
            <w:tcW w:w="4568" w:type="dxa"/>
            <w:tcBorders>
              <w:top w:val="nil"/>
              <w:left w:val="single" w:sz="4" w:space="0" w:color="9CC2E5"/>
              <w:bottom w:val="single" w:sz="4" w:space="0" w:color="9CC2E5"/>
              <w:right w:val="single" w:sz="4" w:space="0" w:color="9CC2E5"/>
            </w:tcBorders>
            <w:shd w:val="clear" w:color="auto" w:fill="FFFFFF"/>
          </w:tcPr>
          <w:p w:rsidR="007B6B23" w:rsidRDefault="00520FAB">
            <w:pPr>
              <w:spacing w:line="259" w:lineRule="auto"/>
              <w:rPr>
                <w:rFonts w:eastAsiaTheme="minorEastAsia" w:cs="Times New Roman"/>
                <w:szCs w:val="24"/>
              </w:rPr>
            </w:pPr>
            <w:r>
              <w:rPr>
                <w:rFonts w:eastAsia="Calibri" w:cs="Times New Roman"/>
                <w:noProof/>
                <w:szCs w:val="24"/>
              </w:rPr>
              <mc:AlternateContent>
                <mc:Choice Requires="wpg">
                  <w:drawing>
                    <wp:inline distT="0" distB="0" distL="0" distR="0">
                      <wp:extent cx="2813685" cy="2065020"/>
                      <wp:effectExtent l="0" t="0" r="5715" b="11430"/>
                      <wp:docPr id="154312" name="Group 154312"/>
                      <wp:cNvGraphicFramePr/>
                      <a:graphic xmlns:a="http://schemas.openxmlformats.org/drawingml/2006/main">
                        <a:graphicData uri="http://schemas.microsoft.com/office/word/2010/wordprocessingGroup">
                          <wpg:wgp>
                            <wpg:cNvGrpSpPr/>
                            <wpg:grpSpPr>
                              <a:xfrm>
                                <a:off x="0" y="0"/>
                                <a:ext cx="2813939" cy="2065274"/>
                                <a:chOff x="0" y="0"/>
                                <a:chExt cx="2813939" cy="2065274"/>
                              </a:xfrm>
                            </wpg:grpSpPr>
                            <wps:wsp>
                              <wps:cNvPr id="168004" name="Shape 168004"/>
                              <wps:cNvSpPr/>
                              <wps:spPr>
                                <a:xfrm>
                                  <a:off x="0" y="0"/>
                                  <a:ext cx="2813939" cy="2065274"/>
                                </a:xfrm>
                                <a:custGeom>
                                  <a:avLst/>
                                  <a:gdLst/>
                                  <a:ahLst/>
                                  <a:cxnLst/>
                                  <a:rect l="0" t="0" r="0" b="0"/>
                                  <a:pathLst>
                                    <a:path w="2813939" h="2065274">
                                      <a:moveTo>
                                        <a:pt x="0" y="0"/>
                                      </a:moveTo>
                                      <a:lnTo>
                                        <a:pt x="2813939" y="0"/>
                                      </a:lnTo>
                                      <a:lnTo>
                                        <a:pt x="2813939" y="2065274"/>
                                      </a:lnTo>
                                      <a:lnTo>
                                        <a:pt x="0" y="2065274"/>
                                      </a:lnTo>
                                      <a:lnTo>
                                        <a:pt x="0" y="0"/>
                                      </a:lnTo>
                                    </a:path>
                                  </a:pathLst>
                                </a:custGeom>
                                <a:ln w="0" cap="flat">
                                  <a:round/>
                                </a:ln>
                              </wps:spPr>
                              <wps:style>
                                <a:lnRef idx="0">
                                  <a:srgbClr val="000000">
                                    <a:alpha val="0"/>
                                  </a:srgbClr>
                                </a:lnRef>
                                <a:fillRef idx="1">
                                  <a:srgbClr val="DEEAF6"/>
                                </a:fillRef>
                                <a:effectRef idx="0">
                                  <a:scrgbClr r="0" g="0" b="0"/>
                                </a:effectRef>
                                <a:fontRef idx="none"/>
                              </wps:style>
                              <wps:bodyPr/>
                            </wps:wsp>
                            <wps:wsp>
                              <wps:cNvPr id="168005" name="Shape 168005"/>
                              <wps:cNvSpPr/>
                              <wps:spPr>
                                <a:xfrm>
                                  <a:off x="65532" y="0"/>
                                  <a:ext cx="2682875" cy="175133"/>
                                </a:xfrm>
                                <a:custGeom>
                                  <a:avLst/>
                                  <a:gdLst/>
                                  <a:ahLst/>
                                  <a:cxnLst/>
                                  <a:rect l="0" t="0" r="0" b="0"/>
                                  <a:pathLst>
                                    <a:path w="2682875" h="175133">
                                      <a:moveTo>
                                        <a:pt x="0" y="0"/>
                                      </a:moveTo>
                                      <a:lnTo>
                                        <a:pt x="2682875" y="0"/>
                                      </a:lnTo>
                                      <a:lnTo>
                                        <a:pt x="2682875" y="175133"/>
                                      </a:lnTo>
                                      <a:lnTo>
                                        <a:pt x="0" y="175133"/>
                                      </a:lnTo>
                                      <a:lnTo>
                                        <a:pt x="0" y="0"/>
                                      </a:lnTo>
                                    </a:path>
                                  </a:pathLst>
                                </a:custGeom>
                                <a:ln w="0" cap="flat">
                                  <a:round/>
                                </a:ln>
                              </wps:spPr>
                              <wps:style>
                                <a:lnRef idx="0">
                                  <a:srgbClr val="000000">
                                    <a:alpha val="0"/>
                                  </a:srgbClr>
                                </a:lnRef>
                                <a:fillRef idx="1">
                                  <a:srgbClr val="DEEAF6"/>
                                </a:fillRef>
                                <a:effectRef idx="0">
                                  <a:scrgbClr r="0" g="0" b="0"/>
                                </a:effectRef>
                                <a:fontRef idx="none"/>
                              </wps:style>
                              <wps:bodyPr/>
                            </wps:wsp>
                            <wps:wsp>
                              <wps:cNvPr id="14646" name="Rectangle 14646"/>
                              <wps:cNvSpPr/>
                              <wps:spPr>
                                <a:xfrm>
                                  <a:off x="1407033" y="5817"/>
                                  <a:ext cx="50673" cy="224380"/>
                                </a:xfrm>
                                <a:prstGeom prst="rect">
                                  <a:avLst/>
                                </a:prstGeom>
                                <a:ln>
                                  <a:noFill/>
                                </a:ln>
                              </wps:spPr>
                              <wps:txbx>
                                <w:txbxContent>
                                  <w:p w:rsidR="00E237C2" w:rsidRDefault="00E237C2">
                                    <w:r>
                                      <w:t xml:space="preserve"> </w:t>
                                    </w:r>
                                  </w:p>
                                </w:txbxContent>
                              </wps:txbx>
                              <wps:bodyPr horzOverflow="overflow" vert="horz" lIns="0" tIns="0" rIns="0" bIns="0" rtlCol="0">
                                <a:noAutofit/>
                              </wps:bodyPr>
                            </wps:wsp>
                            <wps:wsp>
                              <wps:cNvPr id="14776" name="Shape 14776"/>
                              <wps:cNvSpPr/>
                              <wps:spPr>
                                <a:xfrm>
                                  <a:off x="369951" y="201041"/>
                                  <a:ext cx="2070100" cy="1328420"/>
                                </a:xfrm>
                                <a:custGeom>
                                  <a:avLst/>
                                  <a:gdLst/>
                                  <a:ahLst/>
                                  <a:cxnLst/>
                                  <a:rect l="0" t="0" r="0" b="0"/>
                                  <a:pathLst>
                                    <a:path w="2070100" h="1328420">
                                      <a:moveTo>
                                        <a:pt x="0" y="1328420"/>
                                      </a:moveTo>
                                      <a:lnTo>
                                        <a:pt x="2070100" y="1328420"/>
                                      </a:lnTo>
                                      <a:lnTo>
                                        <a:pt x="20701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4777" name="Rectangle 14777"/>
                              <wps:cNvSpPr/>
                              <wps:spPr>
                                <a:xfrm>
                                  <a:off x="2370455" y="1208633"/>
                                  <a:ext cx="50673" cy="224380"/>
                                </a:xfrm>
                                <a:prstGeom prst="rect">
                                  <a:avLst/>
                                </a:prstGeom>
                                <a:ln>
                                  <a:noFill/>
                                </a:ln>
                              </wps:spPr>
                              <wps:txbx>
                                <w:txbxContent>
                                  <w:p w:rsidR="00E237C2" w:rsidRDefault="00E237C2">
                                    <w:r>
                                      <w:t xml:space="preserve"> </w:t>
                                    </w:r>
                                  </w:p>
                                </w:txbxContent>
                              </wps:txbx>
                              <wps:bodyPr horzOverflow="overflow" vert="horz" lIns="0" tIns="0" rIns="0" bIns="0" rtlCol="0">
                                <a:noAutofit/>
                              </wps:bodyPr>
                            </wps:wsp>
                            <pic:pic xmlns:pic="http://schemas.openxmlformats.org/drawingml/2006/picture">
                              <pic:nvPicPr>
                                <pic:cNvPr id="162108" name="Picture 162108"/>
                                <pic:cNvPicPr/>
                              </pic:nvPicPr>
                              <pic:blipFill>
                                <a:blip r:embed="rId105"/>
                                <a:stretch>
                                  <a:fillRect/>
                                </a:stretch>
                              </pic:blipFill>
                              <pic:spPr>
                                <a:xfrm>
                                  <a:off x="461518" y="247523"/>
                                  <a:ext cx="1883664" cy="1097280"/>
                                </a:xfrm>
                                <a:prstGeom prst="rect">
                                  <a:avLst/>
                                </a:prstGeom>
                              </pic:spPr>
                            </pic:pic>
                          </wpg:wgp>
                        </a:graphicData>
                      </a:graphic>
                    </wp:inline>
                  </w:drawing>
                </mc:Choice>
                <mc:Fallback>
                  <w:pict>
                    <v:group id="Group 154312" o:spid="_x0000_s1341" style="width:221.55pt;height:162.6pt;mso-position-horizontal-relative:char;mso-position-vertical-relative:line" coordsize="28139,2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">
                      <v:shape id="Shape 168004" o:spid="_x0000_s1342" style="position:absolute;width:28139;height:20652;visibility:visible;mso-wrap-style:square;v-text-anchor:top" coordsize="2813939,2065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9GP8MA&#10;AADfAAAADwAAAGRycy9kb3ducmV2LnhtbERPz2vCMBS+D/Y/hDfYbSbKLFKN0gmyXXV68PZonk21&#10;eemaWOt/bwaDHT++34vV4BrRUxdqzxrGIwWCuPSm5krD/nvzNgMRIrLBxjNpuFOA1fL5aYG58Tfe&#10;Ur+LlUghHHLUYGNscylDaclhGPmWOHEn3zmMCXaVNB3eUrhr5ESpTDqsOTVYbGltqbzsrk7DcCgu&#10;7fQz++j9Znqe7At7lD9brV9fhmIOItIQ/8V/7i+T5mczpd7h908C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9GP8MAAADfAAAADwAAAAAAAAAAAAAAAACYAgAAZHJzL2Rv&#10;d25yZXYueG1sUEsFBgAAAAAEAAQA9QAAAIgDAAAAAA==&#10;" path="m,l2813939,r,2065274l,2065274,,e" fillcolor="#deeaf6" stroked="f" strokeweight="0">
                        <v:path arrowok="t" textboxrect="0,0,2813939,2065274"/>
                      </v:shape>
                      <v:shape id="Shape 168005" o:spid="_x0000_s1343" style="position:absolute;left:655;width:26829;height:1751;visibility:visible;mso-wrap-style:square;v-text-anchor:top" coordsize="2682875,175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0sQA&#10;AADfAAAADwAAAGRycy9kb3ducmV2LnhtbERPTWsCMRC9F/ofwhR6q0kVxd0apRQETy1aafE2bKab&#10;7W4mSxJ1+++NIPT4eN+L1eA6caIQG88ankcKBHHlTcO1hv3n+mkOIiZkg51n0vBHEVbL+7sFlsaf&#10;eUunXapFDuFYogabUl9KGStLDuPI98SZ+/HBYcow1NIEPOdw18mxUjPpsOHcYLGnN0tVuzs6DUWx&#10;PxTxsG4nX9OPvv21VITvd60fH4bXFxCJhvQvvrk3Js+fzZWawvVPBi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Av9LEAAAA3wAAAA8AAAAAAAAAAAAAAAAAmAIAAGRycy9k&#10;b3ducmV2LnhtbFBLBQYAAAAABAAEAPUAAACJAwAAAAA=&#10;" path="m,l2682875,r,175133l,175133,,e" fillcolor="#deeaf6" stroked="f" strokeweight="0">
                        <v:path arrowok="t" textboxrect="0,0,2682875,175133"/>
                      </v:shape>
                      <v:rect id="Rectangle 14646" o:spid="_x0000_s1344" style="position:absolute;left:14070;top:5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iCcMQA&#10;AADeAAAADwAAAGRycy9kb3ducmV2LnhtbERPS4vCMBC+L+x/CLOwtzVdkaLVKLK66NEXqLehGdti&#10;MylNtNVfbwTB23x8zxlNWlOKK9WusKzgtxOBIE6tLjhTsNv+//RBOI+ssbRMCm7kYDL+/Bhhom3D&#10;a7pufCZCCLsEFeTeV4mULs3JoOvYijhwJ1sb9AHWmdQ1NiHclLIbRbE0WHBoyLGiv5zS8+ZiFCz6&#10;1fSwtPcmK+fHxX61H8y2A6/U91c7HYLw1Pq3+OVe6jC/F/dieL4TbpD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IgnDEAAAA3gAAAA8AAAAAAAAAAAAAAAAAmAIAAGRycy9k&#10;b3ducmV2LnhtbFBLBQYAAAAABAAEAPUAAACJAwAAAAA=&#10;" filled="f" stroked="f">
                        <v:textbox inset="0,0,0,0">
                          <w:txbxContent>
                            <w:p w:rsidR="00E237C2" w:rsidRDefault="00E237C2">
                              <w:r>
                                <w:t xml:space="preserve"> </w:t>
                              </w:r>
                            </w:p>
                          </w:txbxContent>
                        </v:textbox>
                      </v:rect>
                      <v:shape id="Shape 14776" o:spid="_x0000_s1345" style="position:absolute;left:3699;top:2010;width:20701;height:13284;visibility:visible;mso-wrap-style:square;v-text-anchor:top" coordsize="2070100,1328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Wx8QA&#10;AADeAAAADwAAAGRycy9kb3ducmV2LnhtbERPTWsCMRC9F/wPYYReSs1WxC1bo4jQIp7atYceh810&#10;s7iZLMmo679vCoXe5vE+Z7UZfa8uFFMX2MDTrABF3ATbcWvg8/j6+AwqCbLFPjAZuFGCzXpyt8LK&#10;hit/0KWWVuUQThUacCJDpXVqHHlMszAQZ+47RI+SYWy1jXjN4b7X86JYao8d5waHA+0cNaf67A2M&#10;D/MYuHeL3VvZlIevdznXBzHmfjpuX0AJjfIv/nPvbZ6/KMsl/L6Tb9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mlsfEAAAA3gAAAA8AAAAAAAAAAAAAAAAAmAIAAGRycy9k&#10;b3ducmV2LnhtbFBLBQYAAAAABAAEAPUAAACJAwAAAAA=&#10;" path="m,1328420r2070100,l2070100,,,,,1328420xe" filled="f" strokeweight=".5pt">
                        <v:path arrowok="t" textboxrect="0,0,2070100,1328420"/>
                      </v:shape>
                      <v:rect id="Rectangle 14777" o:spid="_x0000_s1346" style="position:absolute;left:23704;top:1208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iy8UA&#10;AADeAAAADwAAAGRycy9kb3ducmV2LnhtbERPTWvCQBC9F/oflil4azaV0sToKlJb9Fi1kHobsmMS&#10;zM6G7GrS/npXKHibx/uc2WIwjbhQ52rLCl6iGARxYXXNpYLv/edzCsJ5ZI2NZVLwSw4W88eHGWba&#10;9ryly86XIoSwy1BB5X2bSemKigy6yLbEgTvazqAPsCul7rAP4aaR4zh+kwZrDg0VtvReUXHanY2C&#10;ddoufzb2ry+bj8M6/8onq/3EKzV6GpZTEJ4Gfxf/uzc6zH9NkgR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eLLxQAAAN4AAAAPAAAAAAAAAAAAAAAAAJgCAABkcnMv&#10;ZG93bnJldi54bWxQSwUGAAAAAAQABAD1AAAAigMAAAAA&#10;" filled="f" stroked="f">
                        <v:textbox inset="0,0,0,0">
                          <w:txbxContent>
                            <w:p w:rsidR="00E237C2" w:rsidRDefault="00E237C2">
                              <w:r>
                                <w:t xml:space="preserve"> </w:t>
                              </w:r>
                            </w:p>
                          </w:txbxContent>
                        </v:textbox>
                      </v:rect>
                      <v:shape id="Picture 162108" o:spid="_x0000_s1347" type="#_x0000_t75" style="position:absolute;left:4615;top:2475;width:18836;height:10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z3unEAAAA3wAAAA8AAABkcnMvZG93bnJldi54bWxET01rwkAQvRf6H5YpeKsbPYhEVxGlVFss&#10;GGvPQ3bcBLOzIbtq2l/fORR6fLzv+bL3jbpRF+vABkbDDBRxGWzNzsDn8eV5CiomZItNYDLwTRGW&#10;i8eHOeY23PlAtyI5JSEcczRQpdTmWseyIo9xGFpi4c6h85gEdk7bDu8S7hs9zrKJ9lizNFTY0rqi&#10;8lJcvYF4Orn9635znh5/Pt5274X7Iu+MGTz1qxmoRH36F/+5t1bmT8ajTAbLHwG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3z3unEAAAA3wAAAA8AAAAAAAAAAAAAAAAA&#10;nwIAAGRycy9kb3ducmV2LnhtbFBLBQYAAAAABAAEAPcAAACQAwAAAAA=&#10;">
                        <v:imagedata r:id="rId106" o:title=""/>
                      </v:shape>
                      <w10:anchorlock/>
                    </v:group>
                  </w:pict>
                </mc:Fallback>
              </mc:AlternateContent>
            </w:r>
          </w:p>
        </w:tc>
        <w:tc>
          <w:tcPr>
            <w:tcW w:w="2838"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ind w:left="103" w:right="104"/>
              <w:rPr>
                <w:rFonts w:eastAsiaTheme="minorEastAsia" w:cs="Times New Roman"/>
                <w:szCs w:val="24"/>
              </w:rPr>
            </w:pPr>
            <w:r>
              <w:rPr>
                <w:rFonts w:eastAsiaTheme="minorEastAsia" w:cs="Times New Roman"/>
                <w:szCs w:val="24"/>
              </w:rPr>
              <w:t xml:space="preserve">A component is an abstract logical unit block of a system.it is represented as a rectangle with smaller rectangle in the upper right corner which saves as it icon for recognition. </w:t>
            </w:r>
          </w:p>
        </w:tc>
      </w:tr>
      <w:tr w:rsidR="007B6B23">
        <w:trPr>
          <w:trHeight w:val="2026"/>
        </w:trPr>
        <w:tc>
          <w:tcPr>
            <w:tcW w:w="1630" w:type="dxa"/>
            <w:tcBorders>
              <w:top w:val="single" w:sz="4" w:space="0" w:color="9CC2E5"/>
              <w:left w:val="single" w:sz="4" w:space="0" w:color="9CC2E5"/>
              <w:bottom w:val="single" w:sz="4" w:space="0" w:color="9CC2E5"/>
              <w:right w:val="single" w:sz="4" w:space="0" w:color="9CC2E5"/>
            </w:tcBorders>
          </w:tcPr>
          <w:p w:rsidR="007B6B23" w:rsidRDefault="00520FAB">
            <w:pPr>
              <w:spacing w:line="259" w:lineRule="auto"/>
              <w:ind w:left="103"/>
              <w:rPr>
                <w:rFonts w:eastAsiaTheme="minorEastAsia" w:cs="Times New Roman"/>
                <w:szCs w:val="24"/>
              </w:rPr>
            </w:pPr>
            <w:r>
              <w:rPr>
                <w:rFonts w:eastAsiaTheme="minorEastAsia" w:cs="Times New Roman"/>
                <w:b/>
                <w:szCs w:val="24"/>
              </w:rPr>
              <w:t xml:space="preserve">Dependency </w:t>
            </w:r>
          </w:p>
        </w:tc>
        <w:tc>
          <w:tcPr>
            <w:tcW w:w="4568" w:type="dxa"/>
            <w:tcBorders>
              <w:top w:val="single" w:sz="4" w:space="0" w:color="9CC2E5"/>
              <w:left w:val="single" w:sz="4" w:space="0" w:color="9CC2E5"/>
              <w:bottom w:val="single" w:sz="4" w:space="0" w:color="9CC2E5"/>
              <w:right w:val="single" w:sz="4" w:space="0" w:color="9CC2E5"/>
            </w:tcBorders>
            <w:vAlign w:val="bottom"/>
          </w:tcPr>
          <w:p w:rsidR="007B6B23" w:rsidRDefault="00520FAB">
            <w:pPr>
              <w:spacing w:line="259" w:lineRule="auto"/>
              <w:ind w:right="384"/>
              <w:jc w:val="right"/>
              <w:rPr>
                <w:rFonts w:eastAsiaTheme="minorEastAsia" w:cs="Times New Roman"/>
                <w:szCs w:val="24"/>
              </w:rPr>
            </w:pPr>
            <w:r>
              <w:rPr>
                <w:rFonts w:eastAsiaTheme="minorEastAsia" w:cs="Times New Roman"/>
                <w:noProof/>
                <w:szCs w:val="24"/>
              </w:rPr>
              <w:drawing>
                <wp:inline distT="0" distB="0" distL="0" distR="0">
                  <wp:extent cx="2251075" cy="942340"/>
                  <wp:effectExtent l="0" t="0" r="15875" b="10160"/>
                  <wp:docPr id="14770" name="Picture 14770"/>
                  <wp:cNvGraphicFramePr/>
                  <a:graphic xmlns:a="http://schemas.openxmlformats.org/drawingml/2006/main">
                    <a:graphicData uri="http://schemas.openxmlformats.org/drawingml/2006/picture">
                      <pic:pic xmlns:pic="http://schemas.openxmlformats.org/drawingml/2006/picture">
                        <pic:nvPicPr>
                          <pic:cNvPr id="14770" name="Picture 14770"/>
                          <pic:cNvPicPr/>
                        </pic:nvPicPr>
                        <pic:blipFill>
                          <a:blip r:embed="rId107"/>
                          <a:stretch>
                            <a:fillRect/>
                          </a:stretch>
                        </pic:blipFill>
                        <pic:spPr>
                          <a:xfrm>
                            <a:off x="0" y="0"/>
                            <a:ext cx="2251075" cy="942797"/>
                          </a:xfrm>
                          <a:prstGeom prst="rect">
                            <a:avLst/>
                          </a:prstGeom>
                        </pic:spPr>
                      </pic:pic>
                    </a:graphicData>
                  </a:graphic>
                </wp:inline>
              </w:drawing>
            </w:r>
            <w:r>
              <w:rPr>
                <w:rFonts w:eastAsiaTheme="minorEastAsia" w:cs="Times New Roman"/>
                <w:szCs w:val="24"/>
              </w:rPr>
              <w:t xml:space="preserve"> </w:t>
            </w:r>
          </w:p>
        </w:tc>
        <w:tc>
          <w:tcPr>
            <w:tcW w:w="2838" w:type="dxa"/>
            <w:tcBorders>
              <w:top w:val="single" w:sz="4" w:space="0" w:color="9CC2E5"/>
              <w:left w:val="single" w:sz="4" w:space="0" w:color="9CC2E5"/>
              <w:bottom w:val="single" w:sz="4" w:space="0" w:color="9CC2E5"/>
              <w:right w:val="single" w:sz="4" w:space="0" w:color="9CC2E5"/>
            </w:tcBorders>
          </w:tcPr>
          <w:p w:rsidR="007B6B23" w:rsidRDefault="00520FAB">
            <w:pPr>
              <w:spacing w:line="259" w:lineRule="auto"/>
              <w:ind w:left="103" w:right="106"/>
              <w:rPr>
                <w:rFonts w:eastAsiaTheme="minorEastAsia" w:cs="Times New Roman"/>
                <w:szCs w:val="24"/>
              </w:rPr>
            </w:pPr>
            <w:r>
              <w:rPr>
                <w:rFonts w:eastAsiaTheme="minorEastAsia" w:cs="Times New Roman"/>
                <w:szCs w:val="24"/>
              </w:rPr>
              <w:t xml:space="preserve">Dependency is a directed relationship which is used to show that some components are dependent on others for their correct functioning.   </w:t>
            </w:r>
          </w:p>
        </w:tc>
      </w:tr>
      <w:tr w:rsidR="007B6B23">
        <w:trPr>
          <w:trHeight w:val="2023"/>
        </w:trPr>
        <w:tc>
          <w:tcPr>
            <w:tcW w:w="1630"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ind w:left="103"/>
              <w:rPr>
                <w:rFonts w:eastAsiaTheme="minorEastAsia" w:cs="Times New Roman"/>
                <w:szCs w:val="24"/>
              </w:rPr>
            </w:pPr>
            <w:r>
              <w:rPr>
                <w:rFonts w:eastAsiaTheme="minorEastAsia" w:cs="Times New Roman"/>
                <w:b/>
                <w:szCs w:val="24"/>
              </w:rPr>
              <w:t xml:space="preserve">interface </w:t>
            </w:r>
          </w:p>
        </w:tc>
        <w:tc>
          <w:tcPr>
            <w:tcW w:w="4568"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7B6B23" w:rsidRDefault="00520FAB">
            <w:pPr>
              <w:spacing w:line="259" w:lineRule="auto"/>
              <w:ind w:right="115"/>
              <w:jc w:val="right"/>
              <w:rPr>
                <w:rFonts w:eastAsiaTheme="minorEastAsia" w:cs="Times New Roman"/>
                <w:szCs w:val="24"/>
              </w:rPr>
            </w:pPr>
            <w:r>
              <w:rPr>
                <w:rFonts w:eastAsiaTheme="minorEastAsia" w:cs="Times New Roman"/>
                <w:noProof/>
                <w:szCs w:val="24"/>
              </w:rPr>
              <w:drawing>
                <wp:inline distT="0" distB="0" distL="0" distR="0">
                  <wp:extent cx="2587625" cy="1102995"/>
                  <wp:effectExtent l="0" t="0" r="3175" b="1905"/>
                  <wp:docPr id="14772" name="Picture 14772"/>
                  <wp:cNvGraphicFramePr/>
                  <a:graphic xmlns:a="http://schemas.openxmlformats.org/drawingml/2006/main">
                    <a:graphicData uri="http://schemas.openxmlformats.org/drawingml/2006/picture">
                      <pic:pic xmlns:pic="http://schemas.openxmlformats.org/drawingml/2006/picture">
                        <pic:nvPicPr>
                          <pic:cNvPr id="14772" name="Picture 14772"/>
                          <pic:cNvPicPr/>
                        </pic:nvPicPr>
                        <pic:blipFill>
                          <a:blip r:embed="rId108"/>
                          <a:stretch>
                            <a:fillRect/>
                          </a:stretch>
                        </pic:blipFill>
                        <pic:spPr>
                          <a:xfrm>
                            <a:off x="0" y="0"/>
                            <a:ext cx="2587625" cy="1103503"/>
                          </a:xfrm>
                          <a:prstGeom prst="rect">
                            <a:avLst/>
                          </a:prstGeom>
                        </pic:spPr>
                      </pic:pic>
                    </a:graphicData>
                  </a:graphic>
                </wp:inline>
              </w:drawing>
            </w:r>
            <w:r>
              <w:rPr>
                <w:rFonts w:eastAsiaTheme="minorEastAsia" w:cs="Times New Roman"/>
                <w:szCs w:val="24"/>
              </w:rPr>
              <w:t xml:space="preserve"> </w:t>
            </w:r>
          </w:p>
        </w:tc>
        <w:tc>
          <w:tcPr>
            <w:tcW w:w="2838"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ind w:left="103" w:right="105"/>
              <w:rPr>
                <w:rFonts w:eastAsiaTheme="minorEastAsia" w:cs="Times New Roman"/>
                <w:szCs w:val="24"/>
              </w:rPr>
            </w:pPr>
            <w:r>
              <w:rPr>
                <w:rFonts w:eastAsiaTheme="minorEastAsia" w:cs="Times New Roman"/>
                <w:szCs w:val="24"/>
              </w:rPr>
              <w:t xml:space="preserve">An interface is a circle or a semicircle attached to a stick which looks like a lollipop. It describes groups of operations provided or required by components. </w:t>
            </w:r>
          </w:p>
        </w:tc>
      </w:tr>
    </w:tbl>
    <w:p w:rsidR="007B6B23" w:rsidRDefault="00520FAB">
      <w:pPr>
        <w:spacing w:after="157"/>
        <w:ind w:left="480"/>
      </w:pPr>
      <w:r>
        <w:rPr>
          <w:color w:val="4472C4"/>
          <w:sz w:val="32"/>
        </w:rPr>
        <w:t xml:space="preserve"> </w:t>
      </w:r>
    </w:p>
    <w:p w:rsidR="007B6B23" w:rsidRDefault="00520FAB">
      <w:pPr>
        <w:spacing w:after="160" w:line="259" w:lineRule="auto"/>
        <w:jc w:val="left"/>
        <w:rPr>
          <w:lang w:val="en"/>
        </w:rPr>
      </w:pPr>
      <w:r>
        <w:br w:type="page"/>
      </w:r>
      <w:proofErr w:type="spellStart"/>
      <w:r>
        <w:rPr>
          <w:lang w:val="en"/>
        </w:rPr>
        <w:lastRenderedPageBreak/>
        <w:t>Somethingkfhfg</w:t>
      </w:r>
      <w:proofErr w:type="spellEnd"/>
    </w:p>
    <w:p w:rsidR="007B6B23" w:rsidRDefault="00520FAB">
      <w:pPr>
        <w:rPr>
          <w:lang w:val="en"/>
        </w:rPr>
      </w:pPr>
      <w:r>
        <w:rPr>
          <w:lang w:val="en"/>
        </w:rPr>
        <w:br w:type="page"/>
      </w:r>
    </w:p>
    <w:p w:rsidR="007B6B23" w:rsidRDefault="00520FAB">
      <w:pPr>
        <w:pStyle w:val="Heading2"/>
        <w:numPr>
          <w:ilvl w:val="0"/>
          <w:numId w:val="61"/>
        </w:numPr>
      </w:pPr>
      <w:bookmarkStart w:id="115" w:name="_Toc2043567191"/>
      <w:r>
        <w:lastRenderedPageBreak/>
        <w:t>PRESENTATION OF DEVELOPMENT TOOLS</w:t>
      </w:r>
      <w:bookmarkEnd w:id="115"/>
    </w:p>
    <w:p w:rsidR="007B6B23" w:rsidRDefault="00520FAB">
      <w:pPr>
        <w:pStyle w:val="Heading3"/>
        <w:numPr>
          <w:ilvl w:val="0"/>
          <w:numId w:val="65"/>
        </w:numPr>
      </w:pPr>
      <w:bookmarkStart w:id="116" w:name="_Toc120967122"/>
      <w:r>
        <w:t>Material resources</w:t>
      </w:r>
      <w:bookmarkEnd w:id="116"/>
    </w:p>
    <w:p w:rsidR="007B6B23" w:rsidRDefault="00520FAB">
      <w:pPr>
        <w:spacing w:after="160"/>
        <w:ind w:right="636" w:firstLine="420"/>
        <w:rPr>
          <w:rFonts w:cs="Times New Roman"/>
          <w:sz w:val="22"/>
        </w:rPr>
      </w:pPr>
      <w:r>
        <w:rPr>
          <w:rFonts w:cs="Times New Roman"/>
          <w:sz w:val="22"/>
        </w:rPr>
        <w:t xml:space="preserve">A development tool is </w:t>
      </w:r>
      <w:proofErr w:type="gramStart"/>
      <w:r>
        <w:rPr>
          <w:rFonts w:cs="Times New Roman"/>
          <w:sz w:val="22"/>
        </w:rPr>
        <w:t>a hardware</w:t>
      </w:r>
      <w:proofErr w:type="gramEnd"/>
      <w:r>
        <w:rPr>
          <w:rFonts w:cs="Times New Roman"/>
          <w:sz w:val="22"/>
        </w:rPr>
        <w:t xml:space="preserve"> or a software that supports the rapid implementation of software application. That is used to create, debug, maintain, or otherwise support other programs and applications. </w:t>
      </w:r>
      <w:r>
        <w:rPr>
          <w:rFonts w:cs="Times New Roman"/>
          <w:noProof/>
          <w:sz w:val="22"/>
        </w:rPr>
        <mc:AlternateContent>
          <mc:Choice Requires="wps">
            <w:drawing>
              <wp:anchor distT="0" distB="0" distL="114300" distR="114300" simplePos="0" relativeHeight="260329472" behindDoc="0" locked="0" layoutInCell="1" allowOverlap="1">
                <wp:simplePos x="0" y="0"/>
                <wp:positionH relativeFrom="column">
                  <wp:posOffset>167640</wp:posOffset>
                </wp:positionH>
                <wp:positionV relativeFrom="paragraph">
                  <wp:posOffset>335915</wp:posOffset>
                </wp:positionV>
                <wp:extent cx="4998720" cy="2933700"/>
                <wp:effectExtent l="0" t="0" r="0" b="0"/>
                <wp:wrapNone/>
                <wp:docPr id="13778" name="Rectangle 13778"/>
                <wp:cNvGraphicFramePr/>
                <a:graphic xmlns:a="http://schemas.openxmlformats.org/drawingml/2006/main">
                  <a:graphicData uri="http://schemas.microsoft.com/office/word/2010/wordprocessingShape">
                    <wps:wsp>
                      <wps:cNvSpPr/>
                      <wps:spPr>
                        <a:xfrm>
                          <a:off x="0" y="0"/>
                          <a:ext cx="4998720" cy="2933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778" o:spid="_x0000_s1026" style="position:absolute;margin-left:13.2pt;margin-top:26.45pt;width:393.6pt;height:231pt;z-index:26032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" filled="f" stroked="f" strokeweight="1pt"/>
            </w:pict>
          </mc:Fallback>
        </mc:AlternateContent>
      </w:r>
    </w:p>
    <w:p w:rsidR="007B6B23" w:rsidRDefault="00520FAB">
      <w:pPr>
        <w:pStyle w:val="Caption"/>
        <w:rPr>
          <w:rFonts w:ascii="Times New Roman" w:hAnsi="Times New Roman" w:cs="Times New Roman"/>
          <w:i/>
          <w:iCs/>
          <w:lang w:val="en"/>
        </w:rPr>
      </w:pPr>
      <w:r>
        <w:rPr>
          <w:rFonts w:ascii="Times New Roman" w:hAnsi="Times New Roman" w:cs="Times New Roman"/>
          <w:i/>
          <w:iCs/>
        </w:rPr>
        <w:t xml:space="preserve">Table </w:t>
      </w:r>
      <w:r>
        <w:rPr>
          <w:rFonts w:ascii="Times New Roman" w:hAnsi="Times New Roman" w:cs="Times New Roman"/>
          <w:i/>
          <w:iCs/>
        </w:rPr>
        <w:fldChar w:fldCharType="begin"/>
      </w:r>
      <w:r>
        <w:rPr>
          <w:rFonts w:ascii="Times New Roman" w:hAnsi="Times New Roman" w:cs="Times New Roman"/>
          <w:i/>
          <w:iCs/>
        </w:rPr>
        <w:instrText xml:space="preserve"> SEQ Table \* ARABIC </w:instrText>
      </w:r>
      <w:r>
        <w:rPr>
          <w:rFonts w:ascii="Times New Roman" w:hAnsi="Times New Roman" w:cs="Times New Roman"/>
          <w:i/>
          <w:iCs/>
        </w:rPr>
        <w:fldChar w:fldCharType="separate"/>
      </w:r>
      <w:r>
        <w:rPr>
          <w:rFonts w:ascii="Times New Roman" w:hAnsi="Times New Roman" w:cs="Times New Roman"/>
          <w:i/>
          <w:iCs/>
        </w:rPr>
        <w:t>17</w:t>
      </w:r>
      <w:r>
        <w:rPr>
          <w:rFonts w:ascii="Times New Roman" w:hAnsi="Times New Roman" w:cs="Times New Roman"/>
          <w:i/>
          <w:iCs/>
        </w:rPr>
        <w:fldChar w:fldCharType="end"/>
      </w:r>
      <w:bookmarkStart w:id="117" w:name="_Toc1685793109"/>
      <w:r>
        <w:rPr>
          <w:rFonts w:ascii="Times New Roman" w:hAnsi="Times New Roman" w:cs="Times New Roman"/>
          <w:i/>
          <w:iCs/>
          <w:lang w:val="en"/>
        </w:rPr>
        <w:t>:  material resources</w:t>
      </w:r>
      <w:bookmarkEnd w:id="117"/>
    </w:p>
    <w:tbl>
      <w:tblPr>
        <w:tblStyle w:val="TableGrid0"/>
        <w:tblW w:w="7854" w:type="dxa"/>
        <w:tblInd w:w="720" w:type="dxa"/>
        <w:tblCellMar>
          <w:top w:w="9" w:type="dxa"/>
          <w:left w:w="107" w:type="dxa"/>
          <w:right w:w="48" w:type="dxa"/>
        </w:tblCellMar>
        <w:tblLook w:val="04A0" w:firstRow="1" w:lastRow="0" w:firstColumn="1" w:lastColumn="0" w:noHBand="0" w:noVBand="1"/>
      </w:tblPr>
      <w:tblGrid>
        <w:gridCol w:w="1770"/>
        <w:gridCol w:w="2079"/>
        <w:gridCol w:w="2929"/>
        <w:gridCol w:w="1076"/>
      </w:tblGrid>
      <w:tr w:rsidR="007B6B23">
        <w:trPr>
          <w:trHeight w:val="466"/>
        </w:trPr>
        <w:tc>
          <w:tcPr>
            <w:tcW w:w="1770" w:type="dxa"/>
            <w:tcBorders>
              <w:top w:val="nil"/>
              <w:left w:val="nil"/>
              <w:bottom w:val="nil"/>
              <w:right w:val="nil"/>
            </w:tcBorders>
            <w:shd w:val="clear" w:color="auto" w:fill="5B9BD5"/>
          </w:tcPr>
          <w:p w:rsidR="007B6B23" w:rsidRDefault="00520FAB">
            <w:pPr>
              <w:spacing w:line="259" w:lineRule="auto"/>
              <w:ind w:left="1"/>
              <w:jc w:val="left"/>
              <w:rPr>
                <w:rFonts w:eastAsiaTheme="minorEastAsia" w:cs="Times New Roman"/>
                <w:szCs w:val="24"/>
              </w:rPr>
            </w:pPr>
            <w:r>
              <w:rPr>
                <w:rFonts w:eastAsiaTheme="minorEastAsia" w:cs="Times New Roman"/>
                <w:b/>
                <w:color w:val="FFFFFF"/>
                <w:szCs w:val="24"/>
              </w:rPr>
              <w:t xml:space="preserve">Resource  </w:t>
            </w:r>
          </w:p>
        </w:tc>
        <w:tc>
          <w:tcPr>
            <w:tcW w:w="2079" w:type="dxa"/>
            <w:tcBorders>
              <w:top w:val="nil"/>
              <w:left w:val="nil"/>
              <w:bottom w:val="nil"/>
              <w:right w:val="nil"/>
            </w:tcBorders>
            <w:shd w:val="clear" w:color="auto" w:fill="5B9BD5"/>
          </w:tcPr>
          <w:p w:rsidR="007B6B23" w:rsidRDefault="00520FAB">
            <w:pPr>
              <w:spacing w:line="259" w:lineRule="auto"/>
              <w:ind w:left="1"/>
              <w:jc w:val="left"/>
              <w:rPr>
                <w:rFonts w:eastAsiaTheme="minorEastAsia" w:cs="Times New Roman"/>
                <w:szCs w:val="24"/>
              </w:rPr>
            </w:pPr>
            <w:r>
              <w:rPr>
                <w:rFonts w:eastAsiaTheme="minorEastAsia" w:cs="Times New Roman"/>
                <w:b/>
                <w:color w:val="FFFFFF"/>
                <w:szCs w:val="24"/>
              </w:rPr>
              <w:t xml:space="preserve">Parameters </w:t>
            </w:r>
          </w:p>
        </w:tc>
        <w:tc>
          <w:tcPr>
            <w:tcW w:w="2929" w:type="dxa"/>
            <w:tcBorders>
              <w:top w:val="nil"/>
              <w:left w:val="nil"/>
              <w:bottom w:val="nil"/>
              <w:right w:val="nil"/>
            </w:tcBorders>
            <w:shd w:val="clear" w:color="auto" w:fill="5B9BD5"/>
          </w:tcPr>
          <w:p w:rsidR="007B6B23" w:rsidRDefault="00520FAB">
            <w:pPr>
              <w:spacing w:line="259" w:lineRule="auto"/>
              <w:ind w:left="1"/>
              <w:jc w:val="left"/>
              <w:rPr>
                <w:rFonts w:eastAsiaTheme="minorEastAsia" w:cs="Times New Roman"/>
                <w:szCs w:val="24"/>
              </w:rPr>
            </w:pPr>
            <w:r>
              <w:rPr>
                <w:rFonts w:eastAsiaTheme="minorEastAsia" w:cs="Times New Roman"/>
                <w:b/>
                <w:color w:val="FFFFFF"/>
                <w:szCs w:val="24"/>
              </w:rPr>
              <w:t xml:space="preserve">Specification </w:t>
            </w:r>
          </w:p>
        </w:tc>
        <w:tc>
          <w:tcPr>
            <w:tcW w:w="1076" w:type="dxa"/>
            <w:tcBorders>
              <w:top w:val="nil"/>
              <w:left w:val="nil"/>
              <w:bottom w:val="nil"/>
              <w:right w:val="nil"/>
            </w:tcBorders>
            <w:shd w:val="clear" w:color="auto" w:fill="5B9BD5"/>
          </w:tcPr>
          <w:p w:rsidR="007B6B23" w:rsidRDefault="00520FAB">
            <w:pPr>
              <w:spacing w:line="259" w:lineRule="auto"/>
              <w:jc w:val="left"/>
              <w:rPr>
                <w:rFonts w:eastAsiaTheme="minorEastAsia" w:cs="Times New Roman"/>
                <w:szCs w:val="24"/>
              </w:rPr>
            </w:pPr>
            <w:r>
              <w:rPr>
                <w:rFonts w:eastAsiaTheme="minorEastAsia" w:cs="Times New Roman"/>
                <w:b/>
                <w:color w:val="FFFFFF"/>
                <w:szCs w:val="24"/>
              </w:rPr>
              <w:t xml:space="preserve">Quantity </w:t>
            </w:r>
          </w:p>
        </w:tc>
      </w:tr>
      <w:tr w:rsidR="007B6B23">
        <w:trPr>
          <w:trHeight w:val="625"/>
        </w:trPr>
        <w:tc>
          <w:tcPr>
            <w:tcW w:w="1770" w:type="dxa"/>
            <w:vMerge w:val="restart"/>
            <w:tcBorders>
              <w:top w:val="nil"/>
              <w:left w:val="single" w:sz="4" w:space="0" w:color="9CC2E5"/>
              <w:bottom w:val="single" w:sz="4" w:space="0" w:color="9CC2E5"/>
              <w:right w:val="single" w:sz="4" w:space="0" w:color="9CC2E5"/>
            </w:tcBorders>
            <w:shd w:val="clear" w:color="auto" w:fill="DEEAF6"/>
            <w:vAlign w:val="center"/>
          </w:tcPr>
          <w:p w:rsidR="007B6B23" w:rsidRDefault="00520FAB">
            <w:pPr>
              <w:spacing w:line="259" w:lineRule="auto"/>
              <w:ind w:right="62"/>
              <w:jc w:val="center"/>
              <w:rPr>
                <w:rFonts w:eastAsiaTheme="minorEastAsia" w:cs="Times New Roman"/>
                <w:szCs w:val="24"/>
              </w:rPr>
            </w:pPr>
            <w:r>
              <w:rPr>
                <w:rFonts w:eastAsiaTheme="minorEastAsia" w:cs="Times New Roman"/>
                <w:b/>
                <w:szCs w:val="24"/>
              </w:rPr>
              <w:t xml:space="preserve">Fingerprint sensor </w:t>
            </w:r>
          </w:p>
        </w:tc>
        <w:tc>
          <w:tcPr>
            <w:tcW w:w="2079"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ind w:left="1"/>
              <w:jc w:val="left"/>
              <w:rPr>
                <w:rFonts w:eastAsiaTheme="minorEastAsia" w:cs="Times New Roman"/>
                <w:szCs w:val="24"/>
              </w:rPr>
            </w:pPr>
            <w:r>
              <w:rPr>
                <w:rFonts w:eastAsiaTheme="minorEastAsia" w:cs="Times New Roman"/>
                <w:szCs w:val="24"/>
              </w:rPr>
              <w:t xml:space="preserve">Spatial Resolution </w:t>
            </w:r>
          </w:p>
        </w:tc>
        <w:tc>
          <w:tcPr>
            <w:tcW w:w="2929"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ind w:left="1" w:right="602"/>
              <w:jc w:val="left"/>
              <w:rPr>
                <w:rFonts w:eastAsiaTheme="minorEastAsia" w:cs="Times New Roman"/>
                <w:szCs w:val="24"/>
              </w:rPr>
            </w:pPr>
            <w:r>
              <w:rPr>
                <w:rFonts w:eastAsiaTheme="minorEastAsia" w:cs="Times New Roman"/>
                <w:szCs w:val="24"/>
              </w:rPr>
              <w:t xml:space="preserve">Optical Scratch-free Sensor </w:t>
            </w:r>
          </w:p>
        </w:tc>
        <w:tc>
          <w:tcPr>
            <w:tcW w:w="1076" w:type="dxa"/>
            <w:vMerge w:val="restart"/>
            <w:tcBorders>
              <w:top w:val="nil"/>
              <w:left w:val="single" w:sz="4" w:space="0" w:color="9CC2E5"/>
              <w:bottom w:val="single" w:sz="4" w:space="0" w:color="9CC2E5"/>
              <w:right w:val="single" w:sz="4" w:space="0" w:color="9CC2E5"/>
            </w:tcBorders>
            <w:shd w:val="clear" w:color="auto" w:fill="DEEAF6"/>
            <w:vAlign w:val="center"/>
          </w:tcPr>
          <w:p w:rsidR="007B6B23" w:rsidRDefault="00520FAB">
            <w:pPr>
              <w:spacing w:line="259" w:lineRule="auto"/>
              <w:ind w:right="63"/>
              <w:jc w:val="center"/>
              <w:rPr>
                <w:rFonts w:eastAsiaTheme="minorEastAsia" w:cs="Times New Roman"/>
                <w:szCs w:val="24"/>
              </w:rPr>
            </w:pPr>
            <w:r>
              <w:rPr>
                <w:rFonts w:eastAsiaTheme="minorEastAsia" w:cs="Times New Roman"/>
                <w:szCs w:val="24"/>
              </w:rPr>
              <w:t xml:space="preserve">1 </w:t>
            </w:r>
          </w:p>
        </w:tc>
      </w:tr>
      <w:tr w:rsidR="007B6B23">
        <w:trPr>
          <w:trHeight w:val="451"/>
        </w:trPr>
        <w:tc>
          <w:tcPr>
            <w:tcW w:w="1770" w:type="dxa"/>
            <w:vMerge/>
            <w:tcBorders>
              <w:top w:val="nil"/>
              <w:left w:val="single" w:sz="4" w:space="0" w:color="9CC2E5"/>
              <w:bottom w:val="nil"/>
              <w:right w:val="single" w:sz="4" w:space="0" w:color="9CC2E5"/>
            </w:tcBorders>
          </w:tcPr>
          <w:p w:rsidR="007B6B23" w:rsidRDefault="007B6B23">
            <w:pPr>
              <w:spacing w:after="160" w:line="259" w:lineRule="auto"/>
              <w:jc w:val="left"/>
              <w:rPr>
                <w:rFonts w:eastAsiaTheme="minorEastAsia" w:cs="Times New Roman"/>
                <w:szCs w:val="24"/>
              </w:rPr>
            </w:pPr>
          </w:p>
        </w:tc>
        <w:tc>
          <w:tcPr>
            <w:tcW w:w="2079" w:type="dxa"/>
            <w:tcBorders>
              <w:top w:val="single" w:sz="4" w:space="0" w:color="9CC2E5"/>
              <w:left w:val="single" w:sz="4" w:space="0" w:color="9CC2E5"/>
              <w:bottom w:val="single" w:sz="4" w:space="0" w:color="9CC2E5"/>
              <w:right w:val="single" w:sz="4" w:space="0" w:color="9CC2E5"/>
            </w:tcBorders>
          </w:tcPr>
          <w:p w:rsidR="007B6B23" w:rsidRDefault="00520FAB">
            <w:pPr>
              <w:spacing w:line="259" w:lineRule="auto"/>
              <w:ind w:left="1"/>
              <w:jc w:val="left"/>
              <w:rPr>
                <w:rFonts w:eastAsiaTheme="minorEastAsia" w:cs="Times New Roman"/>
                <w:szCs w:val="24"/>
              </w:rPr>
            </w:pPr>
            <w:r>
              <w:rPr>
                <w:rFonts w:eastAsiaTheme="minorEastAsia" w:cs="Times New Roman"/>
                <w:szCs w:val="24"/>
              </w:rPr>
              <w:t xml:space="preserve">Platen Size </w:t>
            </w:r>
          </w:p>
        </w:tc>
        <w:tc>
          <w:tcPr>
            <w:tcW w:w="2929" w:type="dxa"/>
            <w:tcBorders>
              <w:top w:val="single" w:sz="4" w:space="0" w:color="9CC2E5"/>
              <w:left w:val="single" w:sz="4" w:space="0" w:color="9CC2E5"/>
              <w:bottom w:val="single" w:sz="4" w:space="0" w:color="9CC2E5"/>
              <w:right w:val="single" w:sz="4" w:space="0" w:color="9CC2E5"/>
            </w:tcBorders>
          </w:tcPr>
          <w:p w:rsidR="007B6B23" w:rsidRDefault="00520FAB">
            <w:pPr>
              <w:spacing w:line="259" w:lineRule="auto"/>
              <w:ind w:left="1"/>
              <w:jc w:val="left"/>
              <w:rPr>
                <w:rFonts w:eastAsiaTheme="minorEastAsia" w:cs="Times New Roman"/>
                <w:szCs w:val="24"/>
              </w:rPr>
            </w:pPr>
            <w:r>
              <w:rPr>
                <w:rFonts w:eastAsiaTheme="minorEastAsia" w:cs="Times New Roman"/>
                <w:szCs w:val="24"/>
              </w:rPr>
              <w:t xml:space="preserve">16.4 mm * 20.0 mm </w:t>
            </w:r>
          </w:p>
        </w:tc>
        <w:tc>
          <w:tcPr>
            <w:tcW w:w="1076" w:type="dxa"/>
            <w:vMerge/>
            <w:tcBorders>
              <w:top w:val="nil"/>
              <w:left w:val="single" w:sz="4" w:space="0" w:color="9CC2E5"/>
              <w:bottom w:val="nil"/>
              <w:right w:val="single" w:sz="4" w:space="0" w:color="9CC2E5"/>
            </w:tcBorders>
          </w:tcPr>
          <w:p w:rsidR="007B6B23" w:rsidRDefault="007B6B23">
            <w:pPr>
              <w:spacing w:after="160" w:line="259" w:lineRule="auto"/>
              <w:jc w:val="left"/>
              <w:rPr>
                <w:rFonts w:asciiTheme="minorHAnsi" w:eastAsiaTheme="minorEastAsia" w:hAnsiTheme="minorHAnsi"/>
                <w:sz w:val="22"/>
              </w:rPr>
            </w:pPr>
          </w:p>
        </w:tc>
      </w:tr>
      <w:tr w:rsidR="007B6B23">
        <w:trPr>
          <w:trHeight w:val="449"/>
        </w:trPr>
        <w:tc>
          <w:tcPr>
            <w:tcW w:w="1770" w:type="dxa"/>
            <w:vMerge/>
            <w:tcBorders>
              <w:top w:val="nil"/>
              <w:left w:val="single" w:sz="4" w:space="0" w:color="9CC2E5"/>
              <w:bottom w:val="nil"/>
              <w:right w:val="single" w:sz="4" w:space="0" w:color="9CC2E5"/>
            </w:tcBorders>
          </w:tcPr>
          <w:p w:rsidR="007B6B23" w:rsidRDefault="007B6B23">
            <w:pPr>
              <w:spacing w:after="160" w:line="259" w:lineRule="auto"/>
              <w:jc w:val="left"/>
              <w:rPr>
                <w:rFonts w:eastAsiaTheme="minorEastAsia" w:cs="Times New Roman"/>
                <w:szCs w:val="24"/>
              </w:rPr>
            </w:pPr>
          </w:p>
        </w:tc>
        <w:tc>
          <w:tcPr>
            <w:tcW w:w="2079"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ind w:left="1"/>
              <w:jc w:val="left"/>
              <w:rPr>
                <w:rFonts w:eastAsiaTheme="minorEastAsia" w:cs="Times New Roman"/>
                <w:szCs w:val="24"/>
              </w:rPr>
            </w:pPr>
            <w:r>
              <w:rPr>
                <w:rFonts w:eastAsiaTheme="minorEastAsia" w:cs="Times New Roman"/>
                <w:szCs w:val="24"/>
              </w:rPr>
              <w:t xml:space="preserve">Image Size  </w:t>
            </w:r>
          </w:p>
        </w:tc>
        <w:tc>
          <w:tcPr>
            <w:tcW w:w="2929"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ind w:left="1"/>
              <w:jc w:val="left"/>
              <w:rPr>
                <w:rFonts w:eastAsiaTheme="minorEastAsia" w:cs="Times New Roman"/>
                <w:szCs w:val="24"/>
              </w:rPr>
            </w:pPr>
            <w:r>
              <w:rPr>
                <w:rFonts w:eastAsiaTheme="minorEastAsia" w:cs="Times New Roman"/>
                <w:szCs w:val="24"/>
              </w:rPr>
              <w:t xml:space="preserve">296 * 354 Pixels </w:t>
            </w:r>
          </w:p>
        </w:tc>
        <w:tc>
          <w:tcPr>
            <w:tcW w:w="1076" w:type="dxa"/>
            <w:vMerge/>
            <w:tcBorders>
              <w:top w:val="nil"/>
              <w:left w:val="single" w:sz="4" w:space="0" w:color="9CC2E5"/>
              <w:bottom w:val="nil"/>
              <w:right w:val="single" w:sz="4" w:space="0" w:color="9CC2E5"/>
            </w:tcBorders>
          </w:tcPr>
          <w:p w:rsidR="007B6B23" w:rsidRDefault="007B6B23">
            <w:pPr>
              <w:spacing w:after="160" w:line="259" w:lineRule="auto"/>
              <w:jc w:val="left"/>
              <w:rPr>
                <w:rFonts w:asciiTheme="minorHAnsi" w:eastAsiaTheme="minorEastAsia" w:hAnsiTheme="minorHAnsi"/>
                <w:sz w:val="22"/>
              </w:rPr>
            </w:pPr>
          </w:p>
        </w:tc>
      </w:tr>
      <w:tr w:rsidR="007B6B23">
        <w:trPr>
          <w:trHeight w:val="631"/>
        </w:trPr>
        <w:tc>
          <w:tcPr>
            <w:tcW w:w="1770" w:type="dxa"/>
            <w:vMerge/>
            <w:tcBorders>
              <w:top w:val="nil"/>
              <w:left w:val="single" w:sz="4" w:space="0" w:color="9CC2E5"/>
              <w:bottom w:val="nil"/>
              <w:right w:val="single" w:sz="4" w:space="0" w:color="9CC2E5"/>
            </w:tcBorders>
          </w:tcPr>
          <w:p w:rsidR="007B6B23" w:rsidRDefault="007B6B23">
            <w:pPr>
              <w:spacing w:after="160" w:line="259" w:lineRule="auto"/>
              <w:jc w:val="left"/>
              <w:rPr>
                <w:rFonts w:eastAsiaTheme="minorEastAsia" w:cs="Times New Roman"/>
                <w:szCs w:val="24"/>
              </w:rPr>
            </w:pPr>
          </w:p>
        </w:tc>
        <w:tc>
          <w:tcPr>
            <w:tcW w:w="2079" w:type="dxa"/>
            <w:tcBorders>
              <w:top w:val="single" w:sz="4" w:space="0" w:color="9CC2E5"/>
              <w:left w:val="single" w:sz="4" w:space="0" w:color="9CC2E5"/>
              <w:bottom w:val="single" w:sz="4" w:space="0" w:color="9CC2E5"/>
              <w:right w:val="single" w:sz="4" w:space="0" w:color="9CC2E5"/>
            </w:tcBorders>
          </w:tcPr>
          <w:p w:rsidR="007B6B23" w:rsidRDefault="00520FAB">
            <w:pPr>
              <w:spacing w:line="259" w:lineRule="auto"/>
              <w:ind w:left="1"/>
              <w:jc w:val="left"/>
              <w:rPr>
                <w:rFonts w:eastAsiaTheme="minorEastAsia" w:cs="Times New Roman"/>
                <w:szCs w:val="24"/>
              </w:rPr>
            </w:pPr>
            <w:r>
              <w:rPr>
                <w:rFonts w:eastAsiaTheme="minorEastAsia" w:cs="Times New Roman"/>
                <w:szCs w:val="24"/>
              </w:rPr>
              <w:t xml:space="preserve">Light Source </w:t>
            </w:r>
          </w:p>
        </w:tc>
        <w:tc>
          <w:tcPr>
            <w:tcW w:w="2929" w:type="dxa"/>
            <w:tcBorders>
              <w:top w:val="single" w:sz="4" w:space="0" w:color="9CC2E5"/>
              <w:left w:val="single" w:sz="4" w:space="0" w:color="9CC2E5"/>
              <w:bottom w:val="single" w:sz="4" w:space="0" w:color="9CC2E5"/>
              <w:right w:val="single" w:sz="4" w:space="0" w:color="9CC2E5"/>
            </w:tcBorders>
          </w:tcPr>
          <w:p w:rsidR="007B6B23" w:rsidRDefault="00520FAB">
            <w:pPr>
              <w:spacing w:line="259" w:lineRule="auto"/>
              <w:ind w:left="1"/>
              <w:jc w:val="left"/>
              <w:rPr>
                <w:rFonts w:eastAsiaTheme="minorEastAsia" w:cs="Times New Roman"/>
                <w:szCs w:val="24"/>
              </w:rPr>
            </w:pPr>
            <w:r>
              <w:rPr>
                <w:rFonts w:eastAsiaTheme="minorEastAsia" w:cs="Times New Roman"/>
                <w:szCs w:val="24"/>
              </w:rPr>
              <w:t xml:space="preserve">RED LED </w:t>
            </w:r>
          </w:p>
        </w:tc>
        <w:tc>
          <w:tcPr>
            <w:tcW w:w="1076" w:type="dxa"/>
            <w:vMerge/>
            <w:tcBorders>
              <w:top w:val="nil"/>
              <w:left w:val="single" w:sz="4" w:space="0" w:color="9CC2E5"/>
              <w:bottom w:val="nil"/>
              <w:right w:val="single" w:sz="4" w:space="0" w:color="9CC2E5"/>
            </w:tcBorders>
          </w:tcPr>
          <w:p w:rsidR="007B6B23" w:rsidRDefault="007B6B23">
            <w:pPr>
              <w:spacing w:after="160" w:line="259" w:lineRule="auto"/>
              <w:jc w:val="left"/>
              <w:rPr>
                <w:rFonts w:asciiTheme="minorHAnsi" w:eastAsiaTheme="minorEastAsia" w:hAnsiTheme="minorHAnsi"/>
                <w:sz w:val="22"/>
              </w:rPr>
            </w:pPr>
          </w:p>
        </w:tc>
      </w:tr>
      <w:tr w:rsidR="007B6B23">
        <w:trPr>
          <w:trHeight w:val="629"/>
        </w:trPr>
        <w:tc>
          <w:tcPr>
            <w:tcW w:w="1770" w:type="dxa"/>
            <w:vMerge/>
            <w:tcBorders>
              <w:top w:val="nil"/>
              <w:left w:val="single" w:sz="4" w:space="0" w:color="9CC2E5"/>
              <w:bottom w:val="nil"/>
              <w:right w:val="single" w:sz="4" w:space="0" w:color="9CC2E5"/>
            </w:tcBorders>
          </w:tcPr>
          <w:p w:rsidR="007B6B23" w:rsidRDefault="007B6B23">
            <w:pPr>
              <w:spacing w:after="160" w:line="259" w:lineRule="auto"/>
              <w:jc w:val="left"/>
              <w:rPr>
                <w:rFonts w:eastAsiaTheme="minorEastAsia" w:cs="Times New Roman"/>
                <w:szCs w:val="24"/>
              </w:rPr>
            </w:pPr>
          </w:p>
        </w:tc>
        <w:tc>
          <w:tcPr>
            <w:tcW w:w="2079"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ind w:left="1"/>
              <w:jc w:val="left"/>
              <w:rPr>
                <w:rFonts w:eastAsiaTheme="minorEastAsia" w:cs="Times New Roman"/>
                <w:szCs w:val="24"/>
              </w:rPr>
            </w:pPr>
            <w:r>
              <w:rPr>
                <w:rFonts w:eastAsiaTheme="minorEastAsia" w:cs="Times New Roman"/>
                <w:szCs w:val="24"/>
              </w:rPr>
              <w:t xml:space="preserve">Capture mode </w:t>
            </w:r>
          </w:p>
        </w:tc>
        <w:tc>
          <w:tcPr>
            <w:tcW w:w="2929"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ind w:left="1"/>
              <w:jc w:val="left"/>
              <w:rPr>
                <w:rFonts w:eastAsiaTheme="minorEastAsia" w:cs="Times New Roman"/>
                <w:szCs w:val="24"/>
              </w:rPr>
            </w:pPr>
            <w:r>
              <w:rPr>
                <w:rFonts w:eastAsiaTheme="minorEastAsia" w:cs="Times New Roman"/>
                <w:szCs w:val="24"/>
              </w:rPr>
              <w:t xml:space="preserve">Auto capture with built-in quality check </w:t>
            </w:r>
          </w:p>
        </w:tc>
        <w:tc>
          <w:tcPr>
            <w:tcW w:w="1076" w:type="dxa"/>
            <w:vMerge/>
            <w:tcBorders>
              <w:top w:val="nil"/>
              <w:left w:val="single" w:sz="4" w:space="0" w:color="9CC2E5"/>
              <w:bottom w:val="nil"/>
              <w:right w:val="single" w:sz="4" w:space="0" w:color="9CC2E5"/>
            </w:tcBorders>
          </w:tcPr>
          <w:p w:rsidR="007B6B23" w:rsidRDefault="007B6B23">
            <w:pPr>
              <w:spacing w:after="160" w:line="259" w:lineRule="auto"/>
              <w:jc w:val="left"/>
              <w:rPr>
                <w:rFonts w:asciiTheme="minorHAnsi" w:eastAsiaTheme="minorEastAsia" w:hAnsiTheme="minorHAnsi"/>
                <w:sz w:val="22"/>
              </w:rPr>
            </w:pPr>
          </w:p>
        </w:tc>
      </w:tr>
      <w:tr w:rsidR="007B6B23">
        <w:trPr>
          <w:trHeight w:val="542"/>
        </w:trPr>
        <w:tc>
          <w:tcPr>
            <w:tcW w:w="1770" w:type="dxa"/>
            <w:vMerge/>
            <w:tcBorders>
              <w:top w:val="nil"/>
              <w:left w:val="single" w:sz="4" w:space="0" w:color="9CC2E5"/>
              <w:bottom w:val="nil"/>
              <w:right w:val="single" w:sz="4" w:space="0" w:color="9CC2E5"/>
            </w:tcBorders>
          </w:tcPr>
          <w:p w:rsidR="007B6B23" w:rsidRDefault="007B6B23">
            <w:pPr>
              <w:spacing w:after="160" w:line="259" w:lineRule="auto"/>
              <w:jc w:val="left"/>
              <w:rPr>
                <w:rFonts w:eastAsiaTheme="minorEastAsia" w:cs="Times New Roman"/>
                <w:szCs w:val="24"/>
              </w:rPr>
            </w:pPr>
          </w:p>
        </w:tc>
        <w:tc>
          <w:tcPr>
            <w:tcW w:w="2079" w:type="dxa"/>
            <w:tcBorders>
              <w:top w:val="single" w:sz="4" w:space="0" w:color="9CC2E5"/>
              <w:left w:val="single" w:sz="4" w:space="0" w:color="9CC2E5"/>
              <w:bottom w:val="single" w:sz="4" w:space="0" w:color="9CC2E5"/>
              <w:right w:val="single" w:sz="4" w:space="0" w:color="9CC2E5"/>
            </w:tcBorders>
          </w:tcPr>
          <w:p w:rsidR="007B6B23" w:rsidRDefault="00520FAB">
            <w:pPr>
              <w:spacing w:line="259" w:lineRule="auto"/>
              <w:ind w:left="1"/>
              <w:jc w:val="left"/>
              <w:rPr>
                <w:rFonts w:eastAsiaTheme="minorEastAsia" w:cs="Times New Roman"/>
                <w:szCs w:val="24"/>
              </w:rPr>
            </w:pPr>
            <w:proofErr w:type="spellStart"/>
            <w:r>
              <w:rPr>
                <w:rFonts w:eastAsiaTheme="minorEastAsia" w:cs="Times New Roman"/>
                <w:szCs w:val="24"/>
              </w:rPr>
              <w:t>Approx</w:t>
            </w:r>
            <w:proofErr w:type="spellEnd"/>
            <w:r>
              <w:rPr>
                <w:rFonts w:eastAsiaTheme="minorEastAsia" w:cs="Times New Roman"/>
                <w:szCs w:val="24"/>
              </w:rPr>
              <w:t xml:space="preserve"> Weight </w:t>
            </w:r>
          </w:p>
        </w:tc>
        <w:tc>
          <w:tcPr>
            <w:tcW w:w="2929" w:type="dxa"/>
            <w:tcBorders>
              <w:top w:val="single" w:sz="4" w:space="0" w:color="9CC2E5"/>
              <w:left w:val="single" w:sz="4" w:space="0" w:color="9CC2E5"/>
              <w:bottom w:val="single" w:sz="4" w:space="0" w:color="9CC2E5"/>
              <w:right w:val="single" w:sz="4" w:space="0" w:color="9CC2E5"/>
            </w:tcBorders>
          </w:tcPr>
          <w:p w:rsidR="007B6B23" w:rsidRDefault="00520FAB">
            <w:pPr>
              <w:spacing w:line="259" w:lineRule="auto"/>
              <w:ind w:left="1"/>
              <w:jc w:val="left"/>
              <w:rPr>
                <w:rFonts w:eastAsiaTheme="minorEastAsia" w:cs="Times New Roman"/>
                <w:szCs w:val="24"/>
              </w:rPr>
            </w:pPr>
            <w:r>
              <w:rPr>
                <w:rFonts w:eastAsiaTheme="minorEastAsia" w:cs="Times New Roman"/>
                <w:szCs w:val="24"/>
              </w:rPr>
              <w:t xml:space="preserve">0.141 kg (Module: 0.025 kg) </w:t>
            </w:r>
          </w:p>
        </w:tc>
        <w:tc>
          <w:tcPr>
            <w:tcW w:w="1076" w:type="dxa"/>
            <w:vMerge/>
            <w:tcBorders>
              <w:top w:val="nil"/>
              <w:left w:val="single" w:sz="4" w:space="0" w:color="9CC2E5"/>
              <w:bottom w:val="nil"/>
              <w:right w:val="single" w:sz="4" w:space="0" w:color="9CC2E5"/>
            </w:tcBorders>
          </w:tcPr>
          <w:p w:rsidR="007B6B23" w:rsidRDefault="007B6B23">
            <w:pPr>
              <w:spacing w:after="160" w:line="259" w:lineRule="auto"/>
              <w:jc w:val="left"/>
              <w:rPr>
                <w:rFonts w:asciiTheme="minorHAnsi" w:eastAsiaTheme="minorEastAsia" w:hAnsiTheme="minorHAnsi"/>
                <w:sz w:val="22"/>
              </w:rPr>
            </w:pPr>
          </w:p>
        </w:tc>
      </w:tr>
      <w:tr w:rsidR="007B6B23">
        <w:trPr>
          <w:trHeight w:val="626"/>
        </w:trPr>
        <w:tc>
          <w:tcPr>
            <w:tcW w:w="1770" w:type="dxa"/>
            <w:vMerge/>
            <w:tcBorders>
              <w:top w:val="nil"/>
              <w:left w:val="single" w:sz="4" w:space="0" w:color="9CC2E5"/>
              <w:bottom w:val="single" w:sz="4" w:space="0" w:color="9CC2E5"/>
              <w:right w:val="single" w:sz="4" w:space="0" w:color="9CC2E5"/>
            </w:tcBorders>
          </w:tcPr>
          <w:p w:rsidR="007B6B23" w:rsidRDefault="007B6B23">
            <w:pPr>
              <w:spacing w:after="160" w:line="259" w:lineRule="auto"/>
              <w:jc w:val="left"/>
              <w:rPr>
                <w:rFonts w:eastAsiaTheme="minorEastAsia" w:cs="Times New Roman"/>
                <w:szCs w:val="24"/>
              </w:rPr>
            </w:pPr>
          </w:p>
        </w:tc>
        <w:tc>
          <w:tcPr>
            <w:tcW w:w="2079"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ind w:left="1"/>
              <w:jc w:val="left"/>
              <w:rPr>
                <w:rFonts w:eastAsiaTheme="minorEastAsia" w:cs="Times New Roman"/>
                <w:szCs w:val="24"/>
              </w:rPr>
            </w:pPr>
            <w:r>
              <w:rPr>
                <w:rFonts w:eastAsiaTheme="minorEastAsia" w:cs="Times New Roman"/>
                <w:szCs w:val="24"/>
              </w:rPr>
              <w:t xml:space="preserve">Sensing Area  </w:t>
            </w:r>
          </w:p>
        </w:tc>
        <w:tc>
          <w:tcPr>
            <w:tcW w:w="2929" w:type="dxa"/>
            <w:tcBorders>
              <w:top w:val="single" w:sz="4" w:space="0" w:color="9CC2E5"/>
              <w:left w:val="single" w:sz="4" w:space="0" w:color="9CC2E5"/>
              <w:bottom w:val="single" w:sz="4" w:space="0" w:color="9CC2E5"/>
              <w:right w:val="single" w:sz="4" w:space="0" w:color="9CC2E5"/>
            </w:tcBorders>
            <w:shd w:val="clear" w:color="auto" w:fill="DEEAF6"/>
          </w:tcPr>
          <w:p w:rsidR="007B6B23" w:rsidRDefault="00520FAB">
            <w:pPr>
              <w:spacing w:line="259" w:lineRule="auto"/>
              <w:ind w:left="1"/>
              <w:jc w:val="left"/>
              <w:rPr>
                <w:rFonts w:eastAsiaTheme="minorEastAsia" w:cs="Times New Roman"/>
                <w:szCs w:val="24"/>
              </w:rPr>
            </w:pPr>
            <w:r>
              <w:rPr>
                <w:rFonts w:eastAsiaTheme="minorEastAsia" w:cs="Times New Roman"/>
                <w:szCs w:val="24"/>
              </w:rPr>
              <w:t xml:space="preserve">296 * 354 Pixels </w:t>
            </w:r>
          </w:p>
        </w:tc>
        <w:tc>
          <w:tcPr>
            <w:tcW w:w="1076" w:type="dxa"/>
            <w:vMerge/>
            <w:tcBorders>
              <w:top w:val="nil"/>
              <w:left w:val="single" w:sz="4" w:space="0" w:color="9CC2E5"/>
              <w:bottom w:val="single" w:sz="4" w:space="0" w:color="9CC2E5"/>
              <w:right w:val="single" w:sz="4" w:space="0" w:color="9CC2E5"/>
            </w:tcBorders>
          </w:tcPr>
          <w:p w:rsidR="007B6B23" w:rsidRDefault="007B6B23">
            <w:pPr>
              <w:spacing w:after="160" w:line="259" w:lineRule="auto"/>
              <w:jc w:val="left"/>
              <w:rPr>
                <w:rFonts w:asciiTheme="minorHAnsi" w:eastAsiaTheme="minorEastAsia" w:hAnsiTheme="minorHAnsi"/>
                <w:sz w:val="22"/>
              </w:rPr>
            </w:pPr>
          </w:p>
        </w:tc>
      </w:tr>
    </w:tbl>
    <w:p w:rsidR="007B6B23" w:rsidRDefault="00520FAB">
      <w:pPr>
        <w:spacing w:after="158" w:line="259" w:lineRule="auto"/>
        <w:ind w:left="480"/>
        <w:jc w:val="left"/>
        <w:rPr>
          <w:rFonts w:asciiTheme="minorHAnsi" w:hAnsiTheme="minorHAnsi"/>
          <w:sz w:val="22"/>
        </w:rPr>
      </w:pPr>
      <w:r>
        <w:rPr>
          <w:rFonts w:asciiTheme="minorHAnsi" w:hAnsiTheme="minorHAnsi"/>
          <w:sz w:val="22"/>
        </w:rPr>
        <w:t xml:space="preserve"> </w:t>
      </w:r>
    </w:p>
    <w:p w:rsidR="007B6B23" w:rsidRDefault="00520FAB">
      <w:pPr>
        <w:pStyle w:val="Caption"/>
        <w:tabs>
          <w:tab w:val="left" w:pos="3540"/>
        </w:tabs>
      </w:pPr>
      <w:r>
        <w:tab/>
      </w:r>
    </w:p>
    <w:p w:rsidR="007B6B23" w:rsidRDefault="00520FAB">
      <w:pPr>
        <w:spacing w:after="160" w:line="259" w:lineRule="auto"/>
        <w:jc w:val="left"/>
        <w:rPr>
          <w:i/>
          <w:iCs/>
          <w:color w:val="44546A" w:themeColor="text2"/>
          <w:sz w:val="18"/>
          <w:szCs w:val="18"/>
        </w:rPr>
      </w:pPr>
      <w:r>
        <w:br w:type="page"/>
      </w:r>
    </w:p>
    <w:p w:rsidR="007B6B23" w:rsidRDefault="00520FAB">
      <w:pPr>
        <w:pStyle w:val="Heading3"/>
        <w:numPr>
          <w:ilvl w:val="0"/>
          <w:numId w:val="65"/>
        </w:numPr>
      </w:pPr>
      <w:bookmarkStart w:id="118" w:name="_Toc235246841"/>
      <w:r>
        <w:lastRenderedPageBreak/>
        <w:t>TECHNOLOGICAL STACKS</w:t>
      </w:r>
      <w:bookmarkEnd w:id="118"/>
    </w:p>
    <w:p w:rsidR="007B6B23" w:rsidRDefault="007B6B23">
      <w:pPr>
        <w:spacing w:after="10" w:line="250" w:lineRule="auto"/>
        <w:ind w:left="475" w:right="190"/>
        <w:jc w:val="left"/>
      </w:pPr>
    </w:p>
    <w:p w:rsidR="007B6B23" w:rsidRDefault="00520FAB">
      <w:pPr>
        <w:pStyle w:val="Caption"/>
        <w:rPr>
          <w:rFonts w:ascii="Times New Roman" w:hAnsi="Times New Roman" w:cs="Times New Roman"/>
          <w:i/>
          <w:iCs/>
          <w:lang w:val="en"/>
        </w:rPr>
      </w:pPr>
      <w:r>
        <w:rPr>
          <w:rFonts w:ascii="Times New Roman" w:hAnsi="Times New Roman" w:cs="Times New Roman"/>
          <w:i/>
          <w:iCs/>
        </w:rPr>
        <w:t xml:space="preserve">Table </w:t>
      </w:r>
      <w:r>
        <w:rPr>
          <w:rFonts w:ascii="Times New Roman" w:hAnsi="Times New Roman" w:cs="Times New Roman"/>
          <w:i/>
          <w:iCs/>
        </w:rPr>
        <w:fldChar w:fldCharType="begin"/>
      </w:r>
      <w:r>
        <w:rPr>
          <w:rFonts w:ascii="Times New Roman" w:hAnsi="Times New Roman" w:cs="Times New Roman"/>
          <w:i/>
          <w:iCs/>
        </w:rPr>
        <w:instrText xml:space="preserve"> SEQ Table \* ARABIC </w:instrText>
      </w:r>
      <w:r>
        <w:rPr>
          <w:rFonts w:ascii="Times New Roman" w:hAnsi="Times New Roman" w:cs="Times New Roman"/>
          <w:i/>
          <w:iCs/>
        </w:rPr>
        <w:fldChar w:fldCharType="separate"/>
      </w:r>
      <w:r>
        <w:rPr>
          <w:rFonts w:ascii="Times New Roman" w:hAnsi="Times New Roman" w:cs="Times New Roman"/>
          <w:i/>
          <w:iCs/>
        </w:rPr>
        <w:t>18</w:t>
      </w:r>
      <w:r>
        <w:rPr>
          <w:rFonts w:ascii="Times New Roman" w:hAnsi="Times New Roman" w:cs="Times New Roman"/>
          <w:i/>
          <w:iCs/>
        </w:rPr>
        <w:fldChar w:fldCharType="end"/>
      </w:r>
      <w:bookmarkStart w:id="119" w:name="_Toc455373248"/>
      <w:r>
        <w:rPr>
          <w:rFonts w:ascii="Times New Roman" w:hAnsi="Times New Roman" w:cs="Times New Roman"/>
          <w:i/>
          <w:iCs/>
          <w:lang w:val="en"/>
        </w:rPr>
        <w:t>: technological stacks</w:t>
      </w:r>
      <w:bookmarkEnd w:id="119"/>
    </w:p>
    <w:tbl>
      <w:tblPr>
        <w:tblStyle w:val="TableGrid0"/>
        <w:tblW w:w="8311" w:type="dxa"/>
        <w:tblInd w:w="180" w:type="dxa"/>
        <w:tblCellMar>
          <w:top w:w="11" w:type="dxa"/>
          <w:right w:w="49" w:type="dxa"/>
        </w:tblCellMar>
        <w:tblLook w:val="04A0" w:firstRow="1" w:lastRow="0" w:firstColumn="1" w:lastColumn="0" w:noHBand="0" w:noVBand="1"/>
      </w:tblPr>
      <w:tblGrid>
        <w:gridCol w:w="1495"/>
        <w:gridCol w:w="2270"/>
        <w:gridCol w:w="2273"/>
        <w:gridCol w:w="1818"/>
        <w:gridCol w:w="455"/>
      </w:tblGrid>
      <w:tr w:rsidR="007B6B23">
        <w:trPr>
          <w:trHeight w:val="577"/>
        </w:trPr>
        <w:tc>
          <w:tcPr>
            <w:tcW w:w="1495" w:type="dxa"/>
            <w:tcBorders>
              <w:top w:val="nil"/>
              <w:left w:val="nil"/>
              <w:bottom w:val="nil"/>
              <w:right w:val="nil"/>
            </w:tcBorders>
            <w:shd w:val="clear" w:color="auto" w:fill="5B9BD5"/>
          </w:tcPr>
          <w:p w:rsidR="007B6B23" w:rsidRDefault="00520FAB">
            <w:pPr>
              <w:spacing w:line="259" w:lineRule="auto"/>
              <w:ind w:left="108"/>
              <w:jc w:val="left"/>
              <w:rPr>
                <w:rFonts w:eastAsiaTheme="minorEastAsia"/>
              </w:rPr>
            </w:pPr>
            <w:r>
              <w:rPr>
                <w:rFonts w:eastAsiaTheme="minorEastAsia"/>
                <w:b/>
                <w:color w:val="FFFFFF"/>
              </w:rPr>
              <w:t xml:space="preserve">Resource </w:t>
            </w:r>
          </w:p>
        </w:tc>
        <w:tc>
          <w:tcPr>
            <w:tcW w:w="2270" w:type="dxa"/>
            <w:tcBorders>
              <w:top w:val="nil"/>
              <w:left w:val="nil"/>
              <w:bottom w:val="nil"/>
              <w:right w:val="nil"/>
            </w:tcBorders>
            <w:shd w:val="clear" w:color="auto" w:fill="5B9BD5"/>
          </w:tcPr>
          <w:p w:rsidR="007B6B23" w:rsidRDefault="00520FAB">
            <w:pPr>
              <w:spacing w:line="259" w:lineRule="auto"/>
              <w:ind w:left="108"/>
              <w:jc w:val="left"/>
              <w:rPr>
                <w:rFonts w:eastAsiaTheme="minorEastAsia"/>
              </w:rPr>
            </w:pPr>
            <w:r>
              <w:rPr>
                <w:rFonts w:eastAsiaTheme="minorEastAsia"/>
                <w:b/>
                <w:color w:val="FFFFFF"/>
              </w:rPr>
              <w:t xml:space="preserve">Version </w:t>
            </w:r>
          </w:p>
        </w:tc>
        <w:tc>
          <w:tcPr>
            <w:tcW w:w="2273" w:type="dxa"/>
            <w:tcBorders>
              <w:top w:val="nil"/>
              <w:left w:val="nil"/>
              <w:bottom w:val="nil"/>
              <w:right w:val="nil"/>
            </w:tcBorders>
            <w:shd w:val="clear" w:color="auto" w:fill="5B9BD5"/>
          </w:tcPr>
          <w:p w:rsidR="007B6B23" w:rsidRDefault="00520FAB">
            <w:pPr>
              <w:spacing w:line="259" w:lineRule="auto"/>
              <w:ind w:left="108"/>
              <w:jc w:val="left"/>
              <w:rPr>
                <w:rFonts w:eastAsiaTheme="minorEastAsia"/>
              </w:rPr>
            </w:pPr>
            <w:r>
              <w:rPr>
                <w:rFonts w:eastAsiaTheme="minorEastAsia"/>
                <w:b/>
                <w:color w:val="FFFFFF"/>
              </w:rPr>
              <w:t xml:space="preserve">License Owner </w:t>
            </w:r>
          </w:p>
        </w:tc>
        <w:tc>
          <w:tcPr>
            <w:tcW w:w="1818" w:type="dxa"/>
            <w:tcBorders>
              <w:top w:val="nil"/>
              <w:left w:val="nil"/>
              <w:bottom w:val="nil"/>
              <w:right w:val="nil"/>
            </w:tcBorders>
            <w:shd w:val="clear" w:color="auto" w:fill="5B9BD5"/>
          </w:tcPr>
          <w:p w:rsidR="007B6B23" w:rsidRDefault="00520FAB">
            <w:pPr>
              <w:spacing w:line="259" w:lineRule="auto"/>
              <w:ind w:left="108"/>
              <w:jc w:val="left"/>
              <w:rPr>
                <w:rFonts w:eastAsiaTheme="minorEastAsia"/>
              </w:rPr>
            </w:pPr>
            <w:r>
              <w:rPr>
                <w:rFonts w:eastAsiaTheme="minorEastAsia"/>
                <w:b/>
                <w:color w:val="FFFFFF"/>
              </w:rPr>
              <w:t xml:space="preserve">Function </w:t>
            </w:r>
          </w:p>
        </w:tc>
        <w:tc>
          <w:tcPr>
            <w:tcW w:w="455" w:type="dxa"/>
            <w:tcBorders>
              <w:top w:val="nil"/>
              <w:left w:val="nil"/>
              <w:bottom w:val="nil"/>
              <w:right w:val="nil"/>
            </w:tcBorders>
            <w:shd w:val="clear" w:color="auto" w:fill="5B9BD5"/>
          </w:tcPr>
          <w:p w:rsidR="007B6B23" w:rsidRDefault="007B6B23">
            <w:pPr>
              <w:spacing w:after="160" w:line="259" w:lineRule="auto"/>
              <w:jc w:val="left"/>
              <w:rPr>
                <w:rFonts w:eastAsiaTheme="minorEastAsia"/>
              </w:rPr>
            </w:pPr>
          </w:p>
        </w:tc>
      </w:tr>
      <w:tr w:rsidR="007B6B23">
        <w:trPr>
          <w:trHeight w:val="821"/>
        </w:trPr>
        <w:tc>
          <w:tcPr>
            <w:tcW w:w="1495"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ind w:left="108"/>
              <w:rPr>
                <w:rFonts w:eastAsiaTheme="minorEastAsia"/>
              </w:rPr>
            </w:pPr>
            <w:r>
              <w:rPr>
                <w:rFonts w:eastAsiaTheme="minorEastAsia"/>
                <w:b/>
              </w:rPr>
              <w:t xml:space="preserve">Microsoft Visual Studio Code </w:t>
            </w:r>
          </w:p>
        </w:tc>
        <w:tc>
          <w:tcPr>
            <w:tcW w:w="2270"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ind w:left="108"/>
              <w:jc w:val="left"/>
              <w:rPr>
                <w:rFonts w:eastAsiaTheme="minorEastAsia"/>
              </w:rPr>
            </w:pPr>
            <w:r>
              <w:rPr>
                <w:rFonts w:eastAsiaTheme="minorEastAsia"/>
              </w:rPr>
              <w:t xml:space="preserve">1.60 </w:t>
            </w:r>
          </w:p>
        </w:tc>
        <w:tc>
          <w:tcPr>
            <w:tcW w:w="2273" w:type="dxa"/>
            <w:tcBorders>
              <w:top w:val="nil"/>
              <w:left w:val="single" w:sz="4" w:space="0" w:color="9CC2E5"/>
              <w:bottom w:val="single" w:sz="4" w:space="0" w:color="9CC2E5"/>
              <w:right w:val="single" w:sz="4" w:space="0" w:color="9CC2E5"/>
            </w:tcBorders>
            <w:shd w:val="clear" w:color="auto" w:fill="DEEAF6"/>
          </w:tcPr>
          <w:p w:rsidR="007B6B23" w:rsidRDefault="00520FAB">
            <w:pPr>
              <w:spacing w:line="259" w:lineRule="auto"/>
              <w:ind w:left="108"/>
              <w:jc w:val="left"/>
              <w:rPr>
                <w:rFonts w:eastAsiaTheme="minorEastAsia"/>
              </w:rPr>
            </w:pPr>
            <w:r>
              <w:rPr>
                <w:rFonts w:eastAsiaTheme="minorEastAsia"/>
              </w:rPr>
              <w:t xml:space="preserve">Microsoft Corporation </w:t>
            </w:r>
          </w:p>
        </w:tc>
        <w:tc>
          <w:tcPr>
            <w:tcW w:w="1818" w:type="dxa"/>
            <w:tcBorders>
              <w:top w:val="nil"/>
              <w:left w:val="single" w:sz="4" w:space="0" w:color="9CC2E5"/>
              <w:bottom w:val="single" w:sz="4" w:space="0" w:color="9CC2E5"/>
              <w:right w:val="nil"/>
            </w:tcBorders>
            <w:shd w:val="clear" w:color="auto" w:fill="DEEAF6"/>
          </w:tcPr>
          <w:p w:rsidR="007B6B23" w:rsidRDefault="00520FAB">
            <w:pPr>
              <w:spacing w:line="259" w:lineRule="auto"/>
              <w:ind w:left="108"/>
              <w:jc w:val="left"/>
              <w:rPr>
                <w:rFonts w:eastAsiaTheme="minorEastAsia"/>
              </w:rPr>
            </w:pPr>
            <w:r>
              <w:rPr>
                <w:rFonts w:eastAsiaTheme="minorEastAsia"/>
              </w:rPr>
              <w:t xml:space="preserve">Text </w:t>
            </w:r>
            <w:r>
              <w:rPr>
                <w:rFonts w:eastAsiaTheme="minorEastAsia"/>
              </w:rPr>
              <w:tab/>
              <w:t xml:space="preserve">editing coding </w:t>
            </w:r>
          </w:p>
        </w:tc>
        <w:tc>
          <w:tcPr>
            <w:tcW w:w="455" w:type="dxa"/>
            <w:tcBorders>
              <w:top w:val="nil"/>
              <w:left w:val="nil"/>
              <w:bottom w:val="single" w:sz="4" w:space="0" w:color="9CC2E5"/>
              <w:right w:val="single" w:sz="4" w:space="0" w:color="9CC2E5"/>
            </w:tcBorders>
            <w:shd w:val="clear" w:color="auto" w:fill="DEEAF6"/>
          </w:tcPr>
          <w:p w:rsidR="007B6B23" w:rsidRDefault="00520FAB">
            <w:pPr>
              <w:spacing w:line="259" w:lineRule="auto"/>
              <w:rPr>
                <w:rFonts w:eastAsiaTheme="minorEastAsia"/>
              </w:rPr>
            </w:pPr>
            <w:r>
              <w:rPr>
                <w:rFonts w:eastAsiaTheme="minorEastAsia"/>
              </w:rPr>
              <w:t xml:space="preserve">and </w:t>
            </w:r>
          </w:p>
        </w:tc>
      </w:tr>
    </w:tbl>
    <w:p w:rsidR="007B6B23" w:rsidRDefault="00520FAB">
      <w:pPr>
        <w:spacing w:after="158" w:line="259" w:lineRule="auto"/>
        <w:ind w:left="480"/>
        <w:jc w:val="left"/>
      </w:pPr>
      <w:r>
        <w:t xml:space="preserve"> </w:t>
      </w:r>
    </w:p>
    <w:p w:rsidR="007B6B23" w:rsidRDefault="00520FAB">
      <w:pPr>
        <w:spacing w:after="103" w:line="259" w:lineRule="auto"/>
        <w:ind w:left="480"/>
        <w:jc w:val="left"/>
      </w:pPr>
      <w:r>
        <w:t xml:space="preserve"> </w:t>
      </w:r>
    </w:p>
    <w:p w:rsidR="007B6B23" w:rsidRDefault="00520FAB">
      <w:r>
        <w:br w:type="page"/>
      </w:r>
    </w:p>
    <w:p w:rsidR="007B6B23" w:rsidRDefault="007B6B23"/>
    <w:p w:rsidR="007B6B23" w:rsidRDefault="007B6B23"/>
    <w:p w:rsidR="007B6B23" w:rsidRDefault="00520FAB">
      <w:pPr>
        <w:pStyle w:val="Heading1"/>
      </w:pPr>
      <w:r>
        <w:br w:type="page"/>
      </w:r>
      <w:bookmarkStart w:id="120" w:name="_Toc572669871"/>
      <w:r>
        <w:lastRenderedPageBreak/>
        <w:t>CONCLUSION</w:t>
      </w:r>
      <w:bookmarkEnd w:id="120"/>
    </w:p>
    <w:p w:rsidR="007B6B23" w:rsidRDefault="00520FAB">
      <w:pPr>
        <w:ind w:firstLine="420"/>
      </w:pPr>
      <w:r>
        <w:t xml:space="preserve">In our realization phase, we implemented our application. In other to accomplish this phase, we made used of our analysis and conception phase. </w:t>
      </w:r>
      <w:proofErr w:type="gramStart"/>
      <w:r>
        <w:t>The Entity-Relational diagram.</w:t>
      </w:r>
      <w:proofErr w:type="gramEnd"/>
      <w:r>
        <w:t xml:space="preserve"> </w:t>
      </w:r>
      <w:proofErr w:type="gramStart"/>
      <w:r>
        <w:t>helped</w:t>
      </w:r>
      <w:proofErr w:type="gramEnd"/>
      <w:r>
        <w:t xml:space="preserve"> us to establish our database. We then presented the development tools we used for the development or realization of our </w:t>
      </w:r>
      <w:proofErr w:type="gramStart"/>
      <w:r>
        <w:t>system,</w:t>
      </w:r>
      <w:proofErr w:type="gramEnd"/>
      <w:r>
        <w:t xml:space="preserve"> we had material resource (visual studio code) and technology. We will move to the user guide phase where we shall elaborate on how to install and use </w:t>
      </w:r>
      <w:proofErr w:type="spellStart"/>
      <w:r w:rsidR="00860882">
        <w:rPr>
          <w:b/>
          <w:lang w:val="en"/>
        </w:rPr>
        <w:t>EasyBos</w:t>
      </w:r>
      <w:r>
        <w:rPr>
          <w:b/>
          <w:lang w:val="en"/>
        </w:rPr>
        <w:t>h</w:t>
      </w:r>
      <w:proofErr w:type="spellEnd"/>
      <w:r>
        <w:t xml:space="preserve">. </w:t>
      </w:r>
    </w:p>
    <w:p w:rsidR="007B6B23" w:rsidRDefault="007B6B23"/>
    <w:p w:rsidR="007B6B23" w:rsidRDefault="00520FAB">
      <w:r>
        <w:br w:type="page"/>
      </w:r>
    </w:p>
    <w:p w:rsidR="007B6B23" w:rsidRDefault="007B6B23">
      <w:pPr>
        <w:spacing w:after="160" w:line="259" w:lineRule="auto"/>
        <w:jc w:val="left"/>
      </w:pPr>
    </w:p>
    <w:p w:rsidR="007B6B23" w:rsidRDefault="00520FAB">
      <w:pPr>
        <w:spacing w:after="160" w:line="259" w:lineRule="auto"/>
        <w:jc w:val="left"/>
        <w:rPr>
          <w:i/>
          <w:iCs/>
          <w:color w:val="44546A" w:themeColor="text2"/>
          <w:sz w:val="18"/>
          <w:szCs w:val="18"/>
        </w:rPr>
      </w:pPr>
      <w:r>
        <w:rPr>
          <w:noProof/>
        </w:rPr>
        <mc:AlternateContent>
          <mc:Choice Requires="wps">
            <w:drawing>
              <wp:anchor distT="0" distB="0" distL="114300" distR="114300" simplePos="0" relativeHeight="269782016" behindDoc="0" locked="0" layoutInCell="1" allowOverlap="1">
                <wp:simplePos x="0" y="0"/>
                <wp:positionH relativeFrom="column">
                  <wp:posOffset>-375920</wp:posOffset>
                </wp:positionH>
                <wp:positionV relativeFrom="paragraph">
                  <wp:posOffset>2682240</wp:posOffset>
                </wp:positionV>
                <wp:extent cx="6454140" cy="2918460"/>
                <wp:effectExtent l="6350" t="6350" r="16510" b="8890"/>
                <wp:wrapNone/>
                <wp:docPr id="13789" name="Rectangle avec coins rognés en diagonale 13789"/>
                <wp:cNvGraphicFramePr/>
                <a:graphic xmlns:a="http://schemas.openxmlformats.org/drawingml/2006/main">
                  <a:graphicData uri="http://schemas.microsoft.com/office/word/2010/wordprocessingShape">
                    <wps:wsp>
                      <wps:cNvSpPr/>
                      <wps:spPr>
                        <a:xfrm>
                          <a:off x="0" y="0"/>
                          <a:ext cx="6454140" cy="291846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7C2" w:rsidRDefault="00E237C2">
                            <w:pPr>
                              <w:pStyle w:val="Heading1"/>
                              <w:jc w:val="center"/>
                              <w:rPr>
                                <w:color w:val="000000" w:themeColor="text1"/>
                              </w:rPr>
                            </w:pPr>
                            <w:r>
                              <w:rPr>
                                <w:color w:val="000000" w:themeColor="text1"/>
                              </w:rPr>
                              <w:t>PART SEVEN: USER GUIDE</w:t>
                            </w:r>
                          </w:p>
                          <w:p w:rsidR="00E237C2" w:rsidRDefault="00E237C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avec coins rognés en diagonale 13789" o:spid="_x0000_s1348" style="position:absolute;margin-left:-29.6pt;margin-top:211.2pt;width:508.2pt;height:229.8pt;z-index:269782016;visibility:visible;mso-wrap-style:square;mso-wrap-distance-left:9pt;mso-wrap-distance-top:0;mso-wrap-distance-right:9pt;mso-wrap-distance-bottom:0;mso-position-horizontal:absolute;mso-position-horizontal-relative:text;mso-position-vertical:absolute;mso-position-vertical-relative:text;v-text-anchor:middle" coordsize="6454140,29184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" adj="-11796480,,5400" path="m,l6454140,r,2918460l,2918460,,xm364808,364808r,2188845l6089333,2553653r,-2188845l364808,364808xe" fillcolor="#5b9bd5 [3204]" strokecolor="#1f4d78 [1604]" strokeweight="1pt">
                <v:stroke joinstyle="miter"/>
                <v:formulas/>
                <v:path arrowok="t" o:connecttype="custom" o:connectlocs="0,0;6454140,0;6454140,2918460;0,2918460;0,0;364808,364808;364808,2553653;6089333,2553653;6089333,364808;364808,364808" o:connectangles="0,0,0,0,0,0,0,0,0,0" textboxrect="0,0,6454140,2918460"/>
                <v:textbox>
                  <w:txbxContent>
                    <w:p w:rsidR="00E237C2" w:rsidRDefault="00E237C2">
                      <w:pPr>
                        <w:pStyle w:val="Heading1"/>
                        <w:jc w:val="center"/>
                        <w:rPr>
                          <w:color w:val="000000" w:themeColor="text1"/>
                        </w:rPr>
                      </w:pPr>
                      <w:r>
                        <w:rPr>
                          <w:color w:val="000000" w:themeColor="text1"/>
                        </w:rPr>
                        <w:t>PART SEVEN: USER GUIDE</w:t>
                      </w:r>
                    </w:p>
                    <w:p w:rsidR="00E237C2" w:rsidRDefault="00E237C2"/>
                  </w:txbxContent>
                </v:textbox>
              </v:shape>
            </w:pict>
          </mc:Fallback>
        </mc:AlternateContent>
      </w:r>
    </w:p>
    <w:p w:rsidR="007B6B23" w:rsidRDefault="007B6B23">
      <w:pPr>
        <w:rPr>
          <w:lang w:val="en"/>
        </w:rPr>
      </w:pPr>
    </w:p>
    <w:p w:rsidR="007B6B23" w:rsidRDefault="007B6B23"/>
    <w:p w:rsidR="007B6B23" w:rsidRDefault="00520FAB">
      <w:pPr>
        <w:tabs>
          <w:tab w:val="left" w:pos="3360"/>
        </w:tabs>
      </w:pPr>
      <w:r>
        <w:tab/>
      </w:r>
    </w:p>
    <w:p w:rsidR="007B6B23" w:rsidRDefault="007B6B23">
      <w:pPr>
        <w:rPr>
          <w:rFonts w:cs="Times New Roman"/>
          <w:szCs w:val="24"/>
        </w:rPr>
      </w:pPr>
    </w:p>
    <w:p w:rsidR="007B6B23" w:rsidRDefault="007B6B23">
      <w:pPr>
        <w:rPr>
          <w:rFonts w:cs="Times New Roman"/>
          <w:szCs w:val="24"/>
        </w:rPr>
      </w:pPr>
    </w:p>
    <w:p w:rsidR="007B6B23" w:rsidRDefault="007B6B23">
      <w:pPr>
        <w:rPr>
          <w:rFonts w:cs="Times New Roman"/>
          <w:szCs w:val="24"/>
        </w:rPr>
      </w:pPr>
    </w:p>
    <w:p w:rsidR="007B6B23" w:rsidRDefault="007B6B23">
      <w:pPr>
        <w:rPr>
          <w:rFonts w:cs="Times New Roman"/>
          <w:szCs w:val="24"/>
        </w:rPr>
      </w:pPr>
    </w:p>
    <w:p w:rsidR="007B6B23" w:rsidRDefault="007B6B23">
      <w:pPr>
        <w:rPr>
          <w:rFonts w:cs="Times New Roman"/>
          <w:szCs w:val="24"/>
        </w:rPr>
      </w:pPr>
    </w:p>
    <w:p w:rsidR="007B6B23" w:rsidRDefault="007B6B23">
      <w:pPr>
        <w:rPr>
          <w:rFonts w:cs="Times New Roman"/>
          <w:szCs w:val="24"/>
        </w:rPr>
      </w:pPr>
    </w:p>
    <w:p w:rsidR="007B6B23" w:rsidRDefault="007B6B23">
      <w:pPr>
        <w:rPr>
          <w:rFonts w:cs="Times New Roman"/>
          <w:szCs w:val="24"/>
        </w:rPr>
      </w:pPr>
    </w:p>
    <w:p w:rsidR="007B6B23" w:rsidRDefault="007B6B23">
      <w:pPr>
        <w:rPr>
          <w:rFonts w:cs="Times New Roman"/>
          <w:szCs w:val="24"/>
        </w:rPr>
      </w:pPr>
    </w:p>
    <w:p w:rsidR="007B6B23" w:rsidRDefault="007B6B23">
      <w:pPr>
        <w:rPr>
          <w:rFonts w:cs="Times New Roman"/>
          <w:szCs w:val="24"/>
        </w:rPr>
      </w:pPr>
    </w:p>
    <w:p w:rsidR="007B6B23" w:rsidRDefault="00520FAB">
      <w:pPr>
        <w:rPr>
          <w:b/>
          <w:bCs/>
          <w:color w:val="000000" w:themeColor="text1"/>
          <w:sz w:val="28"/>
        </w:rPr>
      </w:pPr>
      <w:r>
        <w:rPr>
          <w:b/>
          <w:bCs/>
          <w:color w:val="000000" w:themeColor="text1"/>
          <w:sz w:val="28"/>
        </w:rPr>
        <w:br w:type="page"/>
      </w:r>
    </w:p>
    <w:p w:rsidR="007B6B23" w:rsidRDefault="00520FAB">
      <w:pPr>
        <w:spacing w:line="259" w:lineRule="auto"/>
        <w:ind w:left="475"/>
        <w:jc w:val="left"/>
      </w:pPr>
      <w:r>
        <w:rPr>
          <w:b/>
          <w:bCs/>
          <w:color w:val="000000" w:themeColor="text1"/>
          <w:sz w:val="28"/>
        </w:rPr>
        <w:lastRenderedPageBreak/>
        <w:t>Preamble</w:t>
      </w:r>
      <w:r>
        <w:rPr>
          <w:color w:val="4472C4"/>
          <w:sz w:val="28"/>
        </w:rPr>
        <w:t xml:space="preserve">  </w:t>
      </w:r>
    </w:p>
    <w:p w:rsidR="007B6B23" w:rsidRDefault="007B6B23">
      <w:pPr>
        <w:spacing w:after="46" w:line="259" w:lineRule="auto"/>
        <w:ind w:left="-251" w:right="-191"/>
        <w:jc w:val="left"/>
      </w:pPr>
    </w:p>
    <w:p w:rsidR="007B6B23" w:rsidRDefault="00520FAB">
      <w:pPr>
        <w:spacing w:line="357" w:lineRule="auto"/>
        <w:ind w:right="633" w:firstLine="420"/>
        <w:jc w:val="left"/>
      </w:pPr>
      <w:r>
        <w:t xml:space="preserve">The purpose of the user guide is to provide users of our platform with step-by-step instructions on how to install and use the system.  Content Overview </w:t>
      </w:r>
    </w:p>
    <w:p w:rsidR="007B6B23" w:rsidRDefault="00520FAB">
      <w:pPr>
        <w:spacing w:after="158" w:line="259" w:lineRule="auto"/>
        <w:ind w:left="-251" w:right="-191"/>
        <w:jc w:val="left"/>
      </w:pPr>
      <w:r>
        <w:t xml:space="preserve"> </w:t>
      </w:r>
    </w:p>
    <w:p w:rsidR="007B6B23" w:rsidRDefault="00520FAB">
      <w:pPr>
        <w:spacing w:after="156" w:line="259" w:lineRule="auto"/>
        <w:ind w:left="480"/>
        <w:jc w:val="left"/>
      </w:pPr>
      <w:r>
        <w:t xml:space="preserve"> </w:t>
      </w:r>
    </w:p>
    <w:p w:rsidR="007B6B23" w:rsidRDefault="00520FAB">
      <w:pPr>
        <w:tabs>
          <w:tab w:val="left" w:pos="3960"/>
        </w:tabs>
      </w:pPr>
      <w:r>
        <w:rPr>
          <w:noProof/>
        </w:rPr>
        <mc:AlternateContent>
          <mc:Choice Requires="wps">
            <w:drawing>
              <wp:anchor distT="0" distB="0" distL="114300" distR="114300" simplePos="0" relativeHeight="306032640" behindDoc="0" locked="0" layoutInCell="1" allowOverlap="1">
                <wp:simplePos x="0" y="0"/>
                <wp:positionH relativeFrom="column">
                  <wp:posOffset>318135</wp:posOffset>
                </wp:positionH>
                <wp:positionV relativeFrom="paragraph">
                  <wp:posOffset>40005</wp:posOffset>
                </wp:positionV>
                <wp:extent cx="4511040" cy="2560320"/>
                <wp:effectExtent l="6350" t="6350" r="16510" b="24130"/>
                <wp:wrapNone/>
                <wp:docPr id="13790" name="Rectangle avec coins rognés en diagonale 13790"/>
                <wp:cNvGraphicFramePr/>
                <a:graphic xmlns:a="http://schemas.openxmlformats.org/drawingml/2006/main">
                  <a:graphicData uri="http://schemas.microsoft.com/office/word/2010/wordprocessingShape">
                    <wps:wsp>
                      <wps:cNvSpPr/>
                      <wps:spPr>
                        <a:xfrm>
                          <a:off x="0" y="0"/>
                          <a:ext cx="4511040" cy="256032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7C2" w:rsidRDefault="00E237C2">
                            <w:pPr>
                              <w:jc w:val="left"/>
                              <w:rPr>
                                <w:color w:val="000000" w:themeColor="text1"/>
                                <w:sz w:val="36"/>
                              </w:rPr>
                            </w:pPr>
                            <w:r>
                              <w:rPr>
                                <w:color w:val="000000" w:themeColor="text1"/>
                                <w:sz w:val="36"/>
                              </w:rPr>
                              <w:t>INTRODUCTION</w:t>
                            </w:r>
                          </w:p>
                          <w:p w:rsidR="00E237C2" w:rsidRDefault="00E237C2">
                            <w:pPr>
                              <w:jc w:val="left"/>
                              <w:rPr>
                                <w:color w:val="000000" w:themeColor="text1"/>
                                <w:sz w:val="28"/>
                              </w:rPr>
                            </w:pPr>
                            <w:r>
                              <w:rPr>
                                <w:color w:val="000000" w:themeColor="text1"/>
                                <w:sz w:val="28"/>
                              </w:rPr>
                              <w:t>I. DEPLOYMENT OF THE WEB APPLICATION</w:t>
                            </w:r>
                          </w:p>
                          <w:p w:rsidR="00E237C2" w:rsidRDefault="00E237C2">
                            <w:pPr>
                              <w:jc w:val="left"/>
                              <w:rPr>
                                <w:color w:val="000000" w:themeColor="text1"/>
                                <w:sz w:val="28"/>
                              </w:rPr>
                            </w:pPr>
                            <w:r>
                              <w:rPr>
                                <w:color w:val="000000" w:themeColor="text1"/>
                                <w:sz w:val="28"/>
                              </w:rPr>
                              <w:t>II. SHOW CASE</w:t>
                            </w:r>
                          </w:p>
                          <w:p w:rsidR="00E237C2" w:rsidRDefault="00E237C2">
                            <w:pPr>
                              <w:jc w:val="left"/>
                              <w:rPr>
                                <w:color w:val="000000" w:themeColor="text1"/>
                                <w:sz w:val="28"/>
                              </w:rPr>
                            </w:pPr>
                            <w:r>
                              <w:rPr>
                                <w:color w:val="000000" w:themeColor="text1"/>
                                <w:sz w:val="36"/>
                              </w:rPr>
                              <w:t>CONCLUSION</w:t>
                            </w:r>
                          </w:p>
                          <w:p w:rsidR="00E237C2" w:rsidRDefault="00E237C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avec coins rognés en diagonale 13790" o:spid="_x0000_s1349" style="position:absolute;left:0;text-align:left;margin-left:25.05pt;margin-top:3.15pt;width:355.2pt;height:201.6pt;z-index:306032640;visibility:visible;mso-wrap-style:square;mso-wrap-distance-left:9pt;mso-wrap-distance-top:0;mso-wrap-distance-right:9pt;mso-wrap-distance-bottom:0;mso-position-horizontal:absolute;mso-position-horizontal-relative:text;mso-position-vertical:absolute;mso-position-vertical-relative:text;v-text-anchor:middle" coordsize="4511040,2560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" adj="-11796480,,5400" path="m,l4511040,r,2560320l,2560320,,xm320040,320040r,1920240l4191000,2240280r,-1920240l320040,320040xe" fillcolor="#5b9bd5 [3204]" strokecolor="#1f4d78 [1604]" strokeweight="1pt">
                <v:stroke joinstyle="miter"/>
                <v:formulas/>
                <v:path arrowok="t" o:connecttype="custom" o:connectlocs="0,0;4511040,0;4511040,2560320;0,2560320;0,0;320040,320040;320040,2240280;4191000,2240280;4191000,320040;320040,320040" o:connectangles="0,0,0,0,0,0,0,0,0,0" textboxrect="0,0,4511040,2560320"/>
                <v:textbox>
                  <w:txbxContent>
                    <w:p w:rsidR="00E237C2" w:rsidRDefault="00E237C2">
                      <w:pPr>
                        <w:jc w:val="left"/>
                        <w:rPr>
                          <w:color w:val="000000" w:themeColor="text1"/>
                          <w:sz w:val="36"/>
                        </w:rPr>
                      </w:pPr>
                      <w:r>
                        <w:rPr>
                          <w:color w:val="000000" w:themeColor="text1"/>
                          <w:sz w:val="36"/>
                        </w:rPr>
                        <w:t>INTRODUCTION</w:t>
                      </w:r>
                    </w:p>
                    <w:p w:rsidR="00E237C2" w:rsidRDefault="00E237C2">
                      <w:pPr>
                        <w:jc w:val="left"/>
                        <w:rPr>
                          <w:color w:val="000000" w:themeColor="text1"/>
                          <w:sz w:val="28"/>
                        </w:rPr>
                      </w:pPr>
                      <w:r>
                        <w:rPr>
                          <w:color w:val="000000" w:themeColor="text1"/>
                          <w:sz w:val="28"/>
                        </w:rPr>
                        <w:t>I. DEPLOYMENT OF THE WEB APPLICATION</w:t>
                      </w:r>
                    </w:p>
                    <w:p w:rsidR="00E237C2" w:rsidRDefault="00E237C2">
                      <w:pPr>
                        <w:jc w:val="left"/>
                        <w:rPr>
                          <w:color w:val="000000" w:themeColor="text1"/>
                          <w:sz w:val="28"/>
                        </w:rPr>
                      </w:pPr>
                      <w:r>
                        <w:rPr>
                          <w:color w:val="000000" w:themeColor="text1"/>
                          <w:sz w:val="28"/>
                        </w:rPr>
                        <w:t>II. SHOW CASE</w:t>
                      </w:r>
                    </w:p>
                    <w:p w:rsidR="00E237C2" w:rsidRDefault="00E237C2">
                      <w:pPr>
                        <w:jc w:val="left"/>
                        <w:rPr>
                          <w:color w:val="000000" w:themeColor="text1"/>
                          <w:sz w:val="28"/>
                        </w:rPr>
                      </w:pPr>
                      <w:r>
                        <w:rPr>
                          <w:color w:val="000000" w:themeColor="text1"/>
                          <w:sz w:val="36"/>
                        </w:rPr>
                        <w:t>CONCLUSION</w:t>
                      </w:r>
                    </w:p>
                    <w:p w:rsidR="00E237C2" w:rsidRDefault="00E237C2"/>
                  </w:txbxContent>
                </v:textbox>
              </v:shape>
            </w:pict>
          </mc:Fallback>
        </mc:AlternateContent>
      </w:r>
    </w:p>
    <w:p w:rsidR="007B6B23" w:rsidRDefault="007B6B23"/>
    <w:p w:rsidR="007B6B23" w:rsidRDefault="007B6B23"/>
    <w:p w:rsidR="007B6B23" w:rsidRDefault="007B6B23"/>
    <w:p w:rsidR="007B6B23" w:rsidRDefault="007B6B23"/>
    <w:p w:rsidR="007B6B23" w:rsidRDefault="007B6B23"/>
    <w:p w:rsidR="007B6B23" w:rsidRDefault="007B6B23"/>
    <w:p w:rsidR="007B6B23" w:rsidRDefault="007B6B23"/>
    <w:p w:rsidR="007B6B23" w:rsidRDefault="007B6B23"/>
    <w:p w:rsidR="007B6B23" w:rsidRDefault="00520FAB">
      <w:pPr>
        <w:rPr>
          <w:rFonts w:eastAsia="Times New Roman"/>
        </w:rPr>
      </w:pPr>
      <w:bookmarkStart w:id="121" w:name="_Toc673310791"/>
      <w:r>
        <w:rPr>
          <w:rFonts w:eastAsia="Times New Roman"/>
        </w:rPr>
        <w:br w:type="page"/>
      </w:r>
    </w:p>
    <w:p w:rsidR="007B6B23" w:rsidRDefault="00520FAB">
      <w:pPr>
        <w:pStyle w:val="Heading1"/>
        <w:rPr>
          <w:rFonts w:eastAsia="Times New Roman" w:cs="Times New Roman"/>
          <w:color w:val="000000"/>
        </w:rPr>
      </w:pPr>
      <w:r>
        <w:rPr>
          <w:rFonts w:eastAsia="Times New Roman"/>
        </w:rPr>
        <w:lastRenderedPageBreak/>
        <w:t>INTRODUCTION</w:t>
      </w:r>
      <w:bookmarkEnd w:id="121"/>
    </w:p>
    <w:p w:rsidR="007B6B23" w:rsidRDefault="00520FAB">
      <w:pPr>
        <w:spacing w:after="5" w:line="357" w:lineRule="auto"/>
        <w:ind w:left="-360" w:right="631" w:firstLine="450"/>
        <w:rPr>
          <w:rFonts w:eastAsia="Times New Roman" w:cs="Times New Roman"/>
          <w:color w:val="000000"/>
        </w:rPr>
      </w:pPr>
      <w:r>
        <w:rPr>
          <w:rFonts w:eastAsia="Times New Roman" w:cs="Times New Roman"/>
          <w:color w:val="000000"/>
        </w:rPr>
        <w:t xml:space="preserve">  This is the final phase of our report. In this phase we will walk through the requirements for our system, the necessary installation process, accessing our system and it futures, all this in a step-by-step manner to facilitate the setting up of the platform for the first time users. The steps of different processes will be accompanied by images. After we will showcase our application by viewing, the different screens and some brief explanation. </w:t>
      </w:r>
    </w:p>
    <w:p w:rsidR="007B6B23" w:rsidRDefault="00520FAB">
      <w:pPr>
        <w:spacing w:after="115" w:line="259" w:lineRule="auto"/>
        <w:ind w:left="840"/>
        <w:jc w:val="left"/>
        <w:rPr>
          <w:rFonts w:eastAsia="Times New Roman" w:cs="Times New Roman"/>
          <w:color w:val="000000"/>
        </w:rPr>
      </w:pPr>
      <w:r>
        <w:rPr>
          <w:rFonts w:eastAsia="Times New Roman" w:cs="Times New Roman"/>
          <w:color w:val="000000"/>
        </w:rPr>
        <w:t xml:space="preserve"> </w:t>
      </w:r>
    </w:p>
    <w:p w:rsidR="00FC190D" w:rsidRDefault="00FC190D">
      <w:pPr>
        <w:spacing w:after="115" w:line="259" w:lineRule="auto"/>
        <w:ind w:left="840"/>
        <w:jc w:val="left"/>
        <w:rPr>
          <w:rFonts w:eastAsia="Times New Roman" w:cs="Times New Roman"/>
          <w:color w:val="000000"/>
        </w:rPr>
      </w:pPr>
    </w:p>
    <w:p w:rsidR="00FC190D" w:rsidRDefault="00FC190D">
      <w:pPr>
        <w:spacing w:after="115" w:line="259" w:lineRule="auto"/>
        <w:ind w:left="840"/>
        <w:jc w:val="left"/>
        <w:rPr>
          <w:rFonts w:eastAsia="Times New Roman" w:cs="Times New Roman"/>
          <w:color w:val="000000"/>
        </w:rPr>
      </w:pPr>
    </w:p>
    <w:p w:rsidR="00FC190D" w:rsidRDefault="00FC190D" w:rsidP="00FC190D">
      <w:pPr>
        <w:pStyle w:val="Heading1"/>
      </w:pPr>
      <w:bookmarkStart w:id="122" w:name="_Toc717892568"/>
      <w:r>
        <w:t>DEPLOYMENT OF THE WEB APPLICATION</w:t>
      </w:r>
      <w:bookmarkEnd w:id="122"/>
    </w:p>
    <w:p w:rsidR="00FC190D" w:rsidRDefault="00FC190D">
      <w:pPr>
        <w:spacing w:after="115" w:line="259" w:lineRule="auto"/>
        <w:ind w:left="840"/>
        <w:jc w:val="left"/>
        <w:rPr>
          <w:rFonts w:eastAsia="Times New Roman" w:cs="Times New Roman"/>
          <w:color w:val="000000"/>
        </w:rPr>
      </w:pPr>
    </w:p>
    <w:p w:rsidR="00F96194" w:rsidRDefault="00F96194">
      <w:r>
        <w:rPr>
          <w:noProof/>
        </w:rPr>
        <w:drawing>
          <wp:inline distT="0" distB="0" distL="0" distR="0" wp14:anchorId="38709189" wp14:editId="518C0E9C">
            <wp:extent cx="3986011" cy="226024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09">
                      <a:extLst>
                        <a:ext uri="{28A0092B-C50C-407E-A947-70E740481C1C}">
                          <a14:useLocalDpi xmlns:a14="http://schemas.microsoft.com/office/drawing/2010/main" val="0"/>
                        </a:ext>
                      </a:extLst>
                    </a:blip>
                    <a:stretch>
                      <a:fillRect/>
                    </a:stretch>
                  </pic:blipFill>
                  <pic:spPr>
                    <a:xfrm>
                      <a:off x="0" y="0"/>
                      <a:ext cx="3983886" cy="2259037"/>
                    </a:xfrm>
                    <a:prstGeom prst="rect">
                      <a:avLst/>
                    </a:prstGeom>
                  </pic:spPr>
                </pic:pic>
              </a:graphicData>
            </a:graphic>
          </wp:inline>
        </w:drawing>
      </w:r>
    </w:p>
    <w:p w:rsidR="000B2A6A" w:rsidRDefault="00F96194">
      <w:r>
        <w:t xml:space="preserve">Here, is the system analysis where the each student, instructor and course </w:t>
      </w:r>
      <w:r w:rsidR="000B2A6A">
        <w:t>is calculated.</w:t>
      </w:r>
      <w:r>
        <w:t xml:space="preserve"> </w:t>
      </w:r>
      <w:r w:rsidR="000B2A6A">
        <w:t>We can see that there were 20 students who registered for 2 courses with 3 instructors.</w:t>
      </w:r>
    </w:p>
    <w:p w:rsidR="000B2A6A" w:rsidRDefault="000B2A6A"/>
    <w:p w:rsidR="000B2A6A" w:rsidRDefault="000B2A6A">
      <w:r>
        <w:rPr>
          <w:noProof/>
        </w:rPr>
        <w:lastRenderedPageBreak/>
        <w:drawing>
          <wp:inline distT="0" distB="0" distL="0" distR="0">
            <wp:extent cx="5701170" cy="2118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10">
                      <a:extLst>
                        <a:ext uri="{28A0092B-C50C-407E-A947-70E740481C1C}">
                          <a14:useLocalDpi xmlns:a14="http://schemas.microsoft.com/office/drawing/2010/main" val="0"/>
                        </a:ext>
                      </a:extLst>
                    </a:blip>
                    <a:stretch>
                      <a:fillRect/>
                    </a:stretch>
                  </pic:blipFill>
                  <pic:spPr>
                    <a:xfrm>
                      <a:off x="0" y="0"/>
                      <a:ext cx="5702300" cy="2118995"/>
                    </a:xfrm>
                    <a:prstGeom prst="rect">
                      <a:avLst/>
                    </a:prstGeom>
                  </pic:spPr>
                </pic:pic>
              </a:graphicData>
            </a:graphic>
          </wp:inline>
        </w:drawing>
      </w:r>
    </w:p>
    <w:p w:rsidR="00FC190D" w:rsidRDefault="000B2A6A">
      <w:r>
        <w:t xml:space="preserve">Here is the student table where we see every student enrolling the different courses. We can notice that every student </w:t>
      </w:r>
      <w:r w:rsidR="00FC190D">
        <w:t>registered is actively working.</w:t>
      </w:r>
    </w:p>
    <w:p w:rsidR="00FC190D" w:rsidRDefault="00FC190D"/>
    <w:p w:rsidR="00FC190D" w:rsidRDefault="00FC190D">
      <w:r>
        <w:rPr>
          <w:noProof/>
        </w:rPr>
        <w:drawing>
          <wp:inline distT="0" distB="0" distL="0" distR="0">
            <wp:extent cx="4069724" cy="1423115"/>
            <wp:effectExtent l="0" t="0" r="6985" b="5715"/>
            <wp:docPr id="16583" name="Picture 1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11">
                      <a:extLst>
                        <a:ext uri="{28A0092B-C50C-407E-A947-70E740481C1C}">
                          <a14:useLocalDpi xmlns:a14="http://schemas.microsoft.com/office/drawing/2010/main" val="0"/>
                        </a:ext>
                      </a:extLst>
                    </a:blip>
                    <a:stretch>
                      <a:fillRect/>
                    </a:stretch>
                  </pic:blipFill>
                  <pic:spPr>
                    <a:xfrm>
                      <a:off x="0" y="0"/>
                      <a:ext cx="4067555" cy="1422356"/>
                    </a:xfrm>
                    <a:prstGeom prst="rect">
                      <a:avLst/>
                    </a:prstGeom>
                  </pic:spPr>
                </pic:pic>
              </a:graphicData>
            </a:graphic>
          </wp:inline>
        </w:drawing>
      </w:r>
    </w:p>
    <w:p w:rsidR="00FC190D" w:rsidRDefault="00FC190D">
      <w:r>
        <w:rPr>
          <w:noProof/>
        </w:rPr>
        <w:drawing>
          <wp:inline distT="0" distB="0" distL="0" distR="0">
            <wp:extent cx="3709115" cy="1647433"/>
            <wp:effectExtent l="0" t="0" r="5715" b="0"/>
            <wp:docPr id="16585" name="Picture 1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12">
                      <a:extLst>
                        <a:ext uri="{28A0092B-C50C-407E-A947-70E740481C1C}">
                          <a14:useLocalDpi xmlns:a14="http://schemas.microsoft.com/office/drawing/2010/main" val="0"/>
                        </a:ext>
                      </a:extLst>
                    </a:blip>
                    <a:stretch>
                      <a:fillRect/>
                    </a:stretch>
                  </pic:blipFill>
                  <pic:spPr>
                    <a:xfrm>
                      <a:off x="0" y="0"/>
                      <a:ext cx="3707138" cy="1646555"/>
                    </a:xfrm>
                    <a:prstGeom prst="rect">
                      <a:avLst/>
                    </a:prstGeom>
                  </pic:spPr>
                </pic:pic>
              </a:graphicData>
            </a:graphic>
          </wp:inline>
        </w:drawing>
      </w:r>
    </w:p>
    <w:p w:rsidR="00FC190D" w:rsidRDefault="00FC190D">
      <w:r>
        <w:t xml:space="preserve">Here is the instructor table, on like the student table, it records the number of instructors and show us whether he/she is active in the platform. </w:t>
      </w:r>
    </w:p>
    <w:p w:rsidR="00FC190D" w:rsidRDefault="00FC190D"/>
    <w:p w:rsidR="007B6B23" w:rsidRDefault="00520FAB">
      <w:r>
        <w:br w:type="page"/>
      </w:r>
    </w:p>
    <w:p w:rsidR="007B6B23" w:rsidRDefault="00520FAB">
      <w:r>
        <w:lastRenderedPageBreak/>
        <w:br w:type="page"/>
      </w:r>
    </w:p>
    <w:p w:rsidR="007B6B23" w:rsidRDefault="00520FAB">
      <w:pPr>
        <w:pStyle w:val="Heading1"/>
      </w:pPr>
      <w:bookmarkStart w:id="123" w:name="_Toc1494316776"/>
      <w:r>
        <w:lastRenderedPageBreak/>
        <w:t>CONCLUSION</w:t>
      </w:r>
      <w:bookmarkEnd w:id="123"/>
    </w:p>
    <w:p w:rsidR="00E237C2" w:rsidRDefault="00520FAB">
      <w:pPr>
        <w:ind w:firstLine="420"/>
      </w:pPr>
      <w:r>
        <w:t xml:space="preserve">Having put in place the application, it was not sufficient we had to </w:t>
      </w:r>
      <w:r w:rsidR="00FC190D">
        <w:t>produce a manual that will help</w:t>
      </w:r>
      <w:r>
        <w:t xml:space="preserve"> its various users. That is why we presented the way the application was deployed and all the functionalities of this application. It also guides the users on how to use the application.   </w:t>
      </w:r>
    </w:p>
    <w:p w:rsidR="002111D6" w:rsidRDefault="00E237C2" w:rsidP="002111D6">
      <w:pPr>
        <w:spacing w:after="200" w:line="276" w:lineRule="auto"/>
        <w:jc w:val="center"/>
        <w:rPr>
          <w:b/>
          <w:sz w:val="32"/>
          <w:szCs w:val="32"/>
        </w:rPr>
      </w:pPr>
      <w:r>
        <w:br w:type="page"/>
      </w:r>
      <w:r w:rsidR="008975C1" w:rsidRPr="008975C1">
        <w:rPr>
          <w:b/>
          <w:sz w:val="32"/>
          <w:szCs w:val="32"/>
        </w:rPr>
        <w:lastRenderedPageBreak/>
        <w:t>PERSPECTIVES</w:t>
      </w:r>
      <w:r w:rsidR="002111D6">
        <w:br w:type="page"/>
      </w:r>
      <w:r w:rsidR="002111D6" w:rsidRPr="008975C1">
        <w:rPr>
          <w:b/>
          <w:sz w:val="32"/>
          <w:szCs w:val="32"/>
        </w:rPr>
        <w:lastRenderedPageBreak/>
        <w:t>GENERAL CONCLUSION</w:t>
      </w:r>
    </w:p>
    <w:p w:rsidR="008975C1" w:rsidRPr="008975C1" w:rsidRDefault="008975C1" w:rsidP="002111D6">
      <w:pPr>
        <w:spacing w:after="200" w:line="276" w:lineRule="auto"/>
        <w:jc w:val="center"/>
        <w:rPr>
          <w:b/>
          <w:sz w:val="32"/>
          <w:szCs w:val="32"/>
        </w:rPr>
      </w:pPr>
    </w:p>
    <w:p w:rsidR="002111D6" w:rsidRDefault="002111D6" w:rsidP="002111D6">
      <w:pPr>
        <w:spacing w:after="200" w:line="276" w:lineRule="auto"/>
        <w:ind w:firstLine="420"/>
        <w:jc w:val="left"/>
      </w:pPr>
      <w:r>
        <w:t xml:space="preserve">Having met the end of our project and internship period, we can affirm with certainty that the internship was a very beneficial experience to us. The challenges faced, problem solved and knowledge acquired in the professional milieu have given us a taste of life as professional Software Engineer in a company. This experience will with no doubt enable us to face the upcoming challenges in the professional world. </w:t>
      </w:r>
    </w:p>
    <w:p w:rsidR="004D35A9" w:rsidRDefault="002111D6" w:rsidP="002111D6">
      <w:pPr>
        <w:spacing w:after="200" w:line="276" w:lineRule="auto"/>
        <w:ind w:firstLine="420"/>
        <w:jc w:val="left"/>
      </w:pPr>
      <w:r>
        <w:t xml:space="preserve">Our theme </w:t>
      </w:r>
      <w:r w:rsidRPr="002111D6">
        <w:rPr>
          <w:b/>
        </w:rPr>
        <w:t>“CONCEPTION AND DEVELOPMENT OF AN EDUCATIONAL SUPPORT AND PERSONALIZED STUDENT PROGRESS PLATFORM”</w:t>
      </w:r>
      <w:r>
        <w:t xml:space="preserve"> has permitted us </w:t>
      </w:r>
      <w:proofErr w:type="gramStart"/>
      <w:r>
        <w:t>get</w:t>
      </w:r>
      <w:proofErr w:type="gramEnd"/>
      <w:r>
        <w:t xml:space="preserve"> acquainted with the analysis, realization and deployment of software Applications. Our analysis phase was all about structure and defining the needs of the software using UML diagrams. The realization phase was more concerned with the </w:t>
      </w:r>
      <w:proofErr w:type="spellStart"/>
      <w:r>
        <w:t>modelling</w:t>
      </w:r>
      <w:proofErr w:type="spellEnd"/>
      <w:r>
        <w:t xml:space="preserve"> of the software’s database and the technologies used for the implementation of the software. </w:t>
      </w:r>
    </w:p>
    <w:p w:rsidR="004D35A9" w:rsidRDefault="002111D6" w:rsidP="002111D6">
      <w:pPr>
        <w:spacing w:after="200" w:line="276" w:lineRule="auto"/>
        <w:ind w:firstLine="420"/>
        <w:jc w:val="left"/>
      </w:pPr>
      <w:r>
        <w:t xml:space="preserve">Our ACADEMY application is finally ready for deployment and use. We are convinced that this application will be of great use to students increasing the respect of barrier measures and reduce the manual execution of tasks. </w:t>
      </w:r>
    </w:p>
    <w:p w:rsidR="002111D6" w:rsidRDefault="002111D6" w:rsidP="002111D6">
      <w:pPr>
        <w:spacing w:after="200" w:line="276" w:lineRule="auto"/>
        <w:ind w:firstLine="420"/>
        <w:jc w:val="left"/>
      </w:pPr>
      <w:r>
        <w:t>It is known that no human realization is perfect and as such we are sorry for any errors, be it on the report itself or the software. Nevertheless, we are hopeful of a favorable outcome from the readers of this report as it represents are first step in to domain of scientific research</w:t>
      </w:r>
    </w:p>
    <w:p w:rsidR="004D35A9" w:rsidRDefault="004D35A9">
      <w:pPr>
        <w:spacing w:after="200" w:line="276" w:lineRule="auto"/>
        <w:jc w:val="left"/>
      </w:pPr>
      <w:r>
        <w:br w:type="page"/>
      </w:r>
    </w:p>
    <w:p w:rsidR="004D35A9" w:rsidRDefault="008975C1" w:rsidP="004D35A9">
      <w:pPr>
        <w:spacing w:after="200" w:line="276" w:lineRule="auto"/>
        <w:jc w:val="center"/>
        <w:rPr>
          <w:b/>
          <w:sz w:val="32"/>
          <w:szCs w:val="32"/>
        </w:rPr>
      </w:pPr>
      <w:r w:rsidRPr="008975C1">
        <w:rPr>
          <w:b/>
          <w:sz w:val="32"/>
          <w:szCs w:val="32"/>
        </w:rPr>
        <w:lastRenderedPageBreak/>
        <w:t>ANNEXES</w:t>
      </w:r>
      <w:r w:rsidR="004D35A9">
        <w:br w:type="page"/>
      </w:r>
      <w:r w:rsidR="004D35A9" w:rsidRPr="004D35A9">
        <w:rPr>
          <w:b/>
          <w:sz w:val="32"/>
          <w:szCs w:val="32"/>
        </w:rPr>
        <w:lastRenderedPageBreak/>
        <w:t>BIBLIOGRAPHY</w:t>
      </w:r>
    </w:p>
    <w:p w:rsidR="004663F1" w:rsidRPr="004D35A9" w:rsidRDefault="004663F1" w:rsidP="004D35A9">
      <w:pPr>
        <w:spacing w:after="200" w:line="276" w:lineRule="auto"/>
        <w:jc w:val="center"/>
        <w:rPr>
          <w:b/>
          <w:sz w:val="32"/>
          <w:szCs w:val="32"/>
        </w:rPr>
      </w:pPr>
    </w:p>
    <w:p w:rsidR="004D35A9" w:rsidRDefault="004D35A9" w:rsidP="009E104A">
      <w:pPr>
        <w:numPr>
          <w:ilvl w:val="0"/>
          <w:numId w:val="66"/>
        </w:numPr>
        <w:spacing w:after="200" w:line="276" w:lineRule="auto"/>
      </w:pPr>
      <w:r>
        <w:t xml:space="preserve">Core PHP programming using </w:t>
      </w:r>
      <w:proofErr w:type="spellStart"/>
      <w:r>
        <w:t>php</w:t>
      </w:r>
      <w:proofErr w:type="spellEnd"/>
      <w:r>
        <w:t xml:space="preserve"> to build to build dynamic websites supervision by JAN H SWHARTZ 2002. </w:t>
      </w:r>
    </w:p>
    <w:p w:rsidR="004D35A9" w:rsidRDefault="004D35A9" w:rsidP="009E104A">
      <w:pPr>
        <w:numPr>
          <w:ilvl w:val="0"/>
          <w:numId w:val="66"/>
        </w:numPr>
        <w:spacing w:after="200" w:line="276" w:lineRule="auto"/>
      </w:pPr>
      <w:proofErr w:type="spellStart"/>
      <w:r>
        <w:t>Ivar</w:t>
      </w:r>
      <w:proofErr w:type="spellEnd"/>
      <w:r>
        <w:t xml:space="preserve"> </w:t>
      </w:r>
      <w:proofErr w:type="spellStart"/>
      <w:r>
        <w:t>Jackobson</w:t>
      </w:r>
      <w:proofErr w:type="spellEnd"/>
      <w:r>
        <w:t xml:space="preserve">, Grady </w:t>
      </w:r>
      <w:proofErr w:type="spellStart"/>
      <w:r>
        <w:t>Boosh</w:t>
      </w:r>
      <w:proofErr w:type="spellEnd"/>
      <w:r>
        <w:t xml:space="preserve">, James </w:t>
      </w:r>
      <w:proofErr w:type="spellStart"/>
      <w:r>
        <w:t>Rambaugh</w:t>
      </w:r>
      <w:proofErr w:type="spellEnd"/>
      <w:r>
        <w:t xml:space="preserve">, the unified process of developing </w:t>
      </w:r>
      <w:proofErr w:type="gramStart"/>
      <w:r>
        <w:t>a software</w:t>
      </w:r>
      <w:proofErr w:type="gramEnd"/>
      <w:r>
        <w:t xml:space="preserve">. Edition </w:t>
      </w:r>
      <w:proofErr w:type="spellStart"/>
      <w:r>
        <w:t>Eyrolles</w:t>
      </w:r>
      <w:proofErr w:type="spellEnd"/>
      <w:r>
        <w:t xml:space="preserve">, 1999. </w:t>
      </w:r>
    </w:p>
    <w:p w:rsidR="004D35A9" w:rsidRDefault="004D35A9" w:rsidP="009E104A">
      <w:pPr>
        <w:numPr>
          <w:ilvl w:val="0"/>
          <w:numId w:val="66"/>
        </w:numPr>
        <w:spacing w:after="200" w:line="276" w:lineRule="auto"/>
      </w:pPr>
      <w:proofErr w:type="spellStart"/>
      <w:r>
        <w:t>Juliard</w:t>
      </w:r>
      <w:proofErr w:type="spellEnd"/>
      <w:r>
        <w:t xml:space="preserve"> UML Unified </w:t>
      </w:r>
      <w:proofErr w:type="spellStart"/>
      <w:r>
        <w:t>Modelling</w:t>
      </w:r>
      <w:proofErr w:type="spellEnd"/>
      <w:r>
        <w:t xml:space="preserve"> Language, Journal from the </w:t>
      </w:r>
      <w:proofErr w:type="gramStart"/>
      <w:r>
        <w:t>university</w:t>
      </w:r>
      <w:proofErr w:type="gramEnd"/>
      <w:r>
        <w:t xml:space="preserve"> of Southern Britain UFR SSI-IUP </w:t>
      </w:r>
      <w:proofErr w:type="spellStart"/>
      <w:r>
        <w:t>Vannes</w:t>
      </w:r>
      <w:proofErr w:type="spellEnd"/>
      <w:r>
        <w:t xml:space="preserve">, 2001-2002. </w:t>
      </w:r>
    </w:p>
    <w:p w:rsidR="004D35A9" w:rsidRDefault="004D35A9" w:rsidP="009E104A">
      <w:pPr>
        <w:numPr>
          <w:ilvl w:val="0"/>
          <w:numId w:val="66"/>
        </w:numPr>
        <w:spacing w:after="200" w:line="276" w:lineRule="auto"/>
      </w:pPr>
      <w:proofErr w:type="spellStart"/>
      <w:r>
        <w:t>Ivar</w:t>
      </w:r>
      <w:proofErr w:type="spellEnd"/>
      <w:r>
        <w:t xml:space="preserve"> </w:t>
      </w:r>
      <w:proofErr w:type="spellStart"/>
      <w:r>
        <w:t>Jackobson</w:t>
      </w:r>
      <w:proofErr w:type="spellEnd"/>
      <w:r>
        <w:t xml:space="preserve">, Manus </w:t>
      </w:r>
      <w:proofErr w:type="spellStart"/>
      <w:r>
        <w:t>Cristerson</w:t>
      </w:r>
      <w:proofErr w:type="spellEnd"/>
      <w:r>
        <w:t xml:space="preserve">, Patrick Jonson, </w:t>
      </w:r>
      <w:proofErr w:type="spellStart"/>
      <w:r>
        <w:t>Gunar</w:t>
      </w:r>
      <w:proofErr w:type="spellEnd"/>
      <w:r>
        <w:t xml:space="preserve"> Overgaard, the genius software object oriented, Edition Addison Wesley, 2000. </w:t>
      </w:r>
    </w:p>
    <w:p w:rsidR="004D35A9" w:rsidRDefault="004D35A9" w:rsidP="009E104A">
      <w:pPr>
        <w:numPr>
          <w:ilvl w:val="0"/>
          <w:numId w:val="66"/>
        </w:numPr>
        <w:spacing w:after="200" w:line="276" w:lineRule="auto"/>
      </w:pPr>
      <w:r>
        <w:t xml:space="preserve">Joseph </w:t>
      </w:r>
      <w:proofErr w:type="spellStart"/>
      <w:r>
        <w:t>Gabay</w:t>
      </w:r>
      <w:proofErr w:type="spellEnd"/>
      <w:r>
        <w:t xml:space="preserve"> and David </w:t>
      </w:r>
      <w:proofErr w:type="spellStart"/>
      <w:r>
        <w:t>Gabay</w:t>
      </w:r>
      <w:proofErr w:type="spellEnd"/>
      <w:r>
        <w:t xml:space="preserve">, Implementation guide and study case, Edition </w:t>
      </w:r>
      <w:proofErr w:type="spellStart"/>
      <w:r>
        <w:t>Dunod</w:t>
      </w:r>
      <w:proofErr w:type="spellEnd"/>
      <w:r>
        <w:t xml:space="preserve">, Paris 2008. </w:t>
      </w:r>
    </w:p>
    <w:p w:rsidR="004D35A9" w:rsidRDefault="004D35A9" w:rsidP="009E104A">
      <w:pPr>
        <w:numPr>
          <w:ilvl w:val="0"/>
          <w:numId w:val="66"/>
        </w:numPr>
        <w:spacing w:after="200" w:line="276" w:lineRule="auto"/>
      </w:pPr>
      <w:r>
        <w:t xml:space="preserve">Nathalie Lopez, Jorge </w:t>
      </w:r>
      <w:proofErr w:type="spellStart"/>
      <w:r>
        <w:t>Migueis</w:t>
      </w:r>
      <w:proofErr w:type="spellEnd"/>
      <w:r>
        <w:t xml:space="preserve"> and Emmanuel </w:t>
      </w:r>
      <w:proofErr w:type="spellStart"/>
      <w:r>
        <w:t>Pichon</w:t>
      </w:r>
      <w:proofErr w:type="spellEnd"/>
      <w:r>
        <w:t xml:space="preserve">, Integrate UML in your projects, Edition </w:t>
      </w:r>
      <w:proofErr w:type="spellStart"/>
      <w:r>
        <w:t>Eyrolles</w:t>
      </w:r>
      <w:proofErr w:type="spellEnd"/>
      <w:r>
        <w:t xml:space="preserve">, 2000. </w:t>
      </w:r>
    </w:p>
    <w:p w:rsidR="004D35A9" w:rsidRPr="004D35A9" w:rsidRDefault="004D35A9" w:rsidP="009E104A">
      <w:pPr>
        <w:numPr>
          <w:ilvl w:val="0"/>
          <w:numId w:val="66"/>
        </w:numPr>
        <w:spacing w:after="200" w:line="276" w:lineRule="auto"/>
        <w:rPr>
          <w:lang w:val="fr-FR"/>
        </w:rPr>
      </w:pPr>
      <w:r w:rsidRPr="004D35A9">
        <w:rPr>
          <w:lang w:val="fr-FR"/>
        </w:rPr>
        <w:t xml:space="preserve">Alexandre Durain, « UML 2.0 et le processus 2TUP », </w:t>
      </w:r>
    </w:p>
    <w:p w:rsidR="004D35A9" w:rsidRDefault="004D35A9" w:rsidP="009E104A">
      <w:pPr>
        <w:numPr>
          <w:ilvl w:val="0"/>
          <w:numId w:val="66"/>
        </w:numPr>
        <w:spacing w:after="200" w:line="276" w:lineRule="auto"/>
      </w:pPr>
      <w:r>
        <w:t xml:space="preserve">Internship report realized by PAULINE SIDONIE BAMSECK of BA2B. </w:t>
      </w:r>
    </w:p>
    <w:p w:rsidR="004D35A9" w:rsidRDefault="004D35A9" w:rsidP="009E104A">
      <w:pPr>
        <w:numPr>
          <w:ilvl w:val="0"/>
          <w:numId w:val="66"/>
        </w:numPr>
        <w:spacing w:after="200" w:line="276" w:lineRule="auto"/>
      </w:pPr>
      <w:r>
        <w:t xml:space="preserve">Mr. MESSIO UML course AICS-Cameroon 2022-2023 </w:t>
      </w:r>
    </w:p>
    <w:p w:rsidR="004D35A9" w:rsidRDefault="004D35A9" w:rsidP="009E104A">
      <w:pPr>
        <w:numPr>
          <w:ilvl w:val="0"/>
          <w:numId w:val="66"/>
        </w:numPr>
        <w:spacing w:after="200" w:line="276" w:lineRule="auto"/>
      </w:pPr>
      <w:r>
        <w:t xml:space="preserve">Mercurial 2023 </w:t>
      </w:r>
    </w:p>
    <w:p w:rsidR="004D35A9" w:rsidRDefault="004D35A9" w:rsidP="009E104A">
      <w:pPr>
        <w:numPr>
          <w:ilvl w:val="0"/>
          <w:numId w:val="66"/>
        </w:numPr>
        <w:spacing w:after="200" w:line="276" w:lineRule="auto"/>
      </w:pPr>
      <w:r>
        <w:t>Mercurial 2024</w:t>
      </w:r>
    </w:p>
    <w:p w:rsidR="004D35A9" w:rsidRDefault="004D35A9" w:rsidP="004D35A9">
      <w:pPr>
        <w:spacing w:after="200" w:line="276" w:lineRule="auto"/>
      </w:pPr>
      <w:r>
        <w:br w:type="page"/>
      </w:r>
    </w:p>
    <w:p w:rsidR="00E237C2" w:rsidRDefault="00E237C2" w:rsidP="00E237C2"/>
    <w:p w:rsidR="00E237C2" w:rsidRPr="004663F1" w:rsidRDefault="00E237C2" w:rsidP="004663F1">
      <w:pPr>
        <w:ind w:firstLine="420"/>
        <w:jc w:val="center"/>
        <w:rPr>
          <w:b/>
          <w:sz w:val="32"/>
          <w:szCs w:val="32"/>
        </w:rPr>
      </w:pPr>
      <w:r w:rsidRPr="004663F1">
        <w:rPr>
          <w:b/>
          <w:sz w:val="32"/>
          <w:szCs w:val="32"/>
        </w:rPr>
        <w:t>WEBOGRAPHY</w:t>
      </w:r>
    </w:p>
    <w:p w:rsidR="00E237C2" w:rsidRPr="00E237C2" w:rsidRDefault="00E237C2">
      <w:pPr>
        <w:ind w:firstLine="420"/>
        <w:rPr>
          <w:sz w:val="32"/>
          <w:szCs w:val="32"/>
        </w:rPr>
      </w:pPr>
    </w:p>
    <w:p w:rsidR="004663F1" w:rsidRDefault="004663F1" w:rsidP="009E104A">
      <w:pPr>
        <w:numPr>
          <w:ilvl w:val="0"/>
          <w:numId w:val="76"/>
        </w:numPr>
      </w:pPr>
      <w:hyperlink r:id="rId113" w:history="1">
        <w:r w:rsidRPr="004663F1">
          <w:rPr>
            <w:rStyle w:val="Hyperlink"/>
            <w:i/>
            <w:color w:val="00B0F0"/>
          </w:rPr>
          <w:t>https://www.visual-paradigm.com/VPGallery/diagrams/Component.html</w:t>
        </w:r>
      </w:hyperlink>
      <w:r w:rsidRPr="004663F1">
        <w:rPr>
          <w:color w:val="00B0F0"/>
        </w:rPr>
        <w:t xml:space="preserve"> </w:t>
      </w:r>
      <w:proofErr w:type="gramStart"/>
      <w:r>
        <w:t>This</w:t>
      </w:r>
      <w:proofErr w:type="gramEnd"/>
      <w:r>
        <w:t xml:space="preserve"> site helped us get the definition and formalism of component diagram. (visited on the 23rd July 2024 at 11:45 AM) </w:t>
      </w:r>
    </w:p>
    <w:p w:rsidR="004663F1" w:rsidRDefault="004663F1" w:rsidP="009E104A">
      <w:pPr>
        <w:numPr>
          <w:ilvl w:val="0"/>
          <w:numId w:val="75"/>
        </w:numPr>
      </w:pPr>
      <w:r w:rsidRPr="004663F1">
        <w:rPr>
          <w:i/>
          <w:color w:val="00B0F0"/>
          <w:u w:val="single"/>
        </w:rPr>
        <w:t>https://www.tutorialspoint.com/struts_2/basic_mvc _architecture.htm</w:t>
      </w:r>
      <w:r>
        <w:rPr>
          <w:i/>
          <w:color w:val="00B0F0"/>
          <w:u w:val="single"/>
        </w:rPr>
        <w:t>:</w:t>
      </w:r>
      <w:r>
        <w:t xml:space="preserve"> Here, we got the explanation of the MVC architecture. (visited on the 25th July 2024 at 4:30 PM) </w:t>
      </w:r>
    </w:p>
    <w:p w:rsidR="004663F1" w:rsidRDefault="004663F1" w:rsidP="009E104A">
      <w:pPr>
        <w:numPr>
          <w:ilvl w:val="0"/>
          <w:numId w:val="74"/>
        </w:numPr>
      </w:pPr>
      <w:r w:rsidRPr="004663F1">
        <w:rPr>
          <w:i/>
          <w:color w:val="00B0F0"/>
          <w:u w:val="single"/>
        </w:rPr>
        <w:t>https://en.wikipedia.org/wiki/Class_diagram</w:t>
      </w:r>
      <w:r>
        <w:t xml:space="preserve"> Here, we got the definition of a class diagram (visited on the 25th July 2024 at 3:30 PM) </w:t>
      </w:r>
    </w:p>
    <w:p w:rsidR="004663F1" w:rsidRDefault="004663F1" w:rsidP="009E104A">
      <w:pPr>
        <w:numPr>
          <w:ilvl w:val="0"/>
          <w:numId w:val="73"/>
        </w:numPr>
      </w:pPr>
      <w:r w:rsidRPr="004663F1">
        <w:rPr>
          <w:i/>
          <w:color w:val="00B0F0"/>
          <w:u w:val="single"/>
        </w:rPr>
        <w:t>https://www.uml-diagrams.org/communication-diagrams.html:</w:t>
      </w:r>
      <w:r w:rsidRPr="004663F1">
        <w:rPr>
          <w:color w:val="00B0F0"/>
        </w:rPr>
        <w:t xml:space="preserve"> </w:t>
      </w:r>
      <w:r>
        <w:t xml:space="preserve">Helped with the definition of communication diagram. (visited on the 20th August 2024 at 7:45 PM) </w:t>
      </w:r>
    </w:p>
    <w:p w:rsidR="004663F1" w:rsidRDefault="004663F1" w:rsidP="009E104A">
      <w:pPr>
        <w:numPr>
          <w:ilvl w:val="0"/>
          <w:numId w:val="72"/>
        </w:numPr>
      </w:pPr>
      <w:r w:rsidRPr="004663F1">
        <w:rPr>
          <w:i/>
          <w:color w:val="00B0F0"/>
          <w:u w:val="single"/>
        </w:rPr>
        <w:t>https://www.smartdraw.com/uml-diagram/</w:t>
      </w:r>
      <w:r w:rsidRPr="004663F1">
        <w:rPr>
          <w:color w:val="00B0F0"/>
        </w:rPr>
        <w:t xml:space="preserve"> </w:t>
      </w:r>
      <w:r>
        <w:t xml:space="preserve">In which we learned more on UML Diagrams (visited on 10th August 2024 at 10:30 AM) </w:t>
      </w:r>
    </w:p>
    <w:p w:rsidR="004663F1" w:rsidRDefault="004663F1" w:rsidP="009E104A">
      <w:pPr>
        <w:numPr>
          <w:ilvl w:val="0"/>
          <w:numId w:val="71"/>
        </w:numPr>
      </w:pPr>
      <w:r w:rsidRPr="004663F1">
        <w:rPr>
          <w:i/>
          <w:color w:val="00B0F0"/>
          <w:u w:val="single"/>
        </w:rPr>
        <w:t>https://www.uml-diagrams.org</w:t>
      </w:r>
      <w:r w:rsidRPr="004663F1">
        <w:rPr>
          <w:color w:val="00B0F0"/>
        </w:rPr>
        <w:t xml:space="preserve"> </w:t>
      </w:r>
      <w:r>
        <w:t xml:space="preserve">We got the various definitions of each UML Diagram (visited on 02nd September 2024 at 09:30 AM) </w:t>
      </w:r>
    </w:p>
    <w:p w:rsidR="004663F1" w:rsidRDefault="004663F1" w:rsidP="009E104A">
      <w:pPr>
        <w:numPr>
          <w:ilvl w:val="0"/>
          <w:numId w:val="70"/>
        </w:numPr>
      </w:pPr>
      <w:r w:rsidRPr="004663F1">
        <w:rPr>
          <w:i/>
          <w:color w:val="00B0F0"/>
          <w:u w:val="single"/>
        </w:rPr>
        <w:t>https://en.wikipedia.org/wiki/Applications_of_UML https://www.uml</w:t>
      </w:r>
      <w:r w:rsidRPr="004663F1">
        <w:rPr>
          <w:color w:val="00B0F0"/>
        </w:rPr>
        <w:t xml:space="preserve"> </w:t>
      </w:r>
      <w:r>
        <w:t xml:space="preserve">(visited on the 23rd July 2024 at 11:45 AM) </w:t>
      </w:r>
    </w:p>
    <w:p w:rsidR="004663F1" w:rsidRDefault="004663F1" w:rsidP="009E104A">
      <w:pPr>
        <w:numPr>
          <w:ilvl w:val="0"/>
          <w:numId w:val="69"/>
        </w:numPr>
      </w:pPr>
      <w:r w:rsidRPr="004663F1">
        <w:rPr>
          <w:i/>
          <w:color w:val="00B0F0"/>
          <w:u w:val="single"/>
        </w:rPr>
        <w:t>diagrams.org/use-case-diagrams.htmlhttps://en.wikipedia.org/wiki/Sequence_diagram</w:t>
      </w:r>
      <w:r w:rsidRPr="004663F1">
        <w:rPr>
          <w:color w:val="00B0F0"/>
        </w:rPr>
        <w:t xml:space="preserve"> </w:t>
      </w:r>
      <w:r>
        <w:t xml:space="preserve">(visited on the 29th July 2024 at 10:00 AM) </w:t>
      </w:r>
    </w:p>
    <w:p w:rsidR="004663F1" w:rsidRDefault="004663F1" w:rsidP="009E104A">
      <w:pPr>
        <w:numPr>
          <w:ilvl w:val="0"/>
          <w:numId w:val="68"/>
        </w:numPr>
      </w:pPr>
      <w:r w:rsidRPr="004663F1">
        <w:rPr>
          <w:i/>
          <w:color w:val="00B0F0"/>
          <w:u w:val="single"/>
        </w:rPr>
        <w:t>https://www.smartsheet.com/how-write-smart-project-objective</w:t>
      </w:r>
      <w:r w:rsidRPr="004663F1">
        <w:rPr>
          <w:color w:val="00B0F0"/>
        </w:rPr>
        <w:t xml:space="preserve"> </w:t>
      </w:r>
      <w:r>
        <w:t xml:space="preserve">(visited on the 23rd July 2024 at 17:45 AM) </w:t>
      </w:r>
    </w:p>
    <w:p w:rsidR="007B6B23" w:rsidRDefault="004663F1" w:rsidP="009E104A">
      <w:pPr>
        <w:numPr>
          <w:ilvl w:val="0"/>
          <w:numId w:val="67"/>
        </w:numPr>
        <w:rPr>
          <w:lang w:val="en"/>
        </w:rPr>
      </w:pPr>
      <w:r>
        <w:t xml:space="preserve">UML class diagram representing data structure | Download Scientific Diagramwww.researchgate.net(visited on the 29th august 2024 at 10:35 Am </w:t>
      </w:r>
      <w:r w:rsidR="00520FAB">
        <w:br w:type="page"/>
      </w:r>
    </w:p>
    <w:sectPr w:rsidR="007B6B23">
      <w:footerReference w:type="default" r:id="rId114"/>
      <w:pgSz w:w="11906" w:h="16838"/>
      <w:pgMar w:top="1440" w:right="1463" w:bottom="1440" w:left="1463"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104A" w:rsidRDefault="009E104A">
      <w:pPr>
        <w:spacing w:line="240" w:lineRule="auto"/>
      </w:pPr>
      <w:r>
        <w:separator/>
      </w:r>
    </w:p>
  </w:endnote>
  <w:endnote w:type="continuationSeparator" w:id="0">
    <w:p w:rsidR="009E104A" w:rsidRDefault="009E1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7C2" w:rsidRDefault="00E237C2">
    <w:pPr>
      <w:pStyle w:val="Footer"/>
    </w:pPr>
    <w:r>
      <w:rPr>
        <w:noProof/>
      </w:rPr>
      <mc:AlternateContent>
        <mc:Choice Requires="wps">
          <w:drawing>
            <wp:anchor distT="0" distB="0" distL="114300" distR="114300" simplePos="0" relativeHeight="251662336" behindDoc="0" locked="0" layoutInCell="1" allowOverlap="1">
              <wp:simplePos x="0" y="0"/>
              <wp:positionH relativeFrom="column">
                <wp:posOffset>434340</wp:posOffset>
              </wp:positionH>
              <wp:positionV relativeFrom="paragraph">
                <wp:posOffset>-289560</wp:posOffset>
              </wp:positionV>
              <wp:extent cx="4832985" cy="847090"/>
              <wp:effectExtent l="4445" t="4445" r="20320" b="5715"/>
              <wp:wrapNone/>
              <wp:docPr id="4" name="Text Box 4"/>
              <wp:cNvGraphicFramePr/>
              <a:graphic xmlns:a="http://schemas.openxmlformats.org/drawingml/2006/main">
                <a:graphicData uri="http://schemas.microsoft.com/office/word/2010/wordprocessingShape">
                  <wps:wsp>
                    <wps:cNvSpPr txBox="1"/>
                    <wps:spPr>
                      <a:xfrm>
                        <a:off x="1334770" y="9857105"/>
                        <a:ext cx="4832985" cy="847090"/>
                      </a:xfrm>
                      <a:prstGeom prst="roundRect">
                        <a:avLst/>
                      </a:prstGeom>
                      <a:solidFill>
                        <a:schemeClr val="accent1">
                          <a:lumMod val="75000"/>
                        </a:schemeClr>
                      </a:solidFill>
                      <a:ln w="6350">
                        <a:solidFill>
                          <a:schemeClr val="accent1">
                            <a:lumMod val="50000"/>
                          </a:schemeClr>
                        </a:solidFill>
                      </a:ln>
                    </wps:spPr>
                    <wps:style>
                      <a:lnRef idx="0">
                        <a:schemeClr val="accent1"/>
                      </a:lnRef>
                      <a:fillRef idx="0">
                        <a:schemeClr val="accent1"/>
                      </a:fillRef>
                      <a:effectRef idx="0">
                        <a:schemeClr val="accent1"/>
                      </a:effectRef>
                      <a:fontRef idx="minor">
                        <a:schemeClr val="dk1"/>
                      </a:fontRef>
                    </wps:style>
                    <wps:txbx>
                      <w:txbxContent>
                        <w:p w:rsidR="00E237C2" w:rsidRDefault="00E237C2">
                          <w:pPr>
                            <w:spacing w:line="240" w:lineRule="auto"/>
                            <w:jc w:val="center"/>
                            <w:rPr>
                              <w:color w:val="FFFFFF" w:themeColor="background1"/>
                              <w:sz w:val="22"/>
                              <w:lang w:val="en"/>
                            </w:rPr>
                          </w:pPr>
                          <w:r>
                            <w:rPr>
                              <w:color w:val="FFFFFF" w:themeColor="background1"/>
                              <w:sz w:val="22"/>
                              <w:lang w:val="en"/>
                            </w:rPr>
                            <w:t>PAULINE SIDONIE BAMSECK</w:t>
                          </w:r>
                        </w:p>
                        <w:p w:rsidR="00E237C2" w:rsidRDefault="00E237C2">
                          <w:pPr>
                            <w:spacing w:line="240" w:lineRule="auto"/>
                            <w:jc w:val="center"/>
                            <w:rPr>
                              <w:color w:val="FFFFFF" w:themeColor="background1"/>
                              <w:sz w:val="22"/>
                            </w:rPr>
                          </w:pPr>
                          <w:r>
                            <w:rPr>
                              <w:color w:val="FFFFFF" w:themeColor="background1"/>
                              <w:sz w:val="22"/>
                            </w:rPr>
                            <w:t>African Institute of Computer Science (AICS) Cameroon</w:t>
                          </w:r>
                        </w:p>
                        <w:p w:rsidR="00E237C2" w:rsidRDefault="00E237C2">
                          <w:pPr>
                            <w:spacing w:line="240" w:lineRule="auto"/>
                            <w:jc w:val="center"/>
                            <w:rPr>
                              <w:color w:val="FFFFFF" w:themeColor="background1"/>
                              <w:sz w:val="22"/>
                            </w:rPr>
                          </w:pPr>
                          <w:r>
                            <w:rPr>
                              <w:color w:val="FFFFFF" w:themeColor="background1"/>
                              <w:sz w:val="22"/>
                            </w:rPr>
                            <w:t xml:space="preserve">Paul </w:t>
                          </w:r>
                          <w:proofErr w:type="spellStart"/>
                          <w:r>
                            <w:rPr>
                              <w:color w:val="FFFFFF" w:themeColor="background1"/>
                              <w:sz w:val="22"/>
                            </w:rPr>
                            <w:t>Biya</w:t>
                          </w:r>
                          <w:proofErr w:type="spellEnd"/>
                          <w:r>
                            <w:rPr>
                              <w:color w:val="FFFFFF" w:themeColor="background1"/>
                              <w:sz w:val="22"/>
                            </w:rPr>
                            <w:t xml:space="preserve"> Technological Center of Excellence</w:t>
                          </w:r>
                        </w:p>
                        <w:p w:rsidR="00E237C2" w:rsidRDefault="00E237C2">
                          <w:pPr>
                            <w:spacing w:line="240" w:lineRule="auto"/>
                            <w:jc w:val="center"/>
                            <w:rPr>
                              <w:color w:val="FFFFFF" w:themeColor="background1"/>
                              <w:sz w:val="22"/>
                            </w:rPr>
                          </w:pPr>
                          <w:r>
                            <w:rPr>
                              <w:color w:val="FFFFFF" w:themeColor="background1"/>
                              <w:sz w:val="22"/>
                            </w:rPr>
                            <w:t>2nd year option Software Engineering 2023/2024 Academic year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Text Box 4" o:spid="_x0000_s1351" style="position:absolute;margin-left:34.2pt;margin-top:-22.8pt;width:380.55pt;height:66.7pt;z-index:2516623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" fillcolor="#2e74b5 [2404]" strokecolor="#1f4d78 [1604]" strokeweight=".5pt">
              <v:textbox>
                <w:txbxContent>
                  <w:p w:rsidR="00E237C2" w:rsidRDefault="00E237C2">
                    <w:pPr>
                      <w:spacing w:line="240" w:lineRule="auto"/>
                      <w:jc w:val="center"/>
                      <w:rPr>
                        <w:color w:val="FFFFFF" w:themeColor="background1"/>
                        <w:sz w:val="22"/>
                        <w:lang w:val="en"/>
                      </w:rPr>
                    </w:pPr>
                    <w:r>
                      <w:rPr>
                        <w:color w:val="FFFFFF" w:themeColor="background1"/>
                        <w:sz w:val="22"/>
                        <w:lang w:val="en"/>
                      </w:rPr>
                      <w:t>PAULINE SIDONIE BAMSECK</w:t>
                    </w:r>
                  </w:p>
                  <w:p w:rsidR="00E237C2" w:rsidRDefault="00E237C2">
                    <w:pPr>
                      <w:spacing w:line="240" w:lineRule="auto"/>
                      <w:jc w:val="center"/>
                      <w:rPr>
                        <w:color w:val="FFFFFF" w:themeColor="background1"/>
                        <w:sz w:val="22"/>
                      </w:rPr>
                    </w:pPr>
                    <w:r>
                      <w:rPr>
                        <w:color w:val="FFFFFF" w:themeColor="background1"/>
                        <w:sz w:val="22"/>
                      </w:rPr>
                      <w:t>African Institute of Computer Science (AICS) Cameroon</w:t>
                    </w:r>
                  </w:p>
                  <w:p w:rsidR="00E237C2" w:rsidRDefault="00E237C2">
                    <w:pPr>
                      <w:spacing w:line="240" w:lineRule="auto"/>
                      <w:jc w:val="center"/>
                      <w:rPr>
                        <w:color w:val="FFFFFF" w:themeColor="background1"/>
                        <w:sz w:val="22"/>
                      </w:rPr>
                    </w:pPr>
                    <w:r>
                      <w:rPr>
                        <w:color w:val="FFFFFF" w:themeColor="background1"/>
                        <w:sz w:val="22"/>
                      </w:rPr>
                      <w:t xml:space="preserve">Paul </w:t>
                    </w:r>
                    <w:proofErr w:type="spellStart"/>
                    <w:r>
                      <w:rPr>
                        <w:color w:val="FFFFFF" w:themeColor="background1"/>
                        <w:sz w:val="22"/>
                      </w:rPr>
                      <w:t>Biya</w:t>
                    </w:r>
                    <w:proofErr w:type="spellEnd"/>
                    <w:r>
                      <w:rPr>
                        <w:color w:val="FFFFFF" w:themeColor="background1"/>
                        <w:sz w:val="22"/>
                      </w:rPr>
                      <w:t xml:space="preserve"> Technological Center of Excellence</w:t>
                    </w:r>
                  </w:p>
                  <w:p w:rsidR="00E237C2" w:rsidRDefault="00E237C2">
                    <w:pPr>
                      <w:spacing w:line="240" w:lineRule="auto"/>
                      <w:jc w:val="center"/>
                      <w:rPr>
                        <w:color w:val="FFFFFF" w:themeColor="background1"/>
                        <w:sz w:val="22"/>
                      </w:rPr>
                    </w:pPr>
                    <w:r>
                      <w:rPr>
                        <w:color w:val="FFFFFF" w:themeColor="background1"/>
                        <w:sz w:val="22"/>
                      </w:rPr>
                      <w:t>2nd year option Software Engineering 2023/2024 Academic year</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posOffset>5866765</wp:posOffset>
              </wp:positionH>
              <wp:positionV relativeFrom="paragraph">
                <wp:posOffset>26035</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E237C2" w:rsidRDefault="00E237C2">
                          <w:pPr>
                            <w:pStyle w:val="Footer"/>
                          </w:pPr>
                          <w:r>
                            <w:fldChar w:fldCharType="begin"/>
                          </w:r>
                          <w:r>
                            <w:instrText xml:space="preserve"> PAGE  \* MERGEFORMAT </w:instrText>
                          </w:r>
                          <w:r>
                            <w:fldChar w:fldCharType="separate"/>
                          </w:r>
                          <w:r w:rsidR="008975C1">
                            <w:rPr>
                              <w:noProof/>
                            </w:rP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_x0000_s1352" type="#_x0000_t202" style="position:absolute;margin-left:461.95pt;margin-top:2.05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" filled="f" fillcolor="white [3201]" stroked="f" strokeweight=".5pt">
              <v:textbox style="mso-fit-shape-to-text:t" inset="0,0,0,0">
                <w:txbxContent>
                  <w:p w:rsidR="00E237C2" w:rsidRDefault="00E237C2">
                    <w:pPr>
                      <w:pStyle w:val="Footer"/>
                    </w:pPr>
                    <w:r>
                      <w:fldChar w:fldCharType="begin"/>
                    </w:r>
                    <w:r>
                      <w:instrText xml:space="preserve"> PAGE  \* MERGEFORMAT </w:instrText>
                    </w:r>
                    <w:r>
                      <w:fldChar w:fldCharType="separate"/>
                    </w:r>
                    <w:r w:rsidR="008975C1">
                      <w:rPr>
                        <w:noProof/>
                      </w:rPr>
                      <w:t>v</w:t>
                    </w:r>
                    <w: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7C2" w:rsidRDefault="00E237C2">
    <w:pPr>
      <w:pStyle w:val="Footer"/>
    </w:pPr>
    <w:r>
      <w:rPr>
        <w:noProof/>
      </w:rPr>
      <mc:AlternateContent>
        <mc:Choice Requires="wps">
          <w:drawing>
            <wp:anchor distT="0" distB="0" distL="114300" distR="114300" simplePos="0" relativeHeight="251668480" behindDoc="0" locked="0" layoutInCell="1" allowOverlap="1">
              <wp:simplePos x="0" y="0"/>
              <wp:positionH relativeFrom="margin">
                <wp:posOffset>5999480</wp:posOffset>
              </wp:positionH>
              <wp:positionV relativeFrom="paragraph">
                <wp:posOffset>26035</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E237C2" w:rsidRDefault="00E237C2">
                          <w:pPr>
                            <w:pStyle w:val="Footer"/>
                          </w:pPr>
                          <w:r>
                            <w:fldChar w:fldCharType="begin"/>
                          </w:r>
                          <w:r>
                            <w:instrText xml:space="preserve"> PAGE  \* MERGEFORMAT </w:instrText>
                          </w:r>
                          <w:r>
                            <w:fldChar w:fldCharType="separate"/>
                          </w:r>
                          <w:r w:rsidR="008975C1">
                            <w:rPr>
                              <w:noProof/>
                            </w:rPr>
                            <w:t>109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8" o:spid="_x0000_s1353" type="#_x0000_t202" style="position:absolute;margin-left:472.4pt;margin-top:2.05pt;width:2in;height:2in;z-index:2516684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6fr+A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" filled="f" fillcolor="white [3201]" stroked="f" strokeweight=".5pt">
              <v:textbox style="mso-fit-shape-to-text:t" inset="0,0,0,0">
                <w:txbxContent>
                  <w:p w:rsidR="00E237C2" w:rsidRDefault="00E237C2">
                    <w:pPr>
                      <w:pStyle w:val="Footer"/>
                    </w:pPr>
                    <w:r>
                      <w:fldChar w:fldCharType="begin"/>
                    </w:r>
                    <w:r>
                      <w:instrText xml:space="preserve"> PAGE  \* MERGEFORMAT </w:instrText>
                    </w:r>
                    <w:r>
                      <w:fldChar w:fldCharType="separate"/>
                    </w:r>
                    <w:r w:rsidR="008975C1">
                      <w:rPr>
                        <w:noProof/>
                      </w:rPr>
                      <w:t>109</w:t>
                    </w:r>
                    <w:r>
                      <w:fldChar w:fldCharType="end"/>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434340</wp:posOffset>
              </wp:positionH>
              <wp:positionV relativeFrom="paragraph">
                <wp:posOffset>-289560</wp:posOffset>
              </wp:positionV>
              <wp:extent cx="4832985" cy="847090"/>
              <wp:effectExtent l="4445" t="4445" r="20320" b="5715"/>
              <wp:wrapNone/>
              <wp:docPr id="26" name="Text Box 26"/>
              <wp:cNvGraphicFramePr/>
              <a:graphic xmlns:a="http://schemas.openxmlformats.org/drawingml/2006/main">
                <a:graphicData uri="http://schemas.microsoft.com/office/word/2010/wordprocessingShape">
                  <wps:wsp>
                    <wps:cNvSpPr txBox="1"/>
                    <wps:spPr>
                      <a:xfrm>
                        <a:off x="1334770" y="9857105"/>
                        <a:ext cx="4832985" cy="847090"/>
                      </a:xfrm>
                      <a:prstGeom prst="roundRect">
                        <a:avLst/>
                      </a:prstGeom>
                      <a:solidFill>
                        <a:schemeClr val="accent1">
                          <a:lumMod val="75000"/>
                        </a:schemeClr>
                      </a:solidFill>
                      <a:ln w="6350">
                        <a:solidFill>
                          <a:schemeClr val="accent1">
                            <a:lumMod val="50000"/>
                          </a:schemeClr>
                        </a:solidFill>
                      </a:ln>
                    </wps:spPr>
                    <wps:style>
                      <a:lnRef idx="0">
                        <a:schemeClr val="accent1"/>
                      </a:lnRef>
                      <a:fillRef idx="0">
                        <a:schemeClr val="accent1"/>
                      </a:fillRef>
                      <a:effectRef idx="0">
                        <a:schemeClr val="accent1"/>
                      </a:effectRef>
                      <a:fontRef idx="minor">
                        <a:schemeClr val="dk1"/>
                      </a:fontRef>
                    </wps:style>
                    <wps:txbx>
                      <w:txbxContent>
                        <w:p w:rsidR="00E237C2" w:rsidRDefault="00E237C2">
                          <w:pPr>
                            <w:spacing w:line="240" w:lineRule="auto"/>
                            <w:jc w:val="center"/>
                            <w:rPr>
                              <w:color w:val="FFFFFF" w:themeColor="background1"/>
                              <w:sz w:val="22"/>
                              <w:lang w:val="en"/>
                            </w:rPr>
                          </w:pPr>
                          <w:r>
                            <w:rPr>
                              <w:color w:val="FFFFFF" w:themeColor="background1"/>
                              <w:sz w:val="22"/>
                              <w:lang w:val="en"/>
                            </w:rPr>
                            <w:t>PAULINE SIDONIE BAMSECK</w:t>
                          </w:r>
                        </w:p>
                        <w:p w:rsidR="00E237C2" w:rsidRDefault="00E237C2">
                          <w:pPr>
                            <w:spacing w:line="240" w:lineRule="auto"/>
                            <w:jc w:val="center"/>
                            <w:rPr>
                              <w:color w:val="FFFFFF" w:themeColor="background1"/>
                              <w:sz w:val="22"/>
                            </w:rPr>
                          </w:pPr>
                          <w:r>
                            <w:rPr>
                              <w:color w:val="FFFFFF" w:themeColor="background1"/>
                              <w:sz w:val="22"/>
                            </w:rPr>
                            <w:t>African Institute of Computer Science (AICS) Cameroon</w:t>
                          </w:r>
                        </w:p>
                        <w:p w:rsidR="00E237C2" w:rsidRDefault="00E237C2">
                          <w:pPr>
                            <w:spacing w:line="240" w:lineRule="auto"/>
                            <w:jc w:val="center"/>
                            <w:rPr>
                              <w:color w:val="FFFFFF" w:themeColor="background1"/>
                              <w:sz w:val="22"/>
                            </w:rPr>
                          </w:pPr>
                          <w:r>
                            <w:rPr>
                              <w:color w:val="FFFFFF" w:themeColor="background1"/>
                              <w:sz w:val="22"/>
                            </w:rPr>
                            <w:t xml:space="preserve">Paul </w:t>
                          </w:r>
                          <w:proofErr w:type="spellStart"/>
                          <w:r>
                            <w:rPr>
                              <w:color w:val="FFFFFF" w:themeColor="background1"/>
                              <w:sz w:val="22"/>
                            </w:rPr>
                            <w:t>Biya</w:t>
                          </w:r>
                          <w:proofErr w:type="spellEnd"/>
                          <w:r>
                            <w:rPr>
                              <w:color w:val="FFFFFF" w:themeColor="background1"/>
                              <w:sz w:val="22"/>
                            </w:rPr>
                            <w:t xml:space="preserve"> Technological Center of Excellence</w:t>
                          </w:r>
                        </w:p>
                        <w:p w:rsidR="00E237C2" w:rsidRDefault="00E237C2">
                          <w:pPr>
                            <w:spacing w:line="240" w:lineRule="auto"/>
                            <w:jc w:val="center"/>
                            <w:rPr>
                              <w:color w:val="FFFFFF" w:themeColor="background1"/>
                              <w:sz w:val="22"/>
                            </w:rPr>
                          </w:pPr>
                          <w:r>
                            <w:rPr>
                              <w:color w:val="FFFFFF" w:themeColor="background1"/>
                              <w:sz w:val="22"/>
                            </w:rPr>
                            <w:t>2nd year option Software Engineering 2023/2024 Academic year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Text Box 26" o:spid="_x0000_s1354" style="position:absolute;margin-left:34.2pt;margin-top:-22.8pt;width:380.55pt;height:66.7pt;z-index:25166745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" fillcolor="#2e74b5 [2404]" strokecolor="#1f4d78 [1604]" strokeweight=".5pt">
              <v:textbox>
                <w:txbxContent>
                  <w:p w:rsidR="00E237C2" w:rsidRDefault="00E237C2">
                    <w:pPr>
                      <w:spacing w:line="240" w:lineRule="auto"/>
                      <w:jc w:val="center"/>
                      <w:rPr>
                        <w:color w:val="FFFFFF" w:themeColor="background1"/>
                        <w:sz w:val="22"/>
                        <w:lang w:val="en"/>
                      </w:rPr>
                    </w:pPr>
                    <w:r>
                      <w:rPr>
                        <w:color w:val="FFFFFF" w:themeColor="background1"/>
                        <w:sz w:val="22"/>
                        <w:lang w:val="en"/>
                      </w:rPr>
                      <w:t>PAULINE SIDONIE BAMSECK</w:t>
                    </w:r>
                  </w:p>
                  <w:p w:rsidR="00E237C2" w:rsidRDefault="00E237C2">
                    <w:pPr>
                      <w:spacing w:line="240" w:lineRule="auto"/>
                      <w:jc w:val="center"/>
                      <w:rPr>
                        <w:color w:val="FFFFFF" w:themeColor="background1"/>
                        <w:sz w:val="22"/>
                      </w:rPr>
                    </w:pPr>
                    <w:r>
                      <w:rPr>
                        <w:color w:val="FFFFFF" w:themeColor="background1"/>
                        <w:sz w:val="22"/>
                      </w:rPr>
                      <w:t>African Institute of Computer Science (AICS) Cameroon</w:t>
                    </w:r>
                  </w:p>
                  <w:p w:rsidR="00E237C2" w:rsidRDefault="00E237C2">
                    <w:pPr>
                      <w:spacing w:line="240" w:lineRule="auto"/>
                      <w:jc w:val="center"/>
                      <w:rPr>
                        <w:color w:val="FFFFFF" w:themeColor="background1"/>
                        <w:sz w:val="22"/>
                      </w:rPr>
                    </w:pPr>
                    <w:r>
                      <w:rPr>
                        <w:color w:val="FFFFFF" w:themeColor="background1"/>
                        <w:sz w:val="22"/>
                      </w:rPr>
                      <w:t xml:space="preserve">Paul </w:t>
                    </w:r>
                    <w:proofErr w:type="spellStart"/>
                    <w:r>
                      <w:rPr>
                        <w:color w:val="FFFFFF" w:themeColor="background1"/>
                        <w:sz w:val="22"/>
                      </w:rPr>
                      <w:t>Biya</w:t>
                    </w:r>
                    <w:proofErr w:type="spellEnd"/>
                    <w:r>
                      <w:rPr>
                        <w:color w:val="FFFFFF" w:themeColor="background1"/>
                        <w:sz w:val="22"/>
                      </w:rPr>
                      <w:t xml:space="preserve"> Technological Center of Excellence</w:t>
                    </w:r>
                  </w:p>
                  <w:p w:rsidR="00E237C2" w:rsidRDefault="00E237C2">
                    <w:pPr>
                      <w:spacing w:line="240" w:lineRule="auto"/>
                      <w:jc w:val="center"/>
                      <w:rPr>
                        <w:color w:val="FFFFFF" w:themeColor="background1"/>
                        <w:sz w:val="22"/>
                      </w:rPr>
                    </w:pPr>
                    <w:r>
                      <w:rPr>
                        <w:color w:val="FFFFFF" w:themeColor="background1"/>
                        <w:sz w:val="22"/>
                      </w:rPr>
                      <w:t>2nd year option Software Engineering 2023/2024 Academic year</w:t>
                    </w:r>
                  </w:p>
                </w:txbxContent>
              </v:textbox>
            </v:round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104A" w:rsidRDefault="009E104A">
      <w:pPr>
        <w:spacing w:line="240" w:lineRule="auto"/>
      </w:pPr>
      <w:r>
        <w:separator/>
      </w:r>
    </w:p>
  </w:footnote>
  <w:footnote w:type="continuationSeparator" w:id="0">
    <w:p w:rsidR="009E104A" w:rsidRDefault="009E10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7C2" w:rsidRDefault="00E237C2">
    <w:pPr>
      <w:pStyle w:val="Header"/>
    </w:pPr>
    <w:r>
      <w:rPr>
        <w:noProof/>
      </w:rPr>
      <w:drawing>
        <wp:anchor distT="0" distB="0" distL="114300" distR="114300" simplePos="0" relativeHeight="251658240" behindDoc="0" locked="0" layoutInCell="1" allowOverlap="1">
          <wp:simplePos x="0" y="0"/>
          <wp:positionH relativeFrom="column">
            <wp:posOffset>-802005</wp:posOffset>
          </wp:positionH>
          <wp:positionV relativeFrom="paragraph">
            <wp:posOffset>-224790</wp:posOffset>
          </wp:positionV>
          <wp:extent cx="709930" cy="576580"/>
          <wp:effectExtent l="0" t="0" r="13970" b="13970"/>
          <wp:wrapNone/>
          <wp:docPr id="25" name="Picture 25" descr="C:\Users\lenovo\Downloads\school docs\iai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lenovo\Downloads\school docs\iai log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709930" cy="57658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simplePos x="0" y="0"/>
          <wp:positionH relativeFrom="column">
            <wp:posOffset>5794375</wp:posOffset>
          </wp:positionH>
          <wp:positionV relativeFrom="paragraph">
            <wp:posOffset>-371475</wp:posOffset>
          </wp:positionV>
          <wp:extent cx="713740" cy="713740"/>
          <wp:effectExtent l="0" t="0" r="10160" b="10160"/>
          <wp:wrapNone/>
          <wp:docPr id="19" name="Picture 25" descr="/home/pelz/Pictures/IMG-20240815-WA0152.jpgIMG-20240815-WA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home/pelz/Pictures/IMG-20240815-WA0152.jpgIMG-20240815-WA0152"/>
                  <pic:cNvPicPr>
                    <a:picLocks noChangeAspect="1" noChangeArrowheads="1"/>
                  </pic:cNvPicPr>
                </pic:nvPicPr>
                <pic:blipFill>
                  <a:blip r:embed="rId2"/>
                  <a:srcRect/>
                  <a:stretch>
                    <a:fillRect/>
                  </a:stretch>
                </pic:blipFill>
                <pic:spPr>
                  <a:xfrm>
                    <a:off x="0" y="0"/>
                    <a:ext cx="713740" cy="713740"/>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0" locked="0" layoutInCell="1" allowOverlap="1">
              <wp:simplePos x="0" y="0"/>
              <wp:positionH relativeFrom="column">
                <wp:posOffset>257175</wp:posOffset>
              </wp:positionH>
              <wp:positionV relativeFrom="paragraph">
                <wp:posOffset>-276860</wp:posOffset>
              </wp:positionV>
              <wp:extent cx="5187315" cy="585470"/>
              <wp:effectExtent l="4445" t="4445" r="8890" b="19685"/>
              <wp:wrapNone/>
              <wp:docPr id="1" name="Text Box 1"/>
              <wp:cNvGraphicFramePr/>
              <a:graphic xmlns:a="http://schemas.openxmlformats.org/drawingml/2006/main">
                <a:graphicData uri="http://schemas.microsoft.com/office/word/2010/wordprocessingShape">
                  <wps:wsp>
                    <wps:cNvSpPr txBox="1"/>
                    <wps:spPr>
                      <a:xfrm>
                        <a:off x="1238250" y="180340"/>
                        <a:ext cx="5187315" cy="585470"/>
                      </a:xfrm>
                      <a:prstGeom prst="roundRect">
                        <a:avLst/>
                      </a:prstGeom>
                      <a:solidFill>
                        <a:schemeClr val="accent1">
                          <a:lumMod val="75000"/>
                        </a:schemeClr>
                      </a:solidFill>
                      <a:ln w="6350">
                        <a:solidFill>
                          <a:schemeClr val="accent1">
                            <a:lumMod val="75000"/>
                          </a:schemeClr>
                        </a:solidFill>
                      </a:ln>
                    </wps:spPr>
                    <wps:style>
                      <a:lnRef idx="0">
                        <a:schemeClr val="accent1"/>
                      </a:lnRef>
                      <a:fillRef idx="0">
                        <a:schemeClr val="accent1"/>
                      </a:fillRef>
                      <a:effectRef idx="0">
                        <a:schemeClr val="accent1"/>
                      </a:effectRef>
                      <a:fontRef idx="minor">
                        <a:schemeClr val="dk1"/>
                      </a:fontRef>
                    </wps:style>
                    <wps:txbx>
                      <w:txbxContent>
                        <w:p w:rsidR="00E237C2" w:rsidRDefault="00E237C2">
                          <w:pPr>
                            <w:jc w:val="center"/>
                            <w:rPr>
                              <w:rFonts w:cs="Times New Roman"/>
                              <w:b/>
                              <w:color w:val="FFFFFF" w:themeColor="background1"/>
                              <w:sz w:val="36"/>
                              <w:szCs w:val="36"/>
                              <w14:props3d w14:extrusionH="57150" w14:contourW="0" w14:prstMaterial="matte">
                                <w14:bevelT w14:w="63500" w14:h="12700" w14:prst="angle"/>
                                <w14:contourClr>
                                  <w14:schemeClr w14:val="bg1">
                                    <w14:lumMod w14:val="65000"/>
                                  </w14:schemeClr>
                                </w14:contourClr>
                              </w14:props3d>
                            </w:rPr>
                          </w:pPr>
                          <w:r>
                            <w:rPr>
                              <w:rFonts w:cs="Times New Roman"/>
                              <w:b/>
                              <w:color w:val="FFFFFF" w:themeColor="background1"/>
                              <w:szCs w:val="24"/>
                              <w:lang w:val="en"/>
                            </w:rPr>
                            <w:t xml:space="preserve">CONCEPTION AND DEVELOPMENT </w:t>
                          </w:r>
                          <w:r>
                            <w:rPr>
                              <w:rFonts w:cs="Times New Roman"/>
                              <w:b/>
                              <w:color w:val="FFFFFF" w:themeColor="background1"/>
                              <w:szCs w:val="24"/>
                            </w:rPr>
                            <w:t>OF AN EDUCATIONAL SUPPORT AND PERSONALIZED STUDENT PROGRESS PLATFORM</w:t>
                          </w:r>
                        </w:p>
                        <w:p w:rsidR="00E237C2" w:rsidRDefault="00E237C2">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Text Box 1" o:spid="_x0000_s1350" style="position:absolute;left:0;text-align:left;margin-left:20.25pt;margin-top:-21.8pt;width:408.45pt;height:46.1pt;z-index:2516602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" fillcolor="#2e74b5 [2404]" strokecolor="#2e74b5 [2404]" strokeweight=".5pt">
              <v:textbox>
                <w:txbxContent>
                  <w:p w:rsidR="00E237C2" w:rsidRDefault="00E237C2">
                    <w:pPr>
                      <w:jc w:val="center"/>
                      <w:rPr>
                        <w:rFonts w:cs="Times New Roman"/>
                        <w:b/>
                        <w:color w:val="FFFFFF" w:themeColor="background1"/>
                        <w:sz w:val="36"/>
                        <w:szCs w:val="36"/>
                        <w14:props3d w14:extrusionH="57150" w14:contourW="0" w14:prstMaterial="matte">
                          <w14:bevelT w14:w="63500" w14:h="12700" w14:prst="angle"/>
                          <w14:contourClr>
                            <w14:schemeClr w14:val="bg1">
                              <w14:lumMod w14:val="65000"/>
                            </w14:schemeClr>
                          </w14:contourClr>
                        </w14:props3d>
                      </w:rPr>
                    </w:pPr>
                    <w:r>
                      <w:rPr>
                        <w:rFonts w:cs="Times New Roman"/>
                        <w:b/>
                        <w:color w:val="FFFFFF" w:themeColor="background1"/>
                        <w:szCs w:val="24"/>
                        <w:lang w:val="en"/>
                      </w:rPr>
                      <w:t xml:space="preserve">CONCEPTION AND DEVELOPMENT </w:t>
                    </w:r>
                    <w:r>
                      <w:rPr>
                        <w:rFonts w:cs="Times New Roman"/>
                        <w:b/>
                        <w:color w:val="FFFFFF" w:themeColor="background1"/>
                        <w:szCs w:val="24"/>
                      </w:rPr>
                      <w:t>OF AN EDUCATIONAL SUPPORT AND PERSONALIZED STUDENT PROGRESS PLATFORM</w:t>
                    </w:r>
                  </w:p>
                  <w:p w:rsidR="00E237C2" w:rsidRDefault="00E237C2">
                    <w:pPr>
                      <w:rPr>
                        <w:color w:val="FFFFFF" w:themeColor="background1"/>
                      </w:rPr>
                    </w:pPr>
                  </w:p>
                </w:txbxContent>
              </v:textbox>
            </v:round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FEDCF8"/>
    <w:multiLevelType w:val="singleLevel"/>
    <w:tmpl w:val="97FEDCF8"/>
    <w:lvl w:ilvl="0">
      <w:start w:val="1"/>
      <w:numFmt w:val="upperRoman"/>
      <w:suff w:val="space"/>
      <w:lvlText w:val="%1."/>
      <w:lvlJc w:val="left"/>
    </w:lvl>
  </w:abstractNum>
  <w:abstractNum w:abstractNumId="1">
    <w:nsid w:val="9E6AD891"/>
    <w:multiLevelType w:val="singleLevel"/>
    <w:tmpl w:val="9E6AD891"/>
    <w:lvl w:ilvl="0">
      <w:start w:val="1"/>
      <w:numFmt w:val="upperLetter"/>
      <w:suff w:val="space"/>
      <w:lvlText w:val="%1."/>
      <w:lvlJc w:val="left"/>
    </w:lvl>
  </w:abstractNum>
  <w:abstractNum w:abstractNumId="2">
    <w:nsid w:val="ADFF79C7"/>
    <w:multiLevelType w:val="singleLevel"/>
    <w:tmpl w:val="ADFF79C7"/>
    <w:lvl w:ilvl="0">
      <w:start w:val="1"/>
      <w:numFmt w:val="upperRoman"/>
      <w:lvlText w:val="%1."/>
      <w:lvlJc w:val="left"/>
      <w:pPr>
        <w:tabs>
          <w:tab w:val="left" w:pos="425"/>
        </w:tabs>
        <w:ind w:left="425" w:hanging="425"/>
      </w:pPr>
      <w:rPr>
        <w:rFonts w:hint="default"/>
      </w:rPr>
    </w:lvl>
  </w:abstractNum>
  <w:abstractNum w:abstractNumId="3">
    <w:nsid w:val="BAACAC53"/>
    <w:multiLevelType w:val="singleLevel"/>
    <w:tmpl w:val="BAACAC53"/>
    <w:lvl w:ilvl="0">
      <w:start w:val="1"/>
      <w:numFmt w:val="upperRoman"/>
      <w:lvlText w:val="%1."/>
      <w:lvlJc w:val="left"/>
      <w:pPr>
        <w:tabs>
          <w:tab w:val="left" w:pos="425"/>
        </w:tabs>
        <w:ind w:left="425" w:hanging="425"/>
      </w:pPr>
      <w:rPr>
        <w:rFonts w:hint="default"/>
      </w:rPr>
    </w:lvl>
  </w:abstractNum>
  <w:abstractNum w:abstractNumId="4">
    <w:nsid w:val="BBFEDC40"/>
    <w:multiLevelType w:val="singleLevel"/>
    <w:tmpl w:val="BBFEDC40"/>
    <w:lvl w:ilvl="0">
      <w:start w:val="1"/>
      <w:numFmt w:val="upperRoman"/>
      <w:suff w:val="space"/>
      <w:lvlText w:val="%1."/>
      <w:lvlJc w:val="left"/>
    </w:lvl>
  </w:abstractNum>
  <w:abstractNum w:abstractNumId="5">
    <w:nsid w:val="CCB769B6"/>
    <w:multiLevelType w:val="singleLevel"/>
    <w:tmpl w:val="CCB769B6"/>
    <w:lvl w:ilvl="0">
      <w:start w:val="1"/>
      <w:numFmt w:val="bullet"/>
      <w:lvlText w:val=""/>
      <w:lvlJc w:val="left"/>
      <w:pPr>
        <w:tabs>
          <w:tab w:val="left" w:pos="420"/>
        </w:tabs>
        <w:ind w:left="420" w:hanging="420"/>
      </w:pPr>
      <w:rPr>
        <w:rFonts w:ascii="Wingdings" w:hAnsi="Wingdings" w:hint="default"/>
      </w:rPr>
    </w:lvl>
  </w:abstractNum>
  <w:abstractNum w:abstractNumId="6">
    <w:nsid w:val="CFEB7079"/>
    <w:multiLevelType w:val="singleLevel"/>
    <w:tmpl w:val="CFEB7079"/>
    <w:lvl w:ilvl="0">
      <w:start w:val="1"/>
      <w:numFmt w:val="upperRoman"/>
      <w:suff w:val="space"/>
      <w:lvlText w:val="%1."/>
      <w:lvlJc w:val="left"/>
    </w:lvl>
  </w:abstractNum>
  <w:abstractNum w:abstractNumId="7">
    <w:nsid w:val="DFFE4465"/>
    <w:multiLevelType w:val="singleLevel"/>
    <w:tmpl w:val="DFFE4465"/>
    <w:lvl w:ilvl="0">
      <w:start w:val="1"/>
      <w:numFmt w:val="bullet"/>
      <w:lvlText w:val=""/>
      <w:lvlJc w:val="left"/>
      <w:pPr>
        <w:tabs>
          <w:tab w:val="left" w:pos="420"/>
        </w:tabs>
        <w:ind w:left="420" w:hanging="420"/>
      </w:pPr>
      <w:rPr>
        <w:rFonts w:ascii="Wingdings" w:hAnsi="Wingdings" w:hint="default"/>
      </w:rPr>
    </w:lvl>
  </w:abstractNum>
  <w:abstractNum w:abstractNumId="8">
    <w:nsid w:val="E1BFFDE7"/>
    <w:multiLevelType w:val="singleLevel"/>
    <w:tmpl w:val="E1BFFDE7"/>
    <w:lvl w:ilvl="0">
      <w:start w:val="1"/>
      <w:numFmt w:val="bullet"/>
      <w:lvlText w:val=""/>
      <w:lvlJc w:val="left"/>
      <w:pPr>
        <w:tabs>
          <w:tab w:val="left" w:pos="420"/>
        </w:tabs>
        <w:ind w:left="420" w:hanging="420"/>
      </w:pPr>
      <w:rPr>
        <w:rFonts w:ascii="Wingdings" w:hAnsi="Wingdings" w:hint="default"/>
      </w:rPr>
    </w:lvl>
  </w:abstractNum>
  <w:abstractNum w:abstractNumId="9">
    <w:nsid w:val="E2F5494F"/>
    <w:multiLevelType w:val="singleLevel"/>
    <w:tmpl w:val="E2F5494F"/>
    <w:lvl w:ilvl="0">
      <w:start w:val="1"/>
      <w:numFmt w:val="bullet"/>
      <w:lvlText w:val=""/>
      <w:lvlJc w:val="left"/>
      <w:pPr>
        <w:tabs>
          <w:tab w:val="left" w:pos="420"/>
        </w:tabs>
        <w:ind w:left="420" w:hanging="420"/>
      </w:pPr>
      <w:rPr>
        <w:rFonts w:ascii="Wingdings" w:hAnsi="Wingdings" w:hint="default"/>
      </w:rPr>
    </w:lvl>
  </w:abstractNum>
  <w:abstractNum w:abstractNumId="10">
    <w:nsid w:val="EDEE3C86"/>
    <w:multiLevelType w:val="singleLevel"/>
    <w:tmpl w:val="EDEE3C86"/>
    <w:lvl w:ilvl="0">
      <w:start w:val="1"/>
      <w:numFmt w:val="bullet"/>
      <w:lvlText w:val=""/>
      <w:lvlJc w:val="left"/>
      <w:pPr>
        <w:tabs>
          <w:tab w:val="left" w:pos="420"/>
        </w:tabs>
        <w:ind w:left="420" w:hanging="420"/>
      </w:pPr>
      <w:rPr>
        <w:rFonts w:ascii="Wingdings" w:hAnsi="Wingdings" w:hint="default"/>
      </w:rPr>
    </w:lvl>
  </w:abstractNum>
  <w:abstractNum w:abstractNumId="11">
    <w:nsid w:val="EE2751B4"/>
    <w:multiLevelType w:val="singleLevel"/>
    <w:tmpl w:val="EE2751B4"/>
    <w:lvl w:ilvl="0">
      <w:start w:val="1"/>
      <w:numFmt w:val="upperRoman"/>
      <w:suff w:val="space"/>
      <w:lvlText w:val="%1."/>
      <w:lvlJc w:val="left"/>
    </w:lvl>
  </w:abstractNum>
  <w:abstractNum w:abstractNumId="12">
    <w:nsid w:val="EFDEAA25"/>
    <w:multiLevelType w:val="singleLevel"/>
    <w:tmpl w:val="EFDEAA25"/>
    <w:lvl w:ilvl="0">
      <w:start w:val="1"/>
      <w:numFmt w:val="bullet"/>
      <w:lvlText w:val=""/>
      <w:lvlJc w:val="left"/>
      <w:pPr>
        <w:tabs>
          <w:tab w:val="left" w:pos="420"/>
        </w:tabs>
        <w:ind w:left="420" w:hanging="420"/>
      </w:pPr>
      <w:rPr>
        <w:rFonts w:ascii="Wingdings" w:hAnsi="Wingdings" w:hint="default"/>
      </w:rPr>
    </w:lvl>
  </w:abstractNum>
  <w:abstractNum w:abstractNumId="13">
    <w:nsid w:val="F6DAB362"/>
    <w:multiLevelType w:val="singleLevel"/>
    <w:tmpl w:val="F6DAB362"/>
    <w:lvl w:ilvl="0">
      <w:start w:val="1"/>
      <w:numFmt w:val="decimal"/>
      <w:lvlText w:val="%1)"/>
      <w:lvlJc w:val="left"/>
      <w:pPr>
        <w:tabs>
          <w:tab w:val="left" w:pos="425"/>
        </w:tabs>
        <w:ind w:left="425" w:hanging="425"/>
      </w:pPr>
      <w:rPr>
        <w:rFonts w:hint="default"/>
      </w:rPr>
    </w:lvl>
  </w:abstractNum>
  <w:abstractNum w:abstractNumId="14">
    <w:nsid w:val="F7FE133B"/>
    <w:multiLevelType w:val="singleLevel"/>
    <w:tmpl w:val="F7FE133B"/>
    <w:lvl w:ilvl="0">
      <w:start w:val="1"/>
      <w:numFmt w:val="bullet"/>
      <w:lvlText w:val=""/>
      <w:lvlJc w:val="left"/>
      <w:pPr>
        <w:tabs>
          <w:tab w:val="left" w:pos="420"/>
        </w:tabs>
        <w:ind w:left="420" w:hanging="420"/>
      </w:pPr>
      <w:rPr>
        <w:rFonts w:ascii="Wingdings" w:hAnsi="Wingdings" w:hint="default"/>
      </w:rPr>
    </w:lvl>
  </w:abstractNum>
  <w:abstractNum w:abstractNumId="15">
    <w:nsid w:val="FD9AF097"/>
    <w:multiLevelType w:val="singleLevel"/>
    <w:tmpl w:val="FD9AF097"/>
    <w:lvl w:ilvl="0">
      <w:start w:val="1"/>
      <w:numFmt w:val="lowerLetter"/>
      <w:suff w:val="space"/>
      <w:lvlText w:val="%1."/>
      <w:lvlJc w:val="left"/>
    </w:lvl>
  </w:abstractNum>
  <w:abstractNum w:abstractNumId="16">
    <w:nsid w:val="FFFF978D"/>
    <w:multiLevelType w:val="singleLevel"/>
    <w:tmpl w:val="FFFF978D"/>
    <w:lvl w:ilvl="0">
      <w:start w:val="1"/>
      <w:numFmt w:val="upperRoman"/>
      <w:lvlText w:val="%1."/>
      <w:lvlJc w:val="left"/>
      <w:pPr>
        <w:tabs>
          <w:tab w:val="left" w:pos="425"/>
        </w:tabs>
        <w:ind w:left="425" w:hanging="425"/>
      </w:pPr>
      <w:rPr>
        <w:rFonts w:hint="default"/>
      </w:rPr>
    </w:lvl>
  </w:abstractNum>
  <w:abstractNum w:abstractNumId="17">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8">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19">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2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21">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22">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23">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24">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25">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26">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27">
    <w:nsid w:val="003108E2"/>
    <w:multiLevelType w:val="multilevel"/>
    <w:tmpl w:val="003108E2"/>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03645071"/>
    <w:multiLevelType w:val="hybridMultilevel"/>
    <w:tmpl w:val="7D0A5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AB57E8E"/>
    <w:multiLevelType w:val="multilevel"/>
    <w:tmpl w:val="0AB57E8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0C460CDB"/>
    <w:multiLevelType w:val="multilevel"/>
    <w:tmpl w:val="0C460CDB"/>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13A13EE8"/>
    <w:multiLevelType w:val="hybridMultilevel"/>
    <w:tmpl w:val="1E9A6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7BA6D23"/>
    <w:multiLevelType w:val="hybridMultilevel"/>
    <w:tmpl w:val="2EF49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8F5166C"/>
    <w:multiLevelType w:val="multilevel"/>
    <w:tmpl w:val="18F5166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195D2B56"/>
    <w:multiLevelType w:val="hybridMultilevel"/>
    <w:tmpl w:val="95C8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9D36383"/>
    <w:multiLevelType w:val="multilevel"/>
    <w:tmpl w:val="19D36383"/>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1CE24337"/>
    <w:multiLevelType w:val="hybridMultilevel"/>
    <w:tmpl w:val="C8FA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0AF179F"/>
    <w:multiLevelType w:val="multilevel"/>
    <w:tmpl w:val="20AF179F"/>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267A51F8"/>
    <w:multiLevelType w:val="multilevel"/>
    <w:tmpl w:val="267A51F8"/>
    <w:lvl w:ilvl="0">
      <w:start w:val="1"/>
      <w:numFmt w:val="upperLetter"/>
      <w:lvlText w:val="%1."/>
      <w:lvlJc w:val="left"/>
      <w:pPr>
        <w:ind w:left="756" w:hanging="39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27117CDD"/>
    <w:multiLevelType w:val="multilevel"/>
    <w:tmpl w:val="27117CDD"/>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277EF327"/>
    <w:multiLevelType w:val="singleLevel"/>
    <w:tmpl w:val="277EF327"/>
    <w:lvl w:ilvl="0">
      <w:start w:val="1"/>
      <w:numFmt w:val="upperRoman"/>
      <w:suff w:val="space"/>
      <w:lvlText w:val="%1."/>
      <w:lvlJc w:val="left"/>
    </w:lvl>
  </w:abstractNum>
  <w:abstractNum w:abstractNumId="41">
    <w:nsid w:val="28EC2642"/>
    <w:multiLevelType w:val="hybridMultilevel"/>
    <w:tmpl w:val="F5EE3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9597576"/>
    <w:multiLevelType w:val="multilevel"/>
    <w:tmpl w:val="29597576"/>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2ADF737B"/>
    <w:multiLevelType w:val="hybridMultilevel"/>
    <w:tmpl w:val="EC0E7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E6E7839"/>
    <w:multiLevelType w:val="multilevel"/>
    <w:tmpl w:val="2E6E783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34F71BDE"/>
    <w:multiLevelType w:val="hybridMultilevel"/>
    <w:tmpl w:val="9C18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657637F"/>
    <w:multiLevelType w:val="hybridMultilevel"/>
    <w:tmpl w:val="931AD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6F47E68"/>
    <w:multiLevelType w:val="multilevel"/>
    <w:tmpl w:val="36F47E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nsid w:val="3BA01EF8"/>
    <w:multiLevelType w:val="multilevel"/>
    <w:tmpl w:val="3BA01EF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nsid w:val="3DCA23F4"/>
    <w:multiLevelType w:val="multilevel"/>
    <w:tmpl w:val="3DCA23F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nsid w:val="3F2F3938"/>
    <w:multiLevelType w:val="multilevel"/>
    <w:tmpl w:val="3F2F39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nsid w:val="403D19D4"/>
    <w:multiLevelType w:val="multilevel"/>
    <w:tmpl w:val="403D19D4"/>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40CE5B7B"/>
    <w:multiLevelType w:val="multilevel"/>
    <w:tmpl w:val="40CE5B7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nsid w:val="42446AFA"/>
    <w:multiLevelType w:val="multilevel"/>
    <w:tmpl w:val="42446AFA"/>
    <w:lvl w:ilvl="0">
      <w:start w:val="1"/>
      <w:numFmt w:val="lowerLetter"/>
      <w:lvlText w:val="%1."/>
      <w:lvlJc w:val="left"/>
      <w:pPr>
        <w:ind w:left="4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54">
    <w:nsid w:val="49FFB4FC"/>
    <w:multiLevelType w:val="singleLevel"/>
    <w:tmpl w:val="49FFB4FC"/>
    <w:lvl w:ilvl="0">
      <w:start w:val="1"/>
      <w:numFmt w:val="bullet"/>
      <w:lvlText w:val=""/>
      <w:lvlJc w:val="left"/>
      <w:pPr>
        <w:tabs>
          <w:tab w:val="left" w:pos="420"/>
        </w:tabs>
        <w:ind w:left="420" w:hanging="420"/>
      </w:pPr>
      <w:rPr>
        <w:rFonts w:ascii="Wingdings" w:hAnsi="Wingdings" w:hint="default"/>
      </w:rPr>
    </w:lvl>
  </w:abstractNum>
  <w:abstractNum w:abstractNumId="55">
    <w:nsid w:val="4A416C7F"/>
    <w:multiLevelType w:val="multilevel"/>
    <w:tmpl w:val="4A416C7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nsid w:val="51EF7A19"/>
    <w:multiLevelType w:val="multilevel"/>
    <w:tmpl w:val="51EF7A1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nsid w:val="56636DB1"/>
    <w:multiLevelType w:val="multilevel"/>
    <w:tmpl w:val="56636DB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8">
    <w:nsid w:val="56AC4ECB"/>
    <w:multiLevelType w:val="multilevel"/>
    <w:tmpl w:val="56AC4ECB"/>
    <w:lvl w:ilvl="0">
      <w:start w:val="1"/>
      <w:numFmt w:val="bullet"/>
      <w:lvlText w:val="➢"/>
      <w:lvlJc w:val="left"/>
      <w:pPr>
        <w:ind w:left="1080" w:firstLine="0"/>
      </w:pPr>
      <w:rPr>
        <w:rFonts w:ascii="Wingdings" w:eastAsia="Wingdings" w:hAnsi="Wingdings" w:cs="Wingdings"/>
        <w:b w:val="0"/>
        <w:i w:val="0"/>
        <w:strike w:val="0"/>
        <w:dstrike w:val="0"/>
        <w:color w:val="000000"/>
        <w:sz w:val="24"/>
        <w:szCs w:val="24"/>
        <w:u w:val="none" w:color="000000"/>
        <w:vertAlign w:val="baseline"/>
      </w:rPr>
    </w:lvl>
    <w:lvl w:ilvl="1">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vertAlign w:val="baseline"/>
      </w:rPr>
    </w:lvl>
    <w:lvl w:ilvl="2">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vertAlign w:val="baseline"/>
      </w:rPr>
    </w:lvl>
    <w:lvl w:ilvl="3">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vertAlign w:val="baseline"/>
      </w:rPr>
    </w:lvl>
    <w:lvl w:ilvl="4">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vertAlign w:val="baseline"/>
      </w:rPr>
    </w:lvl>
    <w:lvl w:ilvl="5">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vertAlign w:val="baseline"/>
      </w:rPr>
    </w:lvl>
    <w:lvl w:ilvl="6">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vertAlign w:val="baseline"/>
      </w:rPr>
    </w:lvl>
    <w:lvl w:ilvl="7">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vertAlign w:val="baseline"/>
      </w:rPr>
    </w:lvl>
    <w:lvl w:ilvl="8">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vertAlign w:val="baseline"/>
      </w:rPr>
    </w:lvl>
  </w:abstractNum>
  <w:abstractNum w:abstractNumId="59">
    <w:nsid w:val="58D536E0"/>
    <w:multiLevelType w:val="multilevel"/>
    <w:tmpl w:val="58D536E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nsid w:val="5FD11DAE"/>
    <w:multiLevelType w:val="multilevel"/>
    <w:tmpl w:val="5FD11DA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nsid w:val="604174C6"/>
    <w:multiLevelType w:val="multilevel"/>
    <w:tmpl w:val="604174C6"/>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nsid w:val="60590CFA"/>
    <w:multiLevelType w:val="hybridMultilevel"/>
    <w:tmpl w:val="5BF67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0F268F7"/>
    <w:multiLevelType w:val="multilevel"/>
    <w:tmpl w:val="60F268F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nsid w:val="61FA784A"/>
    <w:multiLevelType w:val="multilevel"/>
    <w:tmpl w:val="61FA784A"/>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nsid w:val="62017EC1"/>
    <w:multiLevelType w:val="multilevel"/>
    <w:tmpl w:val="62017EC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nsid w:val="68973FE7"/>
    <w:multiLevelType w:val="multilevel"/>
    <w:tmpl w:val="68973FE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nsid w:val="691C1B83"/>
    <w:multiLevelType w:val="multilevel"/>
    <w:tmpl w:val="691C1B83"/>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nsid w:val="6D6BAB15"/>
    <w:multiLevelType w:val="singleLevel"/>
    <w:tmpl w:val="6D6BAB15"/>
    <w:lvl w:ilvl="0">
      <w:start w:val="1"/>
      <w:numFmt w:val="bullet"/>
      <w:lvlText w:val=""/>
      <w:lvlJc w:val="left"/>
      <w:pPr>
        <w:tabs>
          <w:tab w:val="left" w:pos="420"/>
        </w:tabs>
        <w:ind w:left="420" w:hanging="420"/>
      </w:pPr>
      <w:rPr>
        <w:rFonts w:ascii="Wingdings" w:hAnsi="Wingdings" w:hint="default"/>
      </w:rPr>
    </w:lvl>
  </w:abstractNum>
  <w:abstractNum w:abstractNumId="69">
    <w:nsid w:val="6E0A3D93"/>
    <w:multiLevelType w:val="hybridMultilevel"/>
    <w:tmpl w:val="F5CAD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9C312C"/>
    <w:multiLevelType w:val="multilevel"/>
    <w:tmpl w:val="6E9C312C"/>
    <w:lvl w:ilvl="0">
      <w:start w:val="4"/>
      <w:numFmt w:val="upperRoman"/>
      <w:lvlText w:val="%1."/>
      <w:lvlJc w:val="right"/>
      <w:pPr>
        <w:ind w:left="720" w:hanging="360"/>
      </w:pPr>
    </w:lvl>
    <w:lvl w:ilvl="1">
      <w:start w:val="1"/>
      <w:numFmt w:val="lowerLetter"/>
      <w:lvlText w:val="%2."/>
      <w:lvlJc w:val="left"/>
      <w:pPr>
        <w:ind w:left="1440" w:hanging="360"/>
      </w:pPr>
      <w:rPr>
        <w:color w:val="5B9BD5" w:themeColor="accent1"/>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nsid w:val="74595302"/>
    <w:multiLevelType w:val="multilevel"/>
    <w:tmpl w:val="745953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nsid w:val="747D25EA"/>
    <w:multiLevelType w:val="multilevel"/>
    <w:tmpl w:val="747D25E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3">
    <w:nsid w:val="799D4A4C"/>
    <w:multiLevelType w:val="multilevel"/>
    <w:tmpl w:val="799D4A4C"/>
    <w:lvl w:ilvl="0">
      <w:start w:val="1"/>
      <w:numFmt w:val="lowerLetter"/>
      <w:lvlText w:val="%1."/>
      <w:lvlJc w:val="left"/>
      <w:pPr>
        <w:ind w:left="840" w:hanging="36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74">
    <w:nsid w:val="7C575917"/>
    <w:multiLevelType w:val="multilevel"/>
    <w:tmpl w:val="7C575917"/>
    <w:lvl w:ilvl="0">
      <w:start w:val="1"/>
      <w:numFmt w:val="bullet"/>
      <w:lvlText w:val="➢"/>
      <w:lvlJc w:val="left"/>
      <w:pPr>
        <w:ind w:left="1080" w:firstLine="0"/>
      </w:pPr>
      <w:rPr>
        <w:rFonts w:ascii="Wingdings" w:eastAsia="Wingdings" w:hAnsi="Wingdings" w:cs="Wingdings"/>
        <w:b w:val="0"/>
        <w:i w:val="0"/>
        <w:strike w:val="0"/>
        <w:dstrike w:val="0"/>
        <w:color w:val="000000"/>
        <w:sz w:val="24"/>
        <w:szCs w:val="24"/>
        <w:u w:val="none" w:color="000000"/>
        <w:vertAlign w:val="baseline"/>
      </w:rPr>
    </w:lvl>
    <w:lvl w:ilvl="1">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vertAlign w:val="baseline"/>
      </w:rPr>
    </w:lvl>
    <w:lvl w:ilvl="2">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vertAlign w:val="baseline"/>
      </w:rPr>
    </w:lvl>
    <w:lvl w:ilvl="3">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vertAlign w:val="baseline"/>
      </w:rPr>
    </w:lvl>
    <w:lvl w:ilvl="4">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vertAlign w:val="baseline"/>
      </w:rPr>
    </w:lvl>
    <w:lvl w:ilvl="5">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vertAlign w:val="baseline"/>
      </w:rPr>
    </w:lvl>
    <w:lvl w:ilvl="6">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vertAlign w:val="baseline"/>
      </w:rPr>
    </w:lvl>
    <w:lvl w:ilvl="7">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vertAlign w:val="baseline"/>
      </w:rPr>
    </w:lvl>
    <w:lvl w:ilvl="8">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vertAlign w:val="baseline"/>
      </w:rPr>
    </w:lvl>
  </w:abstractNum>
  <w:abstractNum w:abstractNumId="75">
    <w:nsid w:val="7D075A1F"/>
    <w:multiLevelType w:val="multilevel"/>
    <w:tmpl w:val="7D075A1F"/>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24"/>
  </w:num>
  <w:num w:numId="3">
    <w:abstractNumId w:val="23"/>
  </w:num>
  <w:num w:numId="4">
    <w:abstractNumId w:val="22"/>
  </w:num>
  <w:num w:numId="5">
    <w:abstractNumId w:val="21"/>
  </w:num>
  <w:num w:numId="6">
    <w:abstractNumId w:val="25"/>
  </w:num>
  <w:num w:numId="7">
    <w:abstractNumId w:val="20"/>
  </w:num>
  <w:num w:numId="8">
    <w:abstractNumId w:val="19"/>
  </w:num>
  <w:num w:numId="9">
    <w:abstractNumId w:val="18"/>
  </w:num>
  <w:num w:numId="10">
    <w:abstractNumId w:val="17"/>
  </w:num>
  <w:num w:numId="11">
    <w:abstractNumId w:val="48"/>
  </w:num>
  <w:num w:numId="12">
    <w:abstractNumId w:val="68"/>
  </w:num>
  <w:num w:numId="13">
    <w:abstractNumId w:val="5"/>
  </w:num>
  <w:num w:numId="14">
    <w:abstractNumId w:val="4"/>
  </w:num>
  <w:num w:numId="15">
    <w:abstractNumId w:val="11"/>
  </w:num>
  <w:num w:numId="16">
    <w:abstractNumId w:val="54"/>
  </w:num>
  <w:num w:numId="17">
    <w:abstractNumId w:val="57"/>
  </w:num>
  <w:num w:numId="18">
    <w:abstractNumId w:val="7"/>
  </w:num>
  <w:num w:numId="19">
    <w:abstractNumId w:val="64"/>
  </w:num>
  <w:num w:numId="20">
    <w:abstractNumId w:val="29"/>
  </w:num>
  <w:num w:numId="21">
    <w:abstractNumId w:val="65"/>
  </w:num>
  <w:num w:numId="22">
    <w:abstractNumId w:val="72"/>
  </w:num>
  <w:num w:numId="23">
    <w:abstractNumId w:val="55"/>
  </w:num>
  <w:num w:numId="24">
    <w:abstractNumId w:val="50"/>
  </w:num>
  <w:num w:numId="25">
    <w:abstractNumId w:val="61"/>
  </w:num>
  <w:num w:numId="26">
    <w:abstractNumId w:val="3"/>
  </w:num>
  <w:num w:numId="27">
    <w:abstractNumId w:val="6"/>
  </w:num>
  <w:num w:numId="28">
    <w:abstractNumId w:val="12"/>
  </w:num>
  <w:num w:numId="29">
    <w:abstractNumId w:val="1"/>
  </w:num>
  <w:num w:numId="30">
    <w:abstractNumId w:val="51"/>
  </w:num>
  <w:num w:numId="31">
    <w:abstractNumId w:val="56"/>
  </w:num>
  <w:num w:numId="32">
    <w:abstractNumId w:val="30"/>
  </w:num>
  <w:num w:numId="33">
    <w:abstractNumId w:val="60"/>
  </w:num>
  <w:num w:numId="34">
    <w:abstractNumId w:val="67"/>
  </w:num>
  <w:num w:numId="35">
    <w:abstractNumId w:val="59"/>
  </w:num>
  <w:num w:numId="36">
    <w:abstractNumId w:val="47"/>
  </w:num>
  <w:num w:numId="37">
    <w:abstractNumId w:val="10"/>
  </w:num>
  <w:num w:numId="38">
    <w:abstractNumId w:val="75"/>
  </w:num>
  <w:num w:numId="39">
    <w:abstractNumId w:val="40"/>
  </w:num>
  <w:num w:numId="40">
    <w:abstractNumId w:val="8"/>
  </w:num>
  <w:num w:numId="41">
    <w:abstractNumId w:val="42"/>
  </w:num>
  <w:num w:numId="42">
    <w:abstractNumId w:val="44"/>
  </w:num>
  <w:num w:numId="43">
    <w:abstractNumId w:val="14"/>
  </w:num>
  <w:num w:numId="44">
    <w:abstractNumId w:val="9"/>
  </w:num>
  <w:num w:numId="45">
    <w:abstractNumId w:val="63"/>
  </w:num>
  <w:num w:numId="46">
    <w:abstractNumId w:val="74"/>
  </w:num>
  <w:num w:numId="47">
    <w:abstractNumId w:val="38"/>
  </w:num>
  <w:num w:numId="48">
    <w:abstractNumId w:val="49"/>
  </w:num>
  <w:num w:numId="49">
    <w:abstractNumId w:val="33"/>
  </w:num>
  <w:num w:numId="50">
    <w:abstractNumId w:val="39"/>
  </w:num>
  <w:num w:numId="51">
    <w:abstractNumId w:val="53"/>
  </w:num>
  <w:num w:numId="52">
    <w:abstractNumId w:val="37"/>
  </w:num>
  <w:num w:numId="53">
    <w:abstractNumId w:val="52"/>
  </w:num>
  <w:num w:numId="54">
    <w:abstractNumId w:val="2"/>
  </w:num>
  <w:num w:numId="55">
    <w:abstractNumId w:val="16"/>
  </w:num>
  <w:num w:numId="56">
    <w:abstractNumId w:val="58"/>
  </w:num>
  <w:num w:numId="57">
    <w:abstractNumId w:val="71"/>
  </w:num>
  <w:num w:numId="58">
    <w:abstractNumId w:val="13"/>
  </w:num>
  <w:num w:numId="59">
    <w:abstractNumId w:val="73"/>
  </w:num>
  <w:num w:numId="60">
    <w:abstractNumId w:val="0"/>
  </w:num>
  <w:num w:numId="61">
    <w:abstractNumId w:val="27"/>
  </w:num>
  <w:num w:numId="62">
    <w:abstractNumId w:val="7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5"/>
  </w:num>
  <w:num w:numId="64">
    <w:abstractNumId w:val="66"/>
  </w:num>
  <w:num w:numId="65">
    <w:abstractNumId w:val="35"/>
  </w:num>
  <w:num w:numId="66">
    <w:abstractNumId w:val="62"/>
  </w:num>
  <w:num w:numId="67">
    <w:abstractNumId w:val="43"/>
  </w:num>
  <w:num w:numId="68">
    <w:abstractNumId w:val="45"/>
  </w:num>
  <w:num w:numId="69">
    <w:abstractNumId w:val="28"/>
  </w:num>
  <w:num w:numId="70">
    <w:abstractNumId w:val="32"/>
  </w:num>
  <w:num w:numId="71">
    <w:abstractNumId w:val="34"/>
  </w:num>
  <w:num w:numId="72">
    <w:abstractNumId w:val="36"/>
  </w:num>
  <w:num w:numId="73">
    <w:abstractNumId w:val="69"/>
  </w:num>
  <w:num w:numId="74">
    <w:abstractNumId w:val="31"/>
  </w:num>
  <w:num w:numId="75">
    <w:abstractNumId w:val="46"/>
  </w:num>
  <w:num w:numId="76">
    <w:abstractNumId w:val="4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FE7DB"/>
    <w:rsid w:val="AF532F15"/>
    <w:rsid w:val="B7962733"/>
    <w:rsid w:val="BEDC6ACF"/>
    <w:rsid w:val="C3BC8636"/>
    <w:rsid w:val="FBFFFD04"/>
    <w:rsid w:val="FEFFA4CE"/>
    <w:rsid w:val="FF7F29BB"/>
    <w:rsid w:val="FFDFE7DB"/>
    <w:rsid w:val="FFFCC3DD"/>
    <w:rsid w:val="0000493C"/>
    <w:rsid w:val="00050A31"/>
    <w:rsid w:val="0005556D"/>
    <w:rsid w:val="000716D2"/>
    <w:rsid w:val="00071AAB"/>
    <w:rsid w:val="000B2A6A"/>
    <w:rsid w:val="000B76C4"/>
    <w:rsid w:val="000C5610"/>
    <w:rsid w:val="000E6552"/>
    <w:rsid w:val="000F3A4F"/>
    <w:rsid w:val="000F59AC"/>
    <w:rsid w:val="00126166"/>
    <w:rsid w:val="001364FE"/>
    <w:rsid w:val="001368DD"/>
    <w:rsid w:val="00142E43"/>
    <w:rsid w:val="00147DB3"/>
    <w:rsid w:val="001518A5"/>
    <w:rsid w:val="00170095"/>
    <w:rsid w:val="00170E4F"/>
    <w:rsid w:val="001743F4"/>
    <w:rsid w:val="00187C33"/>
    <w:rsid w:val="001936B7"/>
    <w:rsid w:val="00196AB1"/>
    <w:rsid w:val="00201333"/>
    <w:rsid w:val="00210FA7"/>
    <w:rsid w:val="002111D6"/>
    <w:rsid w:val="00216417"/>
    <w:rsid w:val="0026631D"/>
    <w:rsid w:val="00282DFB"/>
    <w:rsid w:val="002967AB"/>
    <w:rsid w:val="002C2F53"/>
    <w:rsid w:val="002D15E2"/>
    <w:rsid w:val="0033518C"/>
    <w:rsid w:val="003437C2"/>
    <w:rsid w:val="00377186"/>
    <w:rsid w:val="003A1C03"/>
    <w:rsid w:val="00414627"/>
    <w:rsid w:val="00425D63"/>
    <w:rsid w:val="004643D8"/>
    <w:rsid w:val="004663F1"/>
    <w:rsid w:val="00497C24"/>
    <w:rsid w:val="004C7BA5"/>
    <w:rsid w:val="004D35A9"/>
    <w:rsid w:val="004E7628"/>
    <w:rsid w:val="004F48F2"/>
    <w:rsid w:val="005149B1"/>
    <w:rsid w:val="00517D2A"/>
    <w:rsid w:val="00520FAB"/>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B6B23"/>
    <w:rsid w:val="007C2C59"/>
    <w:rsid w:val="00801F23"/>
    <w:rsid w:val="00837632"/>
    <w:rsid w:val="0085640F"/>
    <w:rsid w:val="008567AA"/>
    <w:rsid w:val="00860882"/>
    <w:rsid w:val="00892712"/>
    <w:rsid w:val="008975C1"/>
    <w:rsid w:val="008A680A"/>
    <w:rsid w:val="008B0BB0"/>
    <w:rsid w:val="008E6C4B"/>
    <w:rsid w:val="008F18C0"/>
    <w:rsid w:val="00907648"/>
    <w:rsid w:val="00930FDE"/>
    <w:rsid w:val="00984C93"/>
    <w:rsid w:val="00987CE1"/>
    <w:rsid w:val="0099405C"/>
    <w:rsid w:val="009C600F"/>
    <w:rsid w:val="009D3723"/>
    <w:rsid w:val="009E04F2"/>
    <w:rsid w:val="009E104A"/>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44578"/>
    <w:rsid w:val="00D65F07"/>
    <w:rsid w:val="00D92BB7"/>
    <w:rsid w:val="00DC76D2"/>
    <w:rsid w:val="00DD30ED"/>
    <w:rsid w:val="00E237C2"/>
    <w:rsid w:val="00E64C21"/>
    <w:rsid w:val="00EC24C6"/>
    <w:rsid w:val="00EF2933"/>
    <w:rsid w:val="00F05146"/>
    <w:rsid w:val="00F1115D"/>
    <w:rsid w:val="00F3513C"/>
    <w:rsid w:val="00F465C5"/>
    <w:rsid w:val="00F5180D"/>
    <w:rsid w:val="00F51B21"/>
    <w:rsid w:val="00F51D87"/>
    <w:rsid w:val="00F8455C"/>
    <w:rsid w:val="00F96194"/>
    <w:rsid w:val="00FC190D"/>
    <w:rsid w:val="3D6BFD4C"/>
    <w:rsid w:val="3FCACF91"/>
    <w:rsid w:val="52BFA646"/>
    <w:rsid w:val="78DB0233"/>
    <w:rsid w:val="7FBF1C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1" w:count="267">
    <w:lsdException w:name="heading 2" w:unhideWhenUsed="1"/>
    <w:lsdException w:name="heading 3" w:unhideWhenUsed="1"/>
    <w:lsdException w:name="heading 4"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caption" w:semiHidden="1" w:unhideWhenUsed="1"/>
    <w:lsdException w:name="Default Paragraph Font" w:semiHidden="1"/>
    <w:lsdException w:name="HTML Top of Form" w:semiHidden="1" w:uiPriority="99" w:unhideWhenUsed="1" w:qFormat="0"/>
    <w:lsdException w:name="HTML Bottom of Form" w:semiHidden="1" w:uiPriority="99" w:unhideWhenUsed="1" w:qFormat="0"/>
    <w:lsdException w:name="Normal Table" w:semiHidden="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qFormat="0"/>
    <w:lsdException w:name="List Paragraph" w:uiPriority="34"/>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atentStyles>
  <w:style w:type="paragraph" w:default="1" w:styleId="Normal">
    <w:name w:val="Normal"/>
    <w:qFormat/>
    <w:pPr>
      <w:spacing w:after="0" w:line="360" w:lineRule="auto"/>
      <w:jc w:val="both"/>
    </w:pPr>
    <w:rPr>
      <w:rFonts w:eastAsiaTheme="minorHAnsi" w:cstheme="minorBidi"/>
      <w:sz w:val="24"/>
      <w:szCs w:val="22"/>
    </w:rPr>
  </w:style>
  <w:style w:type="paragraph" w:styleId="Heading1">
    <w:name w:val="heading 1"/>
    <w:basedOn w:val="Normal"/>
    <w:next w:val="Normal"/>
    <w:link w:val="Heading1Char"/>
    <w:qFormat/>
    <w:pPr>
      <w:keepNext/>
      <w:keepLines/>
      <w:spacing w:before="340" w:after="330"/>
      <w:outlineLvl w:val="0"/>
    </w:pPr>
    <w:rPr>
      <w:b/>
      <w:bCs/>
      <w:kern w:val="44"/>
      <w:sz w:val="40"/>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nhideWhenUsed/>
    <w:qFormat/>
    <w:pPr>
      <w:keepNext/>
      <w:keepLines/>
      <w:spacing w:before="280" w:after="290" w:line="376" w:lineRule="auto"/>
      <w:outlineLvl w:val="3"/>
    </w:pPr>
    <w:rPr>
      <w:b/>
      <w:bCs/>
      <w:sz w:val="28"/>
      <w:szCs w:val="28"/>
    </w:rPr>
  </w:style>
  <w:style w:type="paragraph" w:styleId="Heading5">
    <w:name w:val="heading 5"/>
    <w:basedOn w:val="Normal"/>
    <w:next w:val="Normal"/>
    <w:link w:val="Heading5Char"/>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Cs w:val="24"/>
    </w:rPr>
  </w:style>
  <w:style w:type="paragraph" w:styleId="Heading7">
    <w:name w:val="heading 7"/>
    <w:basedOn w:val="Normal"/>
    <w:next w:val="Normal"/>
    <w:semiHidden/>
    <w:unhideWhenUsed/>
    <w:qFormat/>
    <w:pPr>
      <w:keepNext/>
      <w:keepLines/>
      <w:spacing w:before="240" w:after="64" w:line="320" w:lineRule="auto"/>
      <w:outlineLvl w:val="6"/>
    </w:pPr>
    <w:rPr>
      <w:b/>
      <w:bCs/>
      <w:szCs w:val="24"/>
    </w:rPr>
  </w:style>
  <w:style w:type="paragraph" w:styleId="Heading8">
    <w:name w:val="heading 8"/>
    <w:basedOn w:val="Normal"/>
    <w:next w:val="Normal"/>
    <w:semiHidden/>
    <w:unhideWhenUsed/>
    <w:qFormat/>
    <w:pPr>
      <w:keepNext/>
      <w:keepLines/>
      <w:spacing w:before="240" w:after="64" w:line="320" w:lineRule="auto"/>
      <w:outlineLvl w:val="7"/>
    </w:pPr>
    <w:rPr>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unhideWhenUsed/>
    <w:qFormat/>
    <w:rPr>
      <w:rFonts w:ascii="Arial" w:eastAsia="SimHei" w:hAnsi="Arial" w:cs="Arial"/>
      <w:sz w:val="20"/>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pPr>
      <w:jc w:val="left"/>
    </w:pPr>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jc w:val="left"/>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jc w:val="left"/>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sz w:val="20"/>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NormalWeb">
    <w:name w:val="Normal (Web)"/>
    <w:qFormat/>
    <w:pPr>
      <w:spacing w:beforeAutospacing="1" w:after="0" w:afterAutospacing="1"/>
    </w:pPr>
    <w:rPr>
      <w:sz w:val="24"/>
      <w:szCs w:val="24"/>
      <w:lang w:eastAsia="zh-CN"/>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Ind w:w="0" w:type="dxa"/>
      <w:tblCellMar>
        <w:top w:w="0" w:type="dxa"/>
        <w:left w:w="108" w:type="dxa"/>
        <w:bottom w:w="0" w:type="dxa"/>
        <w:right w:w="108" w:type="dxa"/>
      </w:tblCellMa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qFormat/>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Cs w:val="24"/>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olor w:val="000000"/>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olor w:val="000000"/>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olor w:val="000000"/>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Pr>
      <w:rFonts w:ascii="SimSun" w:eastAsia="Courier New" w:hAnsi="SimSun"/>
      <w:color w:val="000000"/>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tblPr>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tblPr>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tblPr>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Pr>
      <w:rFonts w:ascii="SimSun" w:eastAsia="Courier New" w:hAnsi="SimSun"/>
      <w:color w:val="000000"/>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Pr>
      <w:rFonts w:ascii="SimSun" w:eastAsia="Courier New" w:hAnsi="SimSun"/>
      <w:color w:val="000000"/>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olor w:val="000000"/>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olor w:val="000000"/>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Pr>
      <w:rFonts w:ascii="SimSun" w:eastAsia="Courier New" w:hAnsi="SimSun"/>
      <w:color w:val="000000"/>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Pr>
      <w:rFonts w:ascii="SimSun" w:eastAsia="Courier New" w:hAnsi="SimSun"/>
      <w:color w:val="000000"/>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Pr>
      <w:color w:val="000000"/>
    </w:rPr>
    <w:tblPr>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Pr>
      <w:color w:val="000000"/>
    </w:rPr>
    <w:tblPr>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Pr>
      <w:color w:val="000000"/>
    </w:rPr>
    <w:tblPr>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Pr>
      <w:color w:val="000000"/>
    </w:rPr>
    <w:tblPr>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34"/>
    <w:qFormat/>
    <w:pPr>
      <w:spacing w:after="160" w:line="256" w:lineRule="auto"/>
      <w:ind w:left="720"/>
      <w:contextualSpacing/>
      <w:jc w:val="left"/>
    </w:pPr>
    <w:rPr>
      <w:rFonts w:asciiTheme="minorHAnsi" w:hAnsiTheme="minorHAnsi"/>
      <w:sz w:val="22"/>
    </w:rPr>
  </w:style>
  <w:style w:type="table" w:customStyle="1" w:styleId="GridTable4-Accent51">
    <w:name w:val="Grid Table 4 - Accent 51"/>
    <w:basedOn w:val="TableNormal"/>
    <w:uiPriority w:val="49"/>
    <w:qFormat/>
    <w:pPr>
      <w:spacing w:after="0" w:line="240" w:lineRule="auto"/>
    </w:pPr>
    <w:rPr>
      <w:lang w:val="fr-FR"/>
    </w:rPr>
    <w:tblPr>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qFormat/>
    <w:pPr>
      <w:autoSpaceDE w:val="0"/>
      <w:autoSpaceDN w:val="0"/>
      <w:adjustRightInd w:val="0"/>
      <w:spacing w:after="0" w:line="240" w:lineRule="auto"/>
    </w:pPr>
    <w:rPr>
      <w:rFonts w:eastAsiaTheme="minorHAnsi"/>
      <w:color w:val="000000"/>
      <w:sz w:val="24"/>
      <w:szCs w:val="24"/>
      <w:lang w:val="fr-FR"/>
    </w:rPr>
  </w:style>
  <w:style w:type="character" w:customStyle="1" w:styleId="Heading5Char">
    <w:name w:val="Heading 5 Char"/>
    <w:basedOn w:val="DefaultParagraphFont"/>
    <w:link w:val="Heading5"/>
    <w:uiPriority w:val="9"/>
    <w:qFormat/>
    <w:rPr>
      <w:b/>
      <w:bCs/>
      <w:sz w:val="28"/>
      <w:szCs w:val="28"/>
    </w:rPr>
  </w:style>
  <w:style w:type="table" w:customStyle="1" w:styleId="GridTable4Accent5">
    <w:name w:val="Grid Table 4 Accent 5"/>
    <w:basedOn w:val="TableNormal"/>
    <w:uiPriority w:val="49"/>
    <w:qFormat/>
    <w:pPr>
      <w:spacing w:after="0" w:line="240" w:lineRule="auto"/>
    </w:pPr>
    <w:tblPr>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1Char">
    <w:name w:val="Heading 1 Char"/>
    <w:link w:val="Heading1"/>
    <w:rPr>
      <w:b/>
      <w:bCs/>
      <w:kern w:val="44"/>
      <w:sz w:val="40"/>
      <w:szCs w:val="44"/>
    </w:rPr>
  </w:style>
  <w:style w:type="character" w:customStyle="1" w:styleId="Heading4Char">
    <w:name w:val="Heading 4 Char"/>
    <w:basedOn w:val="DefaultParagraphFont"/>
    <w:link w:val="Heading4"/>
    <w:uiPriority w:val="9"/>
    <w:qFormat/>
    <w:rPr>
      <w:b/>
      <w:bCs/>
      <w:sz w:val="28"/>
      <w:szCs w:val="28"/>
    </w:rPr>
  </w:style>
  <w:style w:type="table" w:customStyle="1" w:styleId="TableGrid0">
    <w:name w:val="TableGrid"/>
    <w:qFormat/>
    <w:pPr>
      <w:spacing w:after="0" w:line="240" w:lineRule="auto"/>
    </w:pPr>
    <w:rPr>
      <w:rFonts w:eastAsiaTheme="minorEastAsia"/>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1" w:count="267">
    <w:lsdException w:name="heading 2" w:unhideWhenUsed="1"/>
    <w:lsdException w:name="heading 3" w:unhideWhenUsed="1"/>
    <w:lsdException w:name="heading 4"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caption" w:semiHidden="1" w:unhideWhenUsed="1"/>
    <w:lsdException w:name="Default Paragraph Font" w:semiHidden="1"/>
    <w:lsdException w:name="HTML Top of Form" w:semiHidden="1" w:uiPriority="99" w:unhideWhenUsed="1" w:qFormat="0"/>
    <w:lsdException w:name="HTML Bottom of Form" w:semiHidden="1" w:uiPriority="99" w:unhideWhenUsed="1" w:qFormat="0"/>
    <w:lsdException w:name="Normal Table" w:semiHidden="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qFormat="0"/>
    <w:lsdException w:name="List Paragraph" w:uiPriority="34"/>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atentStyles>
  <w:style w:type="paragraph" w:default="1" w:styleId="Normal">
    <w:name w:val="Normal"/>
    <w:qFormat/>
    <w:pPr>
      <w:spacing w:after="0" w:line="360" w:lineRule="auto"/>
      <w:jc w:val="both"/>
    </w:pPr>
    <w:rPr>
      <w:rFonts w:eastAsiaTheme="minorHAnsi" w:cstheme="minorBidi"/>
      <w:sz w:val="24"/>
      <w:szCs w:val="22"/>
    </w:rPr>
  </w:style>
  <w:style w:type="paragraph" w:styleId="Heading1">
    <w:name w:val="heading 1"/>
    <w:basedOn w:val="Normal"/>
    <w:next w:val="Normal"/>
    <w:link w:val="Heading1Char"/>
    <w:qFormat/>
    <w:pPr>
      <w:keepNext/>
      <w:keepLines/>
      <w:spacing w:before="340" w:after="330"/>
      <w:outlineLvl w:val="0"/>
    </w:pPr>
    <w:rPr>
      <w:b/>
      <w:bCs/>
      <w:kern w:val="44"/>
      <w:sz w:val="40"/>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nhideWhenUsed/>
    <w:qFormat/>
    <w:pPr>
      <w:keepNext/>
      <w:keepLines/>
      <w:spacing w:before="280" w:after="290" w:line="376" w:lineRule="auto"/>
      <w:outlineLvl w:val="3"/>
    </w:pPr>
    <w:rPr>
      <w:b/>
      <w:bCs/>
      <w:sz w:val="28"/>
      <w:szCs w:val="28"/>
    </w:rPr>
  </w:style>
  <w:style w:type="paragraph" w:styleId="Heading5">
    <w:name w:val="heading 5"/>
    <w:basedOn w:val="Normal"/>
    <w:next w:val="Normal"/>
    <w:link w:val="Heading5Char"/>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Cs w:val="24"/>
    </w:rPr>
  </w:style>
  <w:style w:type="paragraph" w:styleId="Heading7">
    <w:name w:val="heading 7"/>
    <w:basedOn w:val="Normal"/>
    <w:next w:val="Normal"/>
    <w:semiHidden/>
    <w:unhideWhenUsed/>
    <w:qFormat/>
    <w:pPr>
      <w:keepNext/>
      <w:keepLines/>
      <w:spacing w:before="240" w:after="64" w:line="320" w:lineRule="auto"/>
      <w:outlineLvl w:val="6"/>
    </w:pPr>
    <w:rPr>
      <w:b/>
      <w:bCs/>
      <w:szCs w:val="24"/>
    </w:rPr>
  </w:style>
  <w:style w:type="paragraph" w:styleId="Heading8">
    <w:name w:val="heading 8"/>
    <w:basedOn w:val="Normal"/>
    <w:next w:val="Normal"/>
    <w:semiHidden/>
    <w:unhideWhenUsed/>
    <w:qFormat/>
    <w:pPr>
      <w:keepNext/>
      <w:keepLines/>
      <w:spacing w:before="240" w:after="64" w:line="320" w:lineRule="auto"/>
      <w:outlineLvl w:val="7"/>
    </w:pPr>
    <w:rPr>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unhideWhenUsed/>
    <w:qFormat/>
    <w:rPr>
      <w:rFonts w:ascii="Arial" w:eastAsia="SimHei" w:hAnsi="Arial" w:cs="Arial"/>
      <w:sz w:val="20"/>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pPr>
      <w:jc w:val="left"/>
    </w:pPr>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jc w:val="left"/>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jc w:val="left"/>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sz w:val="20"/>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NormalWeb">
    <w:name w:val="Normal (Web)"/>
    <w:qFormat/>
    <w:pPr>
      <w:spacing w:beforeAutospacing="1" w:after="0" w:afterAutospacing="1"/>
    </w:pPr>
    <w:rPr>
      <w:sz w:val="24"/>
      <w:szCs w:val="24"/>
      <w:lang w:eastAsia="zh-CN"/>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Ind w:w="0" w:type="dxa"/>
      <w:tblCellMar>
        <w:top w:w="0" w:type="dxa"/>
        <w:left w:w="108" w:type="dxa"/>
        <w:bottom w:w="0" w:type="dxa"/>
        <w:right w:w="108" w:type="dxa"/>
      </w:tblCellMa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qFormat/>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Cs w:val="24"/>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olor w:val="000000"/>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olor w:val="000000"/>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olor w:val="000000"/>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Pr>
      <w:rFonts w:ascii="SimSun" w:eastAsia="Courier New" w:hAnsi="SimSun"/>
      <w:color w:val="000000"/>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tblPr>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tblPr>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tblPr>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Pr>
      <w:rFonts w:ascii="SimSun" w:eastAsia="Courier New" w:hAnsi="SimSun"/>
      <w:color w:val="000000"/>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Pr>
      <w:rFonts w:ascii="SimSun" w:eastAsia="Courier New" w:hAnsi="SimSun"/>
      <w:color w:val="000000"/>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olor w:val="000000"/>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olor w:val="000000"/>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Pr>
      <w:rFonts w:ascii="SimSun" w:eastAsia="Courier New" w:hAnsi="SimSun"/>
      <w:color w:val="000000"/>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Pr>
      <w:rFonts w:ascii="SimSun" w:eastAsia="Courier New" w:hAnsi="SimSun"/>
      <w:color w:val="000000"/>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Pr>
      <w:color w:val="000000"/>
    </w:rPr>
    <w:tblPr>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Pr>
      <w:color w:val="000000"/>
    </w:rPr>
    <w:tblPr>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Pr>
      <w:color w:val="000000"/>
    </w:rPr>
    <w:tblPr>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Pr>
      <w:color w:val="000000"/>
    </w:rPr>
    <w:tblPr>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34"/>
    <w:qFormat/>
    <w:pPr>
      <w:spacing w:after="160" w:line="256" w:lineRule="auto"/>
      <w:ind w:left="720"/>
      <w:contextualSpacing/>
      <w:jc w:val="left"/>
    </w:pPr>
    <w:rPr>
      <w:rFonts w:asciiTheme="minorHAnsi" w:hAnsiTheme="minorHAnsi"/>
      <w:sz w:val="22"/>
    </w:rPr>
  </w:style>
  <w:style w:type="table" w:customStyle="1" w:styleId="GridTable4-Accent51">
    <w:name w:val="Grid Table 4 - Accent 51"/>
    <w:basedOn w:val="TableNormal"/>
    <w:uiPriority w:val="49"/>
    <w:qFormat/>
    <w:pPr>
      <w:spacing w:after="0" w:line="240" w:lineRule="auto"/>
    </w:pPr>
    <w:rPr>
      <w:lang w:val="fr-FR"/>
    </w:rPr>
    <w:tblPr>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qFormat/>
    <w:pPr>
      <w:autoSpaceDE w:val="0"/>
      <w:autoSpaceDN w:val="0"/>
      <w:adjustRightInd w:val="0"/>
      <w:spacing w:after="0" w:line="240" w:lineRule="auto"/>
    </w:pPr>
    <w:rPr>
      <w:rFonts w:eastAsiaTheme="minorHAnsi"/>
      <w:color w:val="000000"/>
      <w:sz w:val="24"/>
      <w:szCs w:val="24"/>
      <w:lang w:val="fr-FR"/>
    </w:rPr>
  </w:style>
  <w:style w:type="character" w:customStyle="1" w:styleId="Heading5Char">
    <w:name w:val="Heading 5 Char"/>
    <w:basedOn w:val="DefaultParagraphFont"/>
    <w:link w:val="Heading5"/>
    <w:uiPriority w:val="9"/>
    <w:qFormat/>
    <w:rPr>
      <w:b/>
      <w:bCs/>
      <w:sz w:val="28"/>
      <w:szCs w:val="28"/>
    </w:rPr>
  </w:style>
  <w:style w:type="table" w:customStyle="1" w:styleId="GridTable4Accent5">
    <w:name w:val="Grid Table 4 Accent 5"/>
    <w:basedOn w:val="TableNormal"/>
    <w:uiPriority w:val="49"/>
    <w:qFormat/>
    <w:pPr>
      <w:spacing w:after="0" w:line="240" w:lineRule="auto"/>
    </w:pPr>
    <w:tblPr>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1Char">
    <w:name w:val="Heading 1 Char"/>
    <w:link w:val="Heading1"/>
    <w:rPr>
      <w:b/>
      <w:bCs/>
      <w:kern w:val="44"/>
      <w:sz w:val="40"/>
      <w:szCs w:val="44"/>
    </w:rPr>
  </w:style>
  <w:style w:type="character" w:customStyle="1" w:styleId="Heading4Char">
    <w:name w:val="Heading 4 Char"/>
    <w:basedOn w:val="DefaultParagraphFont"/>
    <w:link w:val="Heading4"/>
    <w:uiPriority w:val="9"/>
    <w:qFormat/>
    <w:rPr>
      <w:b/>
      <w:bCs/>
      <w:sz w:val="28"/>
      <w:szCs w:val="28"/>
    </w:rPr>
  </w:style>
  <w:style w:type="table" w:customStyle="1" w:styleId="TableGrid0">
    <w:name w:val="TableGrid"/>
    <w:qFormat/>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emf"/><Relationship Id="rId63" Type="http://schemas.openxmlformats.org/officeDocument/2006/relationships/image" Target="media/image53.jpeg"/><Relationship Id="rId68" Type="http://schemas.openxmlformats.org/officeDocument/2006/relationships/image" Target="media/image58.png"/><Relationship Id="rId84" Type="http://schemas.openxmlformats.org/officeDocument/2006/relationships/image" Target="media/image74.jpeg"/><Relationship Id="rId89" Type="http://schemas.openxmlformats.org/officeDocument/2006/relationships/image" Target="media/image79.jpe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jpe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image" Target="media/image64.jpeg"/><Relationship Id="rId79" Type="http://schemas.openxmlformats.org/officeDocument/2006/relationships/image" Target="media/image69.jpeg"/><Relationship Id="rId87" Type="http://schemas.openxmlformats.org/officeDocument/2006/relationships/image" Target="media/image77.jpeg"/><Relationship Id="rId102" Type="http://schemas.openxmlformats.org/officeDocument/2006/relationships/image" Target="media/image92.jpeg"/><Relationship Id="rId110" Type="http://schemas.openxmlformats.org/officeDocument/2006/relationships/image" Target="media/image100.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jpeg"/><Relationship Id="rId82" Type="http://schemas.openxmlformats.org/officeDocument/2006/relationships/image" Target="media/image72.png"/><Relationship Id="rId90" Type="http://schemas.openxmlformats.org/officeDocument/2006/relationships/image" Target="media/image80.jpeg"/><Relationship Id="rId95" Type="http://schemas.openxmlformats.org/officeDocument/2006/relationships/image" Target="media/image85.png"/><Relationship Id="rId19" Type="http://schemas.openxmlformats.org/officeDocument/2006/relationships/image" Target="media/image9.jpe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pn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jpeg"/><Relationship Id="rId100" Type="http://schemas.openxmlformats.org/officeDocument/2006/relationships/image" Target="media/image90.jpeg"/><Relationship Id="rId105" Type="http://schemas.openxmlformats.org/officeDocument/2006/relationships/image" Target="media/image95.png"/><Relationship Id="rId113" Type="http://schemas.openxmlformats.org/officeDocument/2006/relationships/hyperlink" Target="https://www.visual-paradigm.com/VPGallery/diagrams/Component.html" TargetMode="External"/><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image" Target="media/image62.jpeg"/><Relationship Id="rId80" Type="http://schemas.openxmlformats.org/officeDocument/2006/relationships/image" Target="media/image70.png"/><Relationship Id="rId85" Type="http://schemas.openxmlformats.org/officeDocument/2006/relationships/image" Target="media/image75.jpeg"/><Relationship Id="rId93" Type="http://schemas.openxmlformats.org/officeDocument/2006/relationships/image" Target="media/image83.jpeg"/><Relationship Id="rId98" Type="http://schemas.openxmlformats.org/officeDocument/2006/relationships/image" Target="media/image88.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jpeg"/><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jpeg"/><Relationship Id="rId88" Type="http://schemas.openxmlformats.org/officeDocument/2006/relationships/image" Target="media/image78.jpeg"/><Relationship Id="rId91" Type="http://schemas.openxmlformats.org/officeDocument/2006/relationships/image" Target="media/image81.jpe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jpeg"/><Relationship Id="rId106" Type="http://schemas.openxmlformats.org/officeDocument/2006/relationships/image" Target="media/image96.png"/><Relationship Id="rId114"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png"/><Relationship Id="rId86" Type="http://schemas.openxmlformats.org/officeDocument/2006/relationships/image" Target="media/image76.jpeg"/><Relationship Id="rId94" Type="http://schemas.openxmlformats.org/officeDocument/2006/relationships/image" Target="media/image84.jpeg"/><Relationship Id="rId99" Type="http://schemas.openxmlformats.org/officeDocument/2006/relationships/image" Target="media/image89.jpeg"/><Relationship Id="rId101" Type="http://schemas.openxmlformats.org/officeDocument/2006/relationships/image" Target="media/image91.jpe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6.jpeg"/><Relationship Id="rId97" Type="http://schemas.openxmlformats.org/officeDocument/2006/relationships/image" Target="media/image87.jpeg"/><Relationship Id="rId104" Type="http://schemas.openxmlformats.org/officeDocument/2006/relationships/image" Target="media/image94.jpeg"/><Relationship Id="rId7" Type="http://schemas.openxmlformats.org/officeDocument/2006/relationships/footnotes" Target="footnotes.xml"/><Relationship Id="rId71" Type="http://schemas.openxmlformats.org/officeDocument/2006/relationships/image" Target="media/image61.jpeg"/><Relationship Id="rId92" Type="http://schemas.openxmlformats.org/officeDocument/2006/relationships/image" Target="media/image82.jpeg"/><Relationship Id="rId2" Type="http://schemas.openxmlformats.org/officeDocument/2006/relationships/numbering" Target="numbering.xml"/><Relationship Id="rId29"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rot="0" spcFirstLastPara="0" vertOverflow="ellipsis" vert="horz" wrap="square" anchor="ctr" anchorCtr="1"/>
        <a:lstStyle/>
        <a:p>
          <a:pPr>
            <a:defRPr lang="en-GB" sz="1800" b="1" i="0" u="none" strike="noStrike" kern="1200"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how fast do you understand the courses?</c:v>
                </c:pt>
              </c:strCache>
            </c:strRef>
          </c:tx>
          <c:dPt>
            <c:idx val="0"/>
            <c:bubble3D val="0"/>
          </c:dPt>
          <c:dPt>
            <c:idx val="1"/>
            <c:bubble3D val="0"/>
          </c:dPt>
          <c:dPt>
            <c:idx val="2"/>
            <c:bubble3D val="0"/>
          </c:dPt>
          <c:dPt>
            <c:idx val="3"/>
            <c:bubble3D val="0"/>
          </c:dPt>
          <c:cat>
            <c:strRef>
              <c:f>Sheet1!$A$2:$A$5</c:f>
              <c:strCache>
                <c:ptCount val="4"/>
                <c:pt idx="0">
                  <c:v>I easily understand</c:v>
                </c:pt>
                <c:pt idx="1">
                  <c:v>I understand with examples</c:v>
                </c:pt>
                <c:pt idx="2">
                  <c:v>I understand with exercise and practicals</c:v>
                </c:pt>
                <c:pt idx="3">
                  <c:v>I need more attention of the teacher to understand</c:v>
                </c:pt>
              </c:strCache>
            </c:strRef>
          </c:cat>
          <c:val>
            <c:numRef>
              <c:f>Sheet1!$B$2:$B$5</c:f>
              <c:numCache>
                <c:formatCode>General</c:formatCode>
                <c:ptCount val="4"/>
                <c:pt idx="0">
                  <c:v>10</c:v>
                </c:pt>
                <c:pt idx="1">
                  <c:v>10</c:v>
                </c:pt>
                <c:pt idx="2">
                  <c:v>15</c:v>
                </c:pt>
                <c:pt idx="3">
                  <c:v>65</c:v>
                </c:pt>
              </c:numCache>
            </c:numRef>
          </c:val>
        </c:ser>
        <c:dLbls>
          <c:showLegendKey val="0"/>
          <c:showVal val="0"/>
          <c:showCatName val="0"/>
          <c:showSerName val="0"/>
          <c:showPercent val="0"/>
          <c:showBubbleSize val="0"/>
          <c:showLeaderLines val="1"/>
        </c:dLbls>
        <c:firstSliceAng val="0"/>
      </c:pieChart>
    </c:plotArea>
    <c:legend>
      <c:legendPos val="r"/>
      <c:overlay val="0"/>
      <c:txPr>
        <a:bodyPr rot="0" spcFirstLastPara="0" vertOverflow="ellipsis" vert="horz" wrap="square" anchor="ctr" anchorCtr="1"/>
        <a:lstStyle/>
        <a:p>
          <a:pPr>
            <a:defRPr lang="en-GB" sz="1000" b="0" i="0" u="none" strike="noStrike" kern="1200" baseline="0">
              <a:solidFill>
                <a:schemeClr val="tx1"/>
              </a:solidFill>
              <a:latin typeface="+mn-lt"/>
              <a:ea typeface="+mn-ea"/>
              <a:cs typeface="+mn-cs"/>
            </a:defRPr>
          </a:pPr>
          <a:endParaRPr lang="en-US"/>
        </a:p>
      </c:txPr>
    </c:legend>
    <c:plotVisOnly val="1"/>
    <c:dispBlanksAs val="gap"/>
    <c:showDLblsOverMax val="0"/>
  </c:chart>
  <c:txPr>
    <a:bodyPr/>
    <a:lstStyle/>
    <a:p>
      <a:pPr>
        <a:defRPr lang="en-GB"/>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119</Pages>
  <Words>12525</Words>
  <Characters>71397</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pelz</dc:creator>
  <cp:lastModifiedBy>Gyema LLC</cp:lastModifiedBy>
  <cp:revision>1</cp:revision>
  <dcterms:created xsi:type="dcterms:W3CDTF">2024-09-29T15:43:00Z</dcterms:created>
  <dcterms:modified xsi:type="dcterms:W3CDTF">2024-10-03T20:51:00Z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2057-11.1.0.9505</vt:lpwstr>
  </property>
</Properties>
</file>